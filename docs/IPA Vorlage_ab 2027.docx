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E3F2" w14:textId="77777777" w:rsidR="00FD3622" w:rsidRPr="00CA703E" w:rsidRDefault="00FD3622" w:rsidP="00FD3622">
      <w:pPr>
        <w:pStyle w:val="Lauftext"/>
        <w:spacing w:line="360" w:lineRule="auto"/>
        <w:rPr>
          <w:rFonts w:cs="Segoe UI"/>
          <w:b/>
          <w:sz w:val="20"/>
          <w:szCs w:val="20"/>
        </w:rPr>
      </w:pPr>
      <w:r w:rsidRPr="00CA703E">
        <w:rPr>
          <w:rFonts w:cs="Segoe UI"/>
          <w:b/>
          <w:sz w:val="20"/>
          <w:szCs w:val="20"/>
        </w:rPr>
        <w:t>Individuelle Praktische Arbeit</w:t>
      </w:r>
    </w:p>
    <w:p w14:paraId="25F08193" w14:textId="24AB7F87" w:rsidR="00FD3622" w:rsidRPr="00CA703E" w:rsidRDefault="00955B98" w:rsidP="00FD3622">
      <w:pPr>
        <w:pStyle w:val="Lauftext"/>
        <w:rPr>
          <w:rFonts w:cs="Segoe UI"/>
          <w:b/>
          <w:sz w:val="20"/>
          <w:szCs w:val="20"/>
        </w:rPr>
      </w:pPr>
      <w:r w:rsidRPr="00CA703E">
        <w:rPr>
          <w:rFonts w:cs="Segoe UI"/>
          <w:b/>
          <w:sz w:val="20"/>
          <w:szCs w:val="20"/>
        </w:rPr>
        <w:t>title</w:t>
      </w:r>
    </w:p>
    <w:p w14:paraId="16A7A2E5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3820F166" w14:textId="420BA3BB" w:rsidR="00FD3622" w:rsidRPr="00CA703E" w:rsidRDefault="00FD3622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Dieses Dokument enthält den Bericht zur individuellen praktischen Arbeit von </w:t>
      </w:r>
      <w:r w:rsidR="00955B98" w:rsidRPr="00CA703E">
        <w:rPr>
          <w:sz w:val="20"/>
          <w:szCs w:val="20"/>
        </w:rPr>
        <w:t>{</w:t>
      </w:r>
      <w:proofErr w:type="spellStart"/>
      <w:r w:rsidR="00955B98" w:rsidRPr="00CA703E">
        <w:rPr>
          <w:sz w:val="20"/>
          <w:szCs w:val="20"/>
        </w:rPr>
        <w:t>name</w:t>
      </w:r>
      <w:proofErr w:type="spellEnd"/>
      <w:r w:rsidR="00955B98" w:rsidRPr="00CA703E">
        <w:rPr>
          <w:sz w:val="20"/>
          <w:szCs w:val="20"/>
        </w:rPr>
        <w:t>}</w:t>
      </w:r>
      <w:r w:rsidRPr="00CA703E">
        <w:rPr>
          <w:sz w:val="20"/>
          <w:szCs w:val="20"/>
        </w:rPr>
        <w:t>.</w:t>
      </w:r>
    </w:p>
    <w:p w14:paraId="62D9B776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30521F7A" w14:textId="598E54E6" w:rsidR="00681EE7" w:rsidRPr="00CA703E" w:rsidRDefault="00681EE7">
      <w:pPr>
        <w:rPr>
          <w:rFonts w:asciiTheme="majorHAnsi" w:hAnsiTheme="majorHAnsi"/>
        </w:rPr>
      </w:pPr>
    </w:p>
    <w:p w14:paraId="23C4B0AA" w14:textId="42A875EE" w:rsidR="00FD3622" w:rsidRPr="00CA703E" w:rsidRDefault="00F12D67" w:rsidP="006F71B9">
      <w:pPr>
        <w:rPr>
          <w:rFonts w:asciiTheme="majorHAnsi" w:hAnsiTheme="majorHAnsi"/>
          <w:b/>
          <w:bCs/>
        </w:rPr>
      </w:pPr>
      <w:r w:rsidRPr="00CA703E">
        <w:rPr>
          <w:rFonts w:asciiTheme="majorHAnsi" w:hAnsiTheme="majorHAnsi"/>
          <w:b/>
          <w:bCs/>
        </w:rPr>
        <w:br w:type="page"/>
      </w:r>
    </w:p>
    <w:p w14:paraId="278DEE1D" w14:textId="624E8BE3" w:rsidR="00B6129B" w:rsidRPr="00CA703E" w:rsidRDefault="00522C7A" w:rsidP="00EE0E67">
      <w:pPr>
        <w:pStyle w:val="Verzeichnis1"/>
      </w:pPr>
      <w:r w:rsidRPr="00CA703E">
        <w:lastRenderedPageBreak/>
        <w:t>Inhaltsverzeichnis</w:t>
      </w:r>
    </w:p>
    <w:p w14:paraId="6D3AB2DD" w14:textId="5038D642" w:rsidR="00F51E17" w:rsidRPr="00CA703E" w:rsidRDefault="00EE0E67">
      <w:pPr>
        <w:pStyle w:val="Verzeichnis1"/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r w:rsidRPr="00CA703E">
        <w:fldChar w:fldCharType="begin"/>
      </w:r>
      <w:r w:rsidRPr="00CA703E">
        <w:instrText xml:space="preserve"> TOC \h \z \t "Überschrift 1;2;Überschrift 2;3;Überschrift 3;4;Titel;1;Überschrift 1 nummeriert;2;Überschrift 2 nummeriert;3;Überschrift 3 nummeriert;4" </w:instrText>
      </w:r>
      <w:r w:rsidRPr="00CA703E">
        <w:fldChar w:fldCharType="separate"/>
      </w:r>
      <w:hyperlink w:anchor="_Toc236920822" w:history="1">
        <w:r w:rsidR="00F51E17" w:rsidRPr="00CA703E">
          <w:rPr>
            <w:rStyle w:val="Hyperlink"/>
          </w:rPr>
          <w:t>1</w:t>
        </w:r>
        <w:r w:rsidR="00F51E17"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="00F51E17" w:rsidRPr="00CA703E">
          <w:rPr>
            <w:rStyle w:val="Hyperlink"/>
          </w:rPr>
          <w:t>Teil 1: Umfeld und Ablauf</w:t>
        </w:r>
        <w:r w:rsidR="00F51E17" w:rsidRPr="00CA703E">
          <w:rPr>
            <w:webHidden/>
          </w:rPr>
          <w:tab/>
        </w:r>
        <w:r w:rsidR="00F51E17" w:rsidRPr="00CA703E">
          <w:rPr>
            <w:webHidden/>
          </w:rPr>
          <w:fldChar w:fldCharType="begin"/>
        </w:r>
        <w:r w:rsidR="00F51E17" w:rsidRPr="00CA703E">
          <w:rPr>
            <w:webHidden/>
          </w:rPr>
          <w:instrText xml:space="preserve"> PAGEREF _Toc236920822 \h </w:instrText>
        </w:r>
        <w:r w:rsidR="00F51E17" w:rsidRPr="00CA703E">
          <w:rPr>
            <w:webHidden/>
          </w:rPr>
        </w:r>
        <w:r w:rsidR="00F51E17" w:rsidRPr="00CA703E">
          <w:rPr>
            <w:webHidden/>
          </w:rPr>
          <w:fldChar w:fldCharType="separate"/>
        </w:r>
        <w:r w:rsidR="00F51E17" w:rsidRPr="00CA703E">
          <w:rPr>
            <w:webHidden/>
          </w:rPr>
          <w:t>5</w:t>
        </w:r>
        <w:r w:rsidR="00F51E17" w:rsidRPr="00CA703E">
          <w:rPr>
            <w:webHidden/>
          </w:rPr>
          <w:fldChar w:fldCharType="end"/>
        </w:r>
      </w:hyperlink>
    </w:p>
    <w:p w14:paraId="7FECB3F4" w14:textId="6EB6371F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23" w:history="1">
        <w:r w:rsidRPr="00CA703E">
          <w:rPr>
            <w:rStyle w:val="Hyperlink"/>
          </w:rPr>
          <w:t>1.1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Aufgabenstellung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_Toc236920823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5</w:t>
        </w:r>
        <w:r w:rsidRPr="00CA703E">
          <w:rPr>
            <w:webHidden/>
          </w:rPr>
          <w:fldChar w:fldCharType="end"/>
        </w:r>
      </w:hyperlink>
    </w:p>
    <w:p w14:paraId="36C09898" w14:textId="0A3EF7BD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24" w:history="1">
        <w:r w:rsidRPr="00CA703E">
          <w:rPr>
            <w:rStyle w:val="Hyperlink"/>
          </w:rPr>
          <w:t>1.1.1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Thematik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_Toc236920824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5</w:t>
        </w:r>
        <w:r w:rsidRPr="00CA703E">
          <w:rPr>
            <w:webHidden/>
          </w:rPr>
          <w:fldChar w:fldCharType="end"/>
        </w:r>
      </w:hyperlink>
    </w:p>
    <w:p w14:paraId="15AAC9ED" w14:textId="61DBBF8C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25" w:history="1">
        <w:r w:rsidRPr="00CA703E">
          <w:rPr>
            <w:rStyle w:val="Hyperlink"/>
            <w:caps/>
          </w:rPr>
          <w:t>1.1.2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Ausgangslage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_Toc236920825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5</w:t>
        </w:r>
        <w:r w:rsidRPr="00CA703E">
          <w:rPr>
            <w:webHidden/>
          </w:rPr>
          <w:fldChar w:fldCharType="end"/>
        </w:r>
      </w:hyperlink>
    </w:p>
    <w:p w14:paraId="5411403E" w14:textId="114CDEFC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26" w:history="1">
        <w:r w:rsidRPr="00CA703E">
          <w:rPr>
            <w:rStyle w:val="Hyperlink"/>
            <w:caps/>
          </w:rPr>
          <w:t>1.1.3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Zielsetzung und Detaillierte Aufgabenstellung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_Toc236920826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5</w:t>
        </w:r>
        <w:r w:rsidRPr="00CA703E">
          <w:rPr>
            <w:webHidden/>
          </w:rPr>
          <w:fldChar w:fldCharType="end"/>
        </w:r>
      </w:hyperlink>
    </w:p>
    <w:p w14:paraId="34DA7EBD" w14:textId="70366D65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27" w:history="1">
        <w:r w:rsidRPr="00CA703E">
          <w:rPr>
            <w:rStyle w:val="Hyperlink"/>
          </w:rPr>
          <w:t>1.2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Projektaufbauorganisation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_Toc236920827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5</w:t>
        </w:r>
        <w:r w:rsidRPr="00CA703E">
          <w:rPr>
            <w:webHidden/>
          </w:rPr>
          <w:fldChar w:fldCharType="end"/>
        </w:r>
      </w:hyperlink>
    </w:p>
    <w:p w14:paraId="3D3CE7EF" w14:textId="3A41190D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28" w:history="1">
        <w:r w:rsidRPr="00CA703E">
          <w:rPr>
            <w:rStyle w:val="Hyperlink"/>
          </w:rPr>
          <w:t>1.2.1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Organigramm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_Toc236920828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5</w:t>
        </w:r>
        <w:r w:rsidRPr="00CA703E">
          <w:rPr>
            <w:webHidden/>
          </w:rPr>
          <w:fldChar w:fldCharType="end"/>
        </w:r>
      </w:hyperlink>
    </w:p>
    <w:p w14:paraId="649A9C68" w14:textId="12B5C18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29" w:history="1">
        <w:r w:rsidRPr="00CA703E">
          <w:rPr>
            <w:rStyle w:val="Hyperlink"/>
          </w:rPr>
          <w:t>1.2.2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Projektorganisation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_Toc236920829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5</w:t>
        </w:r>
        <w:r w:rsidRPr="00CA703E">
          <w:rPr>
            <w:webHidden/>
          </w:rPr>
          <w:fldChar w:fldCharType="end"/>
        </w:r>
      </w:hyperlink>
    </w:p>
    <w:p w14:paraId="1A6F20CB" w14:textId="1DD7F34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0" w:history="1">
        <w:r w:rsidRPr="00CA703E">
          <w:rPr>
            <w:rStyle w:val="Hyperlink"/>
            <w:caps/>
          </w:rPr>
          <w:t>1.2.3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Ausführungszeitraum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6</w:t>
        </w:r>
        <w:r w:rsidRPr="00CA703E">
          <w:rPr>
            <w:webHidden/>
          </w:rPr>
          <w:fldChar w:fldCharType="end"/>
        </w:r>
      </w:hyperlink>
    </w:p>
    <w:p w14:paraId="3449CB83" w14:textId="3C2779C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1" w:history="1">
        <w:r w:rsidRPr="00CA703E">
          <w:rPr>
            <w:rStyle w:val="Hyperlink"/>
            <w:caps/>
          </w:rPr>
          <w:t>1.2.4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Termine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6</w:t>
        </w:r>
        <w:r w:rsidRPr="00CA703E">
          <w:rPr>
            <w:webHidden/>
          </w:rPr>
          <w:fldChar w:fldCharType="end"/>
        </w:r>
      </w:hyperlink>
    </w:p>
    <w:p w14:paraId="0E112A2C" w14:textId="1AA945A5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2" w:history="1">
        <w:r w:rsidRPr="00CA703E">
          <w:rPr>
            <w:rStyle w:val="Hyperlink"/>
            <w:caps/>
          </w:rPr>
          <w:t>1.2.5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Involvierte Personen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6</w:t>
        </w:r>
        <w:r w:rsidRPr="00CA703E">
          <w:rPr>
            <w:webHidden/>
          </w:rPr>
          <w:fldChar w:fldCharType="end"/>
        </w:r>
      </w:hyperlink>
    </w:p>
    <w:p w14:paraId="438B9BB2" w14:textId="6B001AE8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3" w:history="1">
        <w:r w:rsidRPr="00CA703E">
          <w:rPr>
            <w:rStyle w:val="Hyperlink"/>
          </w:rPr>
          <w:t>1.3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Grundlagen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6</w:t>
        </w:r>
        <w:r w:rsidRPr="00CA703E">
          <w:rPr>
            <w:webHidden/>
          </w:rPr>
          <w:fldChar w:fldCharType="end"/>
        </w:r>
      </w:hyperlink>
    </w:p>
    <w:p w14:paraId="5DE0E0F7" w14:textId="0D4B56A5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4" w:history="1">
        <w:r w:rsidRPr="00CA703E">
          <w:rPr>
            <w:rStyle w:val="Hyperlink"/>
            <w:caps/>
          </w:rPr>
          <w:t>1.3.1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Vorkenntnisse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6</w:t>
        </w:r>
        <w:r w:rsidRPr="00CA703E">
          <w:rPr>
            <w:webHidden/>
          </w:rPr>
          <w:fldChar w:fldCharType="end"/>
        </w:r>
      </w:hyperlink>
    </w:p>
    <w:p w14:paraId="172353C0" w14:textId="3E8239CD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5" w:history="1">
        <w:r w:rsidRPr="00CA703E">
          <w:rPr>
            <w:rStyle w:val="Hyperlink"/>
          </w:rPr>
          <w:t>1.3.2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Vorarbeiten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6</w:t>
        </w:r>
        <w:r w:rsidRPr="00CA703E">
          <w:rPr>
            <w:webHidden/>
          </w:rPr>
          <w:fldChar w:fldCharType="end"/>
        </w:r>
      </w:hyperlink>
    </w:p>
    <w:p w14:paraId="4150B56E" w14:textId="32178C49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6" w:history="1">
        <w:r w:rsidRPr="00CA703E">
          <w:rPr>
            <w:rStyle w:val="Hyperlink"/>
          </w:rPr>
          <w:t>1.3.3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Benützte Firmenstandards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6</w:t>
        </w:r>
        <w:r w:rsidRPr="00CA703E">
          <w:rPr>
            <w:webHidden/>
          </w:rPr>
          <w:fldChar w:fldCharType="end"/>
        </w:r>
      </w:hyperlink>
    </w:p>
    <w:p w14:paraId="504D1E24" w14:textId="2485B541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7" w:history="1">
        <w:r w:rsidRPr="00CA703E">
          <w:rPr>
            <w:rStyle w:val="Hyperlink"/>
          </w:rPr>
          <w:t>1.4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Verwendete Projektmanagementmethode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7</w:t>
        </w:r>
        <w:r w:rsidRPr="00CA703E">
          <w:rPr>
            <w:webHidden/>
          </w:rPr>
          <w:fldChar w:fldCharType="end"/>
        </w:r>
      </w:hyperlink>
    </w:p>
    <w:p w14:paraId="398A3B79" w14:textId="3617E857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8" w:history="1">
        <w:r w:rsidRPr="00CA703E">
          <w:rPr>
            <w:rStyle w:val="Hyperlink"/>
          </w:rPr>
          <w:t>1.5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Versionierung und Datensicherheit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7</w:t>
        </w:r>
        <w:r w:rsidRPr="00CA703E">
          <w:rPr>
            <w:webHidden/>
          </w:rPr>
          <w:fldChar w:fldCharType="end"/>
        </w:r>
      </w:hyperlink>
    </w:p>
    <w:p w14:paraId="0718561F" w14:textId="7E05F6F8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39" w:history="1">
        <w:r w:rsidRPr="00CA703E">
          <w:rPr>
            <w:rStyle w:val="Hyperlink"/>
          </w:rPr>
          <w:t>1.6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Zeitplan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_Toc236920839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8</w:t>
        </w:r>
        <w:r w:rsidRPr="00CA703E">
          <w:rPr>
            <w:webHidden/>
          </w:rPr>
          <w:fldChar w:fldCharType="end"/>
        </w:r>
      </w:hyperlink>
    </w:p>
    <w:p w14:paraId="4BAC897A" w14:textId="4F83B841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0" w:history="1">
        <w:r w:rsidRPr="00CA703E">
          <w:rPr>
            <w:rStyle w:val="Hyperlink"/>
          </w:rPr>
          <w:t>1.7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Arbeitsjournal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9</w:t>
        </w:r>
        <w:r w:rsidRPr="00CA703E">
          <w:rPr>
            <w:webHidden/>
          </w:rPr>
          <w:fldChar w:fldCharType="end"/>
        </w:r>
      </w:hyperlink>
    </w:p>
    <w:p w14:paraId="3522D939" w14:textId="44F484CD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1" w:history="1">
        <w:r w:rsidRPr="00CA703E">
          <w:rPr>
            <w:rStyle w:val="Hyperlink"/>
          </w:rPr>
          <w:t>1.7.1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Montag, 30. März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9</w:t>
        </w:r>
        <w:r w:rsidRPr="00CA703E">
          <w:rPr>
            <w:webHidden/>
          </w:rPr>
          <w:fldChar w:fldCharType="end"/>
        </w:r>
      </w:hyperlink>
    </w:p>
    <w:p w14:paraId="14F439A0" w14:textId="15846E3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2" w:history="1">
        <w:r w:rsidRPr="00CA703E">
          <w:rPr>
            <w:rStyle w:val="Hyperlink"/>
          </w:rPr>
          <w:t>1.7.2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Dienstag, 31. März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10</w:t>
        </w:r>
        <w:r w:rsidRPr="00CA703E">
          <w:rPr>
            <w:webHidden/>
          </w:rPr>
          <w:fldChar w:fldCharType="end"/>
        </w:r>
      </w:hyperlink>
    </w:p>
    <w:p w14:paraId="78536166" w14:textId="2FC5EFA9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3" w:history="1">
        <w:r w:rsidRPr="00CA703E">
          <w:rPr>
            <w:rStyle w:val="Hyperlink"/>
          </w:rPr>
          <w:t>1.7.3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Mittwoch, 01. April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11</w:t>
        </w:r>
        <w:r w:rsidRPr="00CA703E">
          <w:rPr>
            <w:webHidden/>
          </w:rPr>
          <w:fldChar w:fldCharType="end"/>
        </w:r>
      </w:hyperlink>
    </w:p>
    <w:p w14:paraId="31CC81B0" w14:textId="170514E7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4" w:history="1">
        <w:r w:rsidRPr="00CA703E">
          <w:rPr>
            <w:rStyle w:val="Hyperlink"/>
          </w:rPr>
          <w:t>1.7.4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Donnerstag, 02. April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12</w:t>
        </w:r>
        <w:r w:rsidRPr="00CA703E">
          <w:rPr>
            <w:webHidden/>
          </w:rPr>
          <w:fldChar w:fldCharType="end"/>
        </w:r>
      </w:hyperlink>
    </w:p>
    <w:p w14:paraId="0D980BB1" w14:textId="42F2F44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5" w:history="1">
        <w:r w:rsidRPr="00CA703E">
          <w:rPr>
            <w:rStyle w:val="Hyperlink"/>
          </w:rPr>
          <w:t>1.7.5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Freitag, 03. April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13</w:t>
        </w:r>
        <w:r w:rsidRPr="00CA703E">
          <w:rPr>
            <w:webHidden/>
          </w:rPr>
          <w:fldChar w:fldCharType="end"/>
        </w:r>
      </w:hyperlink>
    </w:p>
    <w:p w14:paraId="1D05351C" w14:textId="4A71427B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6" w:history="1">
        <w:r w:rsidRPr="00CA703E">
          <w:rPr>
            <w:rStyle w:val="Hyperlink"/>
          </w:rPr>
          <w:t>1.7.6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Montag, 06. April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14</w:t>
        </w:r>
        <w:r w:rsidRPr="00CA703E">
          <w:rPr>
            <w:webHidden/>
          </w:rPr>
          <w:fldChar w:fldCharType="end"/>
        </w:r>
      </w:hyperlink>
    </w:p>
    <w:p w14:paraId="6BD3224D" w14:textId="6998578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7" w:history="1">
        <w:r w:rsidRPr="00CA703E">
          <w:rPr>
            <w:rStyle w:val="Hyperlink"/>
          </w:rPr>
          <w:t>1.7.7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Dienstag, 07. April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15</w:t>
        </w:r>
        <w:r w:rsidRPr="00CA703E">
          <w:rPr>
            <w:webHidden/>
          </w:rPr>
          <w:fldChar w:fldCharType="end"/>
        </w:r>
      </w:hyperlink>
    </w:p>
    <w:p w14:paraId="1DD7C77B" w14:textId="553445BF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8" w:history="1">
        <w:r w:rsidRPr="00CA703E">
          <w:rPr>
            <w:rStyle w:val="Hyperlink"/>
          </w:rPr>
          <w:t>1.7.8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Mittwoch, 08. April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16</w:t>
        </w:r>
        <w:r w:rsidRPr="00CA703E">
          <w:rPr>
            <w:webHidden/>
          </w:rPr>
          <w:fldChar w:fldCharType="end"/>
        </w:r>
      </w:hyperlink>
    </w:p>
    <w:p w14:paraId="7A0C758C" w14:textId="1A1A591B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49" w:history="1">
        <w:r w:rsidRPr="00CA703E">
          <w:rPr>
            <w:rStyle w:val="Hyperlink"/>
          </w:rPr>
          <w:t>1.7.9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Donnerstag, 09. Donnerstag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_Toc236920849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17</w:t>
        </w:r>
        <w:r w:rsidRPr="00CA703E">
          <w:rPr>
            <w:webHidden/>
          </w:rPr>
          <w:fldChar w:fldCharType="end"/>
        </w:r>
      </w:hyperlink>
    </w:p>
    <w:p w14:paraId="4B068115" w14:textId="47C370FB" w:rsidR="00F51E17" w:rsidRPr="00CA703E" w:rsidRDefault="00F51E17">
      <w:pPr>
        <w:pStyle w:val="Verzeichnis3"/>
        <w:tabs>
          <w:tab w:val="left" w:pos="243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0" w:history="1">
        <w:r w:rsidRPr="00CA703E">
          <w:rPr>
            <w:rStyle w:val="Hyperlink"/>
          </w:rPr>
          <w:t>1.7.10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Freitag, 10. April 2026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18</w:t>
        </w:r>
        <w:r w:rsidRPr="00CA703E">
          <w:rPr>
            <w:webHidden/>
          </w:rPr>
          <w:fldChar w:fldCharType="end"/>
        </w:r>
      </w:hyperlink>
    </w:p>
    <w:p w14:paraId="5392DAF8" w14:textId="2E57CA06" w:rsidR="00F51E17" w:rsidRPr="00CA703E" w:rsidRDefault="00F51E17">
      <w:pPr>
        <w:pStyle w:val="Verzeichnis1"/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1" w:history="1">
        <w:r w:rsidRPr="00CA703E">
          <w:rPr>
            <w:rStyle w:val="Hyperlink"/>
          </w:rPr>
          <w:t>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Teil 2: Projekt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19</w:t>
        </w:r>
        <w:r w:rsidRPr="00CA703E">
          <w:rPr>
            <w:webHidden/>
          </w:rPr>
          <w:fldChar w:fldCharType="end"/>
        </w:r>
      </w:hyperlink>
    </w:p>
    <w:p w14:paraId="43E73BDA" w14:textId="5EF2D5A6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2" w:history="1">
        <w:r w:rsidRPr="00CA703E">
          <w:rPr>
            <w:rStyle w:val="Hyperlink"/>
          </w:rPr>
          <w:t>2.1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Kurzfassung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19</w:t>
        </w:r>
        <w:r w:rsidRPr="00CA703E">
          <w:rPr>
            <w:webHidden/>
          </w:rPr>
          <w:fldChar w:fldCharType="end"/>
        </w:r>
      </w:hyperlink>
    </w:p>
    <w:p w14:paraId="18EFF948" w14:textId="5058AB98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3" w:history="1">
        <w:r w:rsidRPr="00CA703E">
          <w:rPr>
            <w:rStyle w:val="Hyperlink"/>
          </w:rPr>
          <w:t>2.2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Informieren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493B05E3" w14:textId="64F9EC2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4" w:history="1">
        <w:r w:rsidRPr="00CA703E">
          <w:rPr>
            <w:rStyle w:val="Hyperlink"/>
            <w:caps/>
          </w:rPr>
          <w:t>2.2.1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Verstandene Aufgabenstellung und Ziel der Arbeit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785DC149" w14:textId="7B824DE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5" w:history="1">
        <w:r w:rsidRPr="00CA703E">
          <w:rPr>
            <w:rStyle w:val="Hyperlink"/>
          </w:rPr>
          <w:t>2.2.2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Abklärungen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3FCCF5F8" w14:textId="0BA88636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6" w:history="1">
        <w:r w:rsidRPr="00CA703E">
          <w:rPr>
            <w:rStyle w:val="Hyperlink"/>
          </w:rPr>
          <w:t>2.2.2.1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Abklärung mit XY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35050D07" w14:textId="15E5298A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7" w:history="1">
        <w:r w:rsidRPr="00CA703E">
          <w:rPr>
            <w:rStyle w:val="Hyperlink"/>
            <w:caps/>
          </w:rPr>
          <w:t>2.2.3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Verfeinerung des Auftrages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1DD18888" w14:textId="60E84B56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8" w:history="1">
        <w:r w:rsidRPr="00CA703E">
          <w:rPr>
            <w:rStyle w:val="Hyperlink"/>
            <w:caps/>
          </w:rPr>
          <w:t>2.2.4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Projektumfeld und Systemgrenzen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0A6F8BB9" w14:textId="50E8DB69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59" w:history="1">
        <w:r w:rsidRPr="00CA703E">
          <w:rPr>
            <w:rStyle w:val="Hyperlink"/>
          </w:rPr>
          <w:t>2.2.4.1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Versionen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_Toc236920859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744FE22A" w14:textId="0AB6AC6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0" w:history="1">
        <w:r w:rsidRPr="00CA703E">
          <w:rPr>
            <w:rStyle w:val="Hyperlink"/>
          </w:rPr>
          <w:t>2.2.5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Anforderungsanalyse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37A45AAC" w14:textId="1F4EB1BE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1" w:history="1">
        <w:r w:rsidRPr="00CA703E">
          <w:rPr>
            <w:rStyle w:val="Hyperlink"/>
          </w:rPr>
          <w:t>2.3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Planen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3737443D" w14:textId="53018A70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2" w:history="1">
        <w:r w:rsidRPr="00CA703E">
          <w:rPr>
            <w:rStyle w:val="Hyperlink"/>
            <w:caps/>
          </w:rPr>
          <w:t>2.3.1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Verwendete Projektmanagementmethode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20</w:t>
        </w:r>
        <w:r w:rsidRPr="00CA703E">
          <w:rPr>
            <w:webHidden/>
          </w:rPr>
          <w:fldChar w:fldCharType="end"/>
        </w:r>
      </w:hyperlink>
    </w:p>
    <w:p w14:paraId="5E41A423" w14:textId="20729BEF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3" w:history="1">
        <w:r w:rsidRPr="00CA703E">
          <w:rPr>
            <w:rStyle w:val="Hyperlink"/>
            <w:caps/>
          </w:rPr>
          <w:t>2.3.2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Versionierung und Datensicherheit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21</w:t>
        </w:r>
        <w:r w:rsidRPr="00CA703E">
          <w:rPr>
            <w:webHidden/>
          </w:rPr>
          <w:fldChar w:fldCharType="end"/>
        </w:r>
      </w:hyperlink>
    </w:p>
    <w:p w14:paraId="1742B39A" w14:textId="6AD2019C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4" w:history="1">
        <w:r w:rsidRPr="00CA703E">
          <w:rPr>
            <w:rStyle w:val="Hyperlink"/>
          </w:rPr>
          <w:t>2.3.3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Priorisierung der Tätigkeiten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21</w:t>
        </w:r>
        <w:r w:rsidRPr="00CA703E">
          <w:rPr>
            <w:webHidden/>
          </w:rPr>
          <w:fldChar w:fldCharType="end"/>
        </w:r>
      </w:hyperlink>
    </w:p>
    <w:p w14:paraId="74F0C919" w14:textId="014305C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5" w:history="1">
        <w:r w:rsidRPr="00CA703E">
          <w:rPr>
            <w:rStyle w:val="Hyperlink"/>
          </w:rPr>
          <w:t>2.3.4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Meilensteine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22</w:t>
        </w:r>
        <w:r w:rsidRPr="00CA703E">
          <w:rPr>
            <w:webHidden/>
          </w:rPr>
          <w:fldChar w:fldCharType="end"/>
        </w:r>
      </w:hyperlink>
    </w:p>
    <w:p w14:paraId="545FC016" w14:textId="255EA06F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6" w:history="1">
        <w:r w:rsidRPr="00CA703E">
          <w:rPr>
            <w:rStyle w:val="Hyperlink"/>
          </w:rPr>
          <w:t>2.3.5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Risikoanalyse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22</w:t>
        </w:r>
        <w:r w:rsidRPr="00CA703E">
          <w:rPr>
            <w:webHidden/>
          </w:rPr>
          <w:fldChar w:fldCharType="end"/>
        </w:r>
      </w:hyperlink>
    </w:p>
    <w:p w14:paraId="7858FD81" w14:textId="67F1A99F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7" w:history="1">
        <w:r w:rsidRPr="00CA703E">
          <w:rPr>
            <w:rStyle w:val="Hyperlink"/>
            <w:caps/>
          </w:rPr>
          <w:t>2.3.6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Kernfeatures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09024530" w14:textId="075107F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8" w:history="1">
        <w:r w:rsidRPr="00CA703E">
          <w:rPr>
            <w:rStyle w:val="Hyperlink"/>
          </w:rPr>
          <w:t>2.3.7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Testkonzept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3724F7B6" w14:textId="4D536492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69" w:history="1">
        <w:r w:rsidRPr="00CA703E">
          <w:rPr>
            <w:rStyle w:val="Hyperlink"/>
          </w:rPr>
          <w:t>2.3.7.1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Testarten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_Toc236920869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203FE094" w14:textId="02F4B10F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0" w:history="1">
        <w:r w:rsidRPr="00CA703E">
          <w:rPr>
            <w:rStyle w:val="Hyperlink"/>
          </w:rPr>
          <w:t>2.3.7.2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Testmethode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4D9750FA" w14:textId="2FB51481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1" w:history="1">
        <w:r w:rsidRPr="00CA703E">
          <w:rPr>
            <w:rStyle w:val="Hyperlink"/>
          </w:rPr>
          <w:t>2.3.7.3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Testmittel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410A5E09" w14:textId="4DDC3B98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2" w:history="1">
        <w:r w:rsidRPr="00CA703E">
          <w:rPr>
            <w:rStyle w:val="Hyperlink"/>
          </w:rPr>
          <w:t>2.3.7.4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Vorbereitung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45C66998" w14:textId="0093734A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3" w:history="1">
        <w:r w:rsidRPr="00CA703E">
          <w:rPr>
            <w:rStyle w:val="Hyperlink"/>
          </w:rPr>
          <w:t>2.3.7.5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Abgrenzung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67CDBC64" w14:textId="147EC998" w:rsidR="00F51E17" w:rsidRPr="00CA703E" w:rsidRDefault="00F51E17">
      <w:pPr>
        <w:pStyle w:val="Verzeichnis4"/>
        <w:tabs>
          <w:tab w:val="left" w:pos="2540"/>
          <w:tab w:val="right" w:leader="dot" w:pos="9375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4" w:history="1">
        <w:r w:rsidRPr="00CA703E">
          <w:rPr>
            <w:rStyle w:val="Hyperlink"/>
          </w:rPr>
          <w:t>2.3.7.6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Testfälle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5AC12FCE" w14:textId="64BA0A07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5" w:history="1">
        <w:r w:rsidRPr="00CA703E">
          <w:rPr>
            <w:rStyle w:val="Hyperlink"/>
            <w:caps/>
          </w:rPr>
          <w:t>2.3.8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Anmerkungen zum Zeitplan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4053C5C2" w14:textId="6729ED77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6" w:history="1">
        <w:r w:rsidRPr="00CA703E">
          <w:rPr>
            <w:rStyle w:val="Hyperlink"/>
            <w:caps/>
          </w:rPr>
          <w:t>2.3.9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Begründung für Abweichungen zum Zeitplan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68D667BC" w14:textId="4F34D11C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7" w:history="1">
        <w:r w:rsidRPr="00CA703E">
          <w:rPr>
            <w:rStyle w:val="Hyperlink"/>
          </w:rPr>
          <w:t>2.4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Entscheiden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24</w:t>
        </w:r>
        <w:r w:rsidRPr="00CA703E">
          <w:rPr>
            <w:webHidden/>
          </w:rPr>
          <w:fldChar w:fldCharType="end"/>
        </w:r>
      </w:hyperlink>
    </w:p>
    <w:p w14:paraId="04568359" w14:textId="1533609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8" w:history="1">
        <w:r w:rsidRPr="00CA703E">
          <w:rPr>
            <w:rStyle w:val="Hyperlink"/>
            <w:caps/>
          </w:rPr>
          <w:t>2.4.1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Entscheidungen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24</w:t>
        </w:r>
        <w:r w:rsidRPr="00CA703E">
          <w:rPr>
            <w:webHidden/>
          </w:rPr>
          <w:fldChar w:fldCharType="end"/>
        </w:r>
      </w:hyperlink>
    </w:p>
    <w:p w14:paraId="05F99DF7" w14:textId="14C6D5EA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79" w:history="1">
        <w:r w:rsidRPr="00CA703E">
          <w:rPr>
            <w:rStyle w:val="Hyperlink"/>
          </w:rPr>
          <w:t>2.5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Realisieren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_Toc236920879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24</w:t>
        </w:r>
        <w:r w:rsidRPr="00CA703E">
          <w:rPr>
            <w:webHidden/>
          </w:rPr>
          <w:fldChar w:fldCharType="end"/>
        </w:r>
      </w:hyperlink>
    </w:p>
    <w:p w14:paraId="542DBBC9" w14:textId="1BCFB69D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0" w:history="1">
        <w:r w:rsidRPr="00CA703E">
          <w:rPr>
            <w:rStyle w:val="Hyperlink"/>
            <w:caps/>
          </w:rPr>
          <w:t>2.5.1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Abbildung des Gesamtsystems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24</w:t>
        </w:r>
        <w:r w:rsidRPr="00CA703E">
          <w:rPr>
            <w:webHidden/>
          </w:rPr>
          <w:fldChar w:fldCharType="end"/>
        </w:r>
      </w:hyperlink>
    </w:p>
    <w:p w14:paraId="7989EA8E" w14:textId="54280AE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1" w:history="1">
        <w:r w:rsidRPr="00CA703E">
          <w:rPr>
            <w:rStyle w:val="Hyperlink"/>
            <w:caps/>
          </w:rPr>
          <w:t>2.5.2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Vorgehensweise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24</w:t>
        </w:r>
        <w:r w:rsidRPr="00CA703E">
          <w:rPr>
            <w:webHidden/>
          </w:rPr>
          <w:fldChar w:fldCharType="end"/>
        </w:r>
      </w:hyperlink>
    </w:p>
    <w:p w14:paraId="3AF82FF0" w14:textId="48E5A0DA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2" w:history="1">
        <w:r w:rsidRPr="00CA703E">
          <w:rPr>
            <w:rStyle w:val="Hyperlink"/>
          </w:rPr>
          <w:t>2.6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Kontrollieren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25</w:t>
        </w:r>
        <w:r w:rsidRPr="00CA703E">
          <w:rPr>
            <w:webHidden/>
          </w:rPr>
          <w:fldChar w:fldCharType="end"/>
        </w:r>
      </w:hyperlink>
    </w:p>
    <w:p w14:paraId="5E53E8D2" w14:textId="5DEE70E4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3" w:history="1">
        <w:r w:rsidRPr="00CA703E">
          <w:rPr>
            <w:rStyle w:val="Hyperlink"/>
          </w:rPr>
          <w:t>2.6.1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Beschreibung der Randbedingungen / Testanlage (Umfeld)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25</w:t>
        </w:r>
        <w:r w:rsidRPr="00CA703E">
          <w:rPr>
            <w:webHidden/>
          </w:rPr>
          <w:fldChar w:fldCharType="end"/>
        </w:r>
      </w:hyperlink>
    </w:p>
    <w:p w14:paraId="5417A9F0" w14:textId="50F7BBED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4" w:history="1">
        <w:r w:rsidRPr="00CA703E">
          <w:rPr>
            <w:rStyle w:val="Hyperlink"/>
            <w:caps/>
          </w:rPr>
          <w:t>2.6.2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Testprotokoll der Automatisierten Tests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25</w:t>
        </w:r>
        <w:r w:rsidRPr="00CA703E">
          <w:rPr>
            <w:webHidden/>
          </w:rPr>
          <w:fldChar w:fldCharType="end"/>
        </w:r>
      </w:hyperlink>
    </w:p>
    <w:p w14:paraId="2ADF3A60" w14:textId="2907037F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5" w:history="1">
        <w:r w:rsidRPr="00CA703E">
          <w:rPr>
            <w:rStyle w:val="Hyperlink"/>
            <w:caps/>
          </w:rPr>
          <w:t>2.6.3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Testprotokoll der Manuellen Tests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25</w:t>
        </w:r>
        <w:r w:rsidRPr="00CA703E">
          <w:rPr>
            <w:webHidden/>
          </w:rPr>
          <w:fldChar w:fldCharType="end"/>
        </w:r>
      </w:hyperlink>
    </w:p>
    <w:p w14:paraId="50CF34B7" w14:textId="4DB8109A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6" w:history="1">
        <w:r w:rsidRPr="00CA703E">
          <w:rPr>
            <w:rStyle w:val="Hyperlink"/>
          </w:rPr>
          <w:t>2.6.5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Bugfixing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25</w:t>
        </w:r>
        <w:r w:rsidRPr="00CA703E">
          <w:rPr>
            <w:webHidden/>
          </w:rPr>
          <w:fldChar w:fldCharType="end"/>
        </w:r>
      </w:hyperlink>
    </w:p>
    <w:p w14:paraId="38262107" w14:textId="256FDD0E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7" w:history="1">
        <w:r w:rsidRPr="00CA703E">
          <w:rPr>
            <w:rStyle w:val="Hyperlink"/>
          </w:rPr>
          <w:t>2.6.6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Testprotokoll nach dem Bugfixing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25</w:t>
        </w:r>
        <w:r w:rsidRPr="00CA703E">
          <w:rPr>
            <w:webHidden/>
          </w:rPr>
          <w:fldChar w:fldCharType="end"/>
        </w:r>
      </w:hyperlink>
    </w:p>
    <w:p w14:paraId="29CDED80" w14:textId="0445D34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8" w:history="1">
        <w:r w:rsidRPr="00CA703E">
          <w:rPr>
            <w:rStyle w:val="Hyperlink"/>
          </w:rPr>
          <w:t>2.6.8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Einführung beim Kunden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5C1D06D0" w14:textId="21737885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89" w:history="1">
        <w:r w:rsidRPr="00CA703E">
          <w:rPr>
            <w:rStyle w:val="Hyperlink"/>
          </w:rPr>
          <w:t>2.6.9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Kontrolle der Anforderungsanalyse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_Toc236920889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609B460F" w14:textId="5E6E35E4" w:rsidR="00F51E17" w:rsidRPr="00CA703E" w:rsidRDefault="00F51E17">
      <w:pPr>
        <w:pStyle w:val="Verzeichnis3"/>
        <w:tabs>
          <w:tab w:val="left" w:pos="243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0" w:history="1">
        <w:r w:rsidRPr="00CA703E">
          <w:rPr>
            <w:rStyle w:val="Hyperlink"/>
          </w:rPr>
          <w:t>2.6.10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Priorisierung der Tätigkeiten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3FDB87E3" w14:textId="06979377" w:rsidR="00F51E17" w:rsidRPr="00CA703E" w:rsidRDefault="00F51E17">
      <w:pPr>
        <w:pStyle w:val="Verzeichnis3"/>
        <w:tabs>
          <w:tab w:val="left" w:pos="243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1" w:history="1">
        <w:r w:rsidRPr="00CA703E">
          <w:rPr>
            <w:rStyle w:val="Hyperlink"/>
          </w:rPr>
          <w:t>2.6.11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Meilensteine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63F8F285" w14:textId="3D15DA27" w:rsidR="00F51E17" w:rsidRPr="00CA703E" w:rsidRDefault="00F51E17">
      <w:pPr>
        <w:pStyle w:val="Verzeichnis3"/>
        <w:tabs>
          <w:tab w:val="left" w:pos="243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2" w:history="1">
        <w:r w:rsidRPr="00CA703E">
          <w:rPr>
            <w:rStyle w:val="Hyperlink"/>
          </w:rPr>
          <w:t>2.6.12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Risikoanalyse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607CB719" w14:textId="7591BDDB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3" w:history="1">
        <w:r w:rsidRPr="00CA703E">
          <w:rPr>
            <w:rStyle w:val="Hyperlink"/>
          </w:rPr>
          <w:t>2.7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Auswerten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27</w:t>
        </w:r>
        <w:r w:rsidRPr="00CA703E">
          <w:rPr>
            <w:webHidden/>
          </w:rPr>
          <w:fldChar w:fldCharType="end"/>
        </w:r>
      </w:hyperlink>
    </w:p>
    <w:p w14:paraId="2B8931AB" w14:textId="2FC8FF3F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4" w:history="1">
        <w:r w:rsidRPr="00CA703E">
          <w:rPr>
            <w:rStyle w:val="Hyperlink"/>
            <w:caps/>
          </w:rPr>
          <w:t>2.7.1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Reflexion der Vorgehensweise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27</w:t>
        </w:r>
        <w:r w:rsidRPr="00CA703E">
          <w:rPr>
            <w:webHidden/>
          </w:rPr>
          <w:fldChar w:fldCharType="end"/>
        </w:r>
      </w:hyperlink>
    </w:p>
    <w:p w14:paraId="49434310" w14:textId="6B174CD4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5" w:history="1">
        <w:r w:rsidRPr="00CA703E">
          <w:rPr>
            <w:rStyle w:val="Hyperlink"/>
            <w:caps/>
          </w:rPr>
          <w:t>2.7.2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Bewertung des Produktes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27</w:t>
        </w:r>
        <w:r w:rsidRPr="00CA703E">
          <w:rPr>
            <w:webHidden/>
          </w:rPr>
          <w:fldChar w:fldCharType="end"/>
        </w:r>
      </w:hyperlink>
    </w:p>
    <w:p w14:paraId="3470A3C4" w14:textId="1706EC41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6" w:history="1">
        <w:r w:rsidRPr="00CA703E">
          <w:rPr>
            <w:rStyle w:val="Hyperlink"/>
            <w:caps/>
          </w:rPr>
          <w:t>2.7.3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Persönliches Schlusswort und Bilanz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27</w:t>
        </w:r>
        <w:r w:rsidRPr="00CA703E">
          <w:rPr>
            <w:webHidden/>
          </w:rPr>
          <w:fldChar w:fldCharType="end"/>
        </w:r>
      </w:hyperlink>
    </w:p>
    <w:p w14:paraId="60475FB5" w14:textId="0F68B1D6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7" w:history="1">
        <w:r w:rsidRPr="00CA703E">
          <w:rPr>
            <w:rStyle w:val="Hyperlink"/>
          </w:rPr>
          <w:t>2.8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Glossar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28</w:t>
        </w:r>
        <w:r w:rsidRPr="00CA703E">
          <w:rPr>
            <w:webHidden/>
          </w:rPr>
          <w:fldChar w:fldCharType="end"/>
        </w:r>
      </w:hyperlink>
    </w:p>
    <w:p w14:paraId="2D2F83DD" w14:textId="1317B8C7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8" w:history="1">
        <w:r w:rsidRPr="00CA703E">
          <w:rPr>
            <w:rStyle w:val="Hyperlink"/>
          </w:rPr>
          <w:t>2.9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Quellenverzeichnis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31</w:t>
        </w:r>
        <w:r w:rsidRPr="00CA703E">
          <w:rPr>
            <w:webHidden/>
          </w:rPr>
          <w:fldChar w:fldCharType="end"/>
        </w:r>
      </w:hyperlink>
    </w:p>
    <w:p w14:paraId="12E27859" w14:textId="11A9E20D" w:rsidR="00F51E17" w:rsidRPr="00CA703E" w:rsidRDefault="00F51E17">
      <w:pPr>
        <w:pStyle w:val="Verzeichnis1"/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899" w:history="1">
        <w:r w:rsidRPr="00CA703E">
          <w:rPr>
            <w:rStyle w:val="Hyperlink"/>
          </w:rPr>
          <w:t>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Anhang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_Toc236920899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32</w:t>
        </w:r>
        <w:r w:rsidRPr="00CA703E">
          <w:rPr>
            <w:webHidden/>
          </w:rPr>
          <w:fldChar w:fldCharType="end"/>
        </w:r>
      </w:hyperlink>
    </w:p>
    <w:p w14:paraId="152FB79D" w14:textId="071B959D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0" w:history="1">
        <w:r w:rsidRPr="00CA703E">
          <w:rPr>
            <w:rStyle w:val="Hyperlink"/>
          </w:rPr>
          <w:t>3.1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Projektjournal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32</w:t>
        </w:r>
        <w:r w:rsidRPr="00CA703E">
          <w:rPr>
            <w:webHidden/>
          </w:rPr>
          <w:fldChar w:fldCharType="end"/>
        </w:r>
      </w:hyperlink>
    </w:p>
    <w:p w14:paraId="62A3CE3C" w14:textId="7415C7B1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1" w:history="1">
        <w:r w:rsidRPr="00CA703E">
          <w:rPr>
            <w:rStyle w:val="Hyperlink"/>
          </w:rPr>
          <w:t>3.1.1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Gesprächsprotokoll vom xx. Monat yyyy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32</w:t>
        </w:r>
        <w:r w:rsidRPr="00CA703E">
          <w:rPr>
            <w:webHidden/>
          </w:rPr>
          <w:fldChar w:fldCharType="end"/>
        </w:r>
      </w:hyperlink>
    </w:p>
    <w:p w14:paraId="412BC996" w14:textId="058434B9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2" w:history="1">
        <w:r w:rsidRPr="00CA703E">
          <w:rPr>
            <w:rStyle w:val="Hyperlink"/>
          </w:rPr>
          <w:t>3.1.2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Erster Expertenbesuch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34</w:t>
        </w:r>
        <w:r w:rsidRPr="00CA703E">
          <w:rPr>
            <w:webHidden/>
          </w:rPr>
          <w:fldChar w:fldCharType="end"/>
        </w:r>
      </w:hyperlink>
    </w:p>
    <w:p w14:paraId="47E147A6" w14:textId="32296819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3" w:history="1">
        <w:r w:rsidRPr="00CA703E">
          <w:rPr>
            <w:rStyle w:val="Hyperlink"/>
          </w:rPr>
          <w:t>3.1.3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Zweiter Expertenbesuch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34</w:t>
        </w:r>
        <w:r w:rsidRPr="00CA703E">
          <w:rPr>
            <w:webHidden/>
          </w:rPr>
          <w:fldChar w:fldCharType="end"/>
        </w:r>
      </w:hyperlink>
    </w:p>
    <w:p w14:paraId="28868213" w14:textId="703DAFFE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4" w:history="1">
        <w:r w:rsidRPr="00CA703E">
          <w:rPr>
            <w:rStyle w:val="Hyperlink"/>
          </w:rPr>
          <w:t>3.2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Code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35</w:t>
        </w:r>
        <w:r w:rsidRPr="00CA703E">
          <w:rPr>
            <w:webHidden/>
          </w:rPr>
          <w:fldChar w:fldCharType="end"/>
        </w:r>
      </w:hyperlink>
    </w:p>
    <w:p w14:paraId="4B38D36A" w14:textId="4D094CEE" w:rsidR="00F51E17" w:rsidRPr="00CA703E" w:rsidRDefault="00F51E17">
      <w:pPr>
        <w:pStyle w:val="Verzeichnis2"/>
        <w:tabs>
          <w:tab w:val="left" w:pos="1134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5" w:history="1">
        <w:r w:rsidRPr="00CA703E">
          <w:rPr>
            <w:rStyle w:val="Hyperlink"/>
          </w:rPr>
          <w:t>3.3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Zusätzliche Manuals, Skripts und weiteres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36</w:t>
        </w:r>
        <w:r w:rsidRPr="00CA703E">
          <w:rPr>
            <w:webHidden/>
          </w:rPr>
          <w:fldChar w:fldCharType="end"/>
        </w:r>
      </w:hyperlink>
    </w:p>
    <w:p w14:paraId="5E137268" w14:textId="3B2F2D5D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6" w:history="1">
        <w:r w:rsidRPr="00CA703E">
          <w:rPr>
            <w:rStyle w:val="Hyperlink"/>
          </w:rPr>
          <w:t>3.3.1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Handbuch A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36</w:t>
        </w:r>
        <w:r w:rsidRPr="00CA703E">
          <w:rPr>
            <w:webHidden/>
          </w:rPr>
          <w:fldChar w:fldCharType="end"/>
        </w:r>
      </w:hyperlink>
    </w:p>
    <w:p w14:paraId="2B18E503" w14:textId="4B49F932" w:rsidR="00F51E17" w:rsidRPr="00CA703E" w:rsidRDefault="00F51E17">
      <w:pPr>
        <w:pStyle w:val="Verzeichnis3"/>
        <w:tabs>
          <w:tab w:val="left" w:pos="1871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36920907" w:history="1">
        <w:r w:rsidRPr="00CA703E">
          <w:rPr>
            <w:rStyle w:val="Hyperlink"/>
          </w:rPr>
          <w:t>3.3.2</w:t>
        </w:r>
        <w:r w:rsidRPr="00CA703E">
          <w:rPr>
            <w:rFonts w:eastAsiaTheme="minorEastAsia"/>
            <w:kern w:val="2"/>
            <w:sz w:val="24"/>
            <w:szCs w:val="24"/>
            <w:lang w:eastAsia="de-CH"/>
            <w14:ligatures w14:val="standardContextual"/>
          </w:rPr>
          <w:tab/>
        </w:r>
        <w:r w:rsidRPr="00CA703E">
          <w:rPr>
            <w:rStyle w:val="Hyperlink"/>
          </w:rPr>
          <w:t>Skript B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_Toc236920907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36</w:t>
        </w:r>
        <w:r w:rsidRPr="00CA703E">
          <w:rPr>
            <w:webHidden/>
          </w:rPr>
          <w:fldChar w:fldCharType="end"/>
        </w:r>
      </w:hyperlink>
    </w:p>
    <w:p w14:paraId="15EBB584" w14:textId="751666C6" w:rsidR="00EE0E67" w:rsidRPr="00CA703E" w:rsidRDefault="00EE0E67" w:rsidP="00EE0E67">
      <w:pPr>
        <w:pStyle w:val="Verzeichnis1"/>
        <w:ind w:left="0" w:firstLine="0"/>
      </w:pPr>
      <w:r w:rsidRPr="00CA703E">
        <w:fldChar w:fldCharType="end"/>
      </w:r>
    </w:p>
    <w:p w14:paraId="354C8DD1" w14:textId="70454F10" w:rsidR="000B6510" w:rsidRPr="00CA703E" w:rsidRDefault="00EE0E67" w:rsidP="00FD3622">
      <w:r w:rsidRPr="00CA703E">
        <w:br w:type="page"/>
      </w:r>
    </w:p>
    <w:p w14:paraId="78144FD6" w14:textId="77777777" w:rsidR="00FD3622" w:rsidRPr="00CA703E" w:rsidRDefault="00FD3622" w:rsidP="00BC2529">
      <w:pPr>
        <w:pStyle w:val="Titel"/>
      </w:pPr>
      <w:bookmarkStart w:id="0" w:name="_Toc529881966"/>
      <w:bookmarkStart w:id="1" w:name="_Toc220498384"/>
      <w:bookmarkStart w:id="2" w:name="_Toc220498683"/>
      <w:bookmarkStart w:id="3" w:name="_Toc220498814"/>
      <w:bookmarkStart w:id="4" w:name="_Toc236920822"/>
      <w:r w:rsidRPr="00CA703E">
        <w:lastRenderedPageBreak/>
        <w:t>Teil 1: Umfeld und Ablauf</w:t>
      </w:r>
      <w:bookmarkEnd w:id="0"/>
      <w:bookmarkEnd w:id="1"/>
      <w:bookmarkEnd w:id="2"/>
      <w:bookmarkEnd w:id="3"/>
      <w:bookmarkEnd w:id="4"/>
    </w:p>
    <w:p w14:paraId="728655D9" w14:textId="4D484B2C" w:rsidR="002E43BC" w:rsidRPr="00CA703E" w:rsidRDefault="00B06516" w:rsidP="002E43BC">
      <w:proofErr w:type="spellStart"/>
      <w:r w:rsidRPr="00CA703E">
        <w:t>Zb</w:t>
      </w:r>
      <w:proofErr w:type="spellEnd"/>
      <w:r w:rsidRPr="00CA703E">
        <w:t>. In diesem Teil…</w:t>
      </w:r>
      <w:r w:rsidRPr="00CA703E">
        <w:br/>
        <w:t>Nachfolgend…</w:t>
      </w:r>
      <w:r w:rsidRPr="00CA703E">
        <w:br/>
        <w:t>Kapitel 1 beinhaltet…</w:t>
      </w:r>
    </w:p>
    <w:p w14:paraId="6BDEDF54" w14:textId="77777777" w:rsidR="00343F6E" w:rsidRPr="00CA703E" w:rsidRDefault="00343F6E" w:rsidP="002E43BC"/>
    <w:p w14:paraId="0A5B4F6E" w14:textId="72EB96BA" w:rsidR="004A3D15" w:rsidRPr="00CA703E" w:rsidRDefault="00212A43" w:rsidP="002E43BC">
      <w:r w:rsidRPr="00CA703E">
        <w:t xml:space="preserve">In diesem Teil wird das Umfeld und der Ablauf des Projektes beschrieben. </w:t>
      </w:r>
    </w:p>
    <w:p w14:paraId="623163D9" w14:textId="3D060AAE" w:rsidR="00FD3622" w:rsidRPr="00CA703E" w:rsidRDefault="00FD3622" w:rsidP="000D4A48">
      <w:pPr>
        <w:pStyle w:val="berschrift1"/>
      </w:pPr>
      <w:bookmarkStart w:id="5" w:name="_Toc529355449"/>
      <w:bookmarkStart w:id="6" w:name="_Toc529355528"/>
      <w:bookmarkStart w:id="7" w:name="_Toc529881967"/>
      <w:bookmarkStart w:id="8" w:name="_Toc220498385"/>
      <w:bookmarkStart w:id="9" w:name="_Toc220498684"/>
      <w:bookmarkStart w:id="10" w:name="_Toc220498815"/>
      <w:bookmarkStart w:id="11" w:name="_Toc236920823"/>
      <w:r w:rsidRPr="00CA703E">
        <w:t>Aufgabenstellung</w:t>
      </w:r>
      <w:bookmarkEnd w:id="5"/>
      <w:bookmarkEnd w:id="6"/>
      <w:bookmarkEnd w:id="7"/>
      <w:bookmarkEnd w:id="8"/>
      <w:bookmarkEnd w:id="9"/>
      <w:bookmarkEnd w:id="10"/>
      <w:bookmarkEnd w:id="11"/>
      <w:r w:rsidRPr="00CA703E">
        <w:t xml:space="preserve"> </w:t>
      </w:r>
    </w:p>
    <w:p w14:paraId="4D944A2C" w14:textId="236FAF39" w:rsidR="002E43BC" w:rsidRPr="00CA703E" w:rsidRDefault="00B06516" w:rsidP="002E43BC">
      <w:proofErr w:type="spellStart"/>
      <w:r w:rsidRPr="00CA703E">
        <w:t>Zb</w:t>
      </w:r>
      <w:proofErr w:type="spellEnd"/>
      <w:r w:rsidRPr="00CA703E">
        <w:t xml:space="preserve">. Die nachfolgende Aufgabenstellung bildet die Grundlage für die gesamte IPA. </w:t>
      </w:r>
    </w:p>
    <w:p w14:paraId="6E7732CC" w14:textId="7C94081E" w:rsidR="002E43BC" w:rsidRPr="00CA703E" w:rsidRDefault="002E43BC" w:rsidP="002E43BC">
      <w:pPr>
        <w:pStyle w:val="berschrift2"/>
      </w:pPr>
      <w:bookmarkStart w:id="12" w:name="_Toc236920824"/>
      <w:r w:rsidRPr="00CA703E">
        <w:t>Thematik</w:t>
      </w:r>
      <w:bookmarkEnd w:id="12"/>
    </w:p>
    <w:p w14:paraId="2CEDEEB7" w14:textId="24D88FFB" w:rsidR="002F7A6B" w:rsidRPr="00CA703E" w:rsidRDefault="002E43BC" w:rsidP="002E43BC">
      <w:r w:rsidRPr="00CA703E">
        <w:rPr>
          <w:b/>
          <w:bCs/>
        </w:rPr>
        <w:t>Titel:</w:t>
      </w:r>
      <w:r w:rsidR="00466486" w:rsidRPr="00CA703E">
        <w:rPr>
          <w:b/>
          <w:bCs/>
        </w:rPr>
        <w:t xml:space="preserve"> </w:t>
      </w:r>
    </w:p>
    <w:p w14:paraId="1BC9DDCC" w14:textId="65F471CC" w:rsidR="002E43BC" w:rsidRPr="00CA703E" w:rsidRDefault="00CA703E" w:rsidP="002E43BC">
      <w:r w:rsidRPr="00CA703E">
        <w:t xml:space="preserve">Es wird eine </w:t>
      </w:r>
      <w:r>
        <w:t xml:space="preserve">Pflanzen-Verwaltungs-App </w:t>
      </w:r>
      <w:r w:rsidR="00C357CC">
        <w:t>realisiert, in welcher man die Pf</w:t>
      </w:r>
      <w:r w:rsidR="003F6DFE">
        <w:t xml:space="preserve">lanzen deren </w:t>
      </w:r>
      <w:proofErr w:type="spellStart"/>
      <w:r w:rsidR="003F6DFE">
        <w:t>Pfelegeroutine</w:t>
      </w:r>
      <w:proofErr w:type="spellEnd"/>
      <w:r w:rsidR="003F6DFE">
        <w:t xml:space="preserve"> speichern, verwalten und </w:t>
      </w:r>
      <w:r w:rsidR="006E430A">
        <w:t xml:space="preserve">sich darüber austauschen kann. </w:t>
      </w:r>
    </w:p>
    <w:p w14:paraId="5C7D22DB" w14:textId="77777777" w:rsidR="002E43BC" w:rsidRPr="00CA703E" w:rsidRDefault="002E43BC" w:rsidP="002E43BC"/>
    <w:p w14:paraId="7525C1A3" w14:textId="4524A00B" w:rsidR="002F7A6B" w:rsidRPr="00CA703E" w:rsidRDefault="002F7A6B" w:rsidP="002E43BC">
      <w:pPr>
        <w:rPr>
          <w:b/>
          <w:bCs/>
        </w:rPr>
      </w:pPr>
      <w:r w:rsidRPr="00CA703E">
        <w:rPr>
          <w:b/>
          <w:bCs/>
        </w:rPr>
        <w:t>Beschreibung</w:t>
      </w:r>
    </w:p>
    <w:p w14:paraId="6AEBE5DC" w14:textId="5260FBFF" w:rsidR="000F3A1C" w:rsidRDefault="00B06516" w:rsidP="000F3A1C">
      <w:r w:rsidRPr="00CA703E">
        <w:t xml:space="preserve">Welche Idee verfolgt die IPA? </w:t>
      </w:r>
    </w:p>
    <w:p w14:paraId="1990CE0C" w14:textId="77777777" w:rsidR="00093140" w:rsidRDefault="00093140" w:rsidP="000F3A1C"/>
    <w:p w14:paraId="71E78166" w14:textId="1080001B" w:rsidR="00B0787C" w:rsidRPr="00CA703E" w:rsidRDefault="007F21C2" w:rsidP="000F3A1C">
      <w:r>
        <w:t>Im Betrieb und im Privaten kenne ich Personen, welche sich mit Pflanzen auseinandersetzen</w:t>
      </w:r>
      <w:r w:rsidR="0017176D">
        <w:t>. Die Personen benötigen einen Ort wo sie ihre Pflanzen eintragen</w:t>
      </w:r>
      <w:r w:rsidR="009C1C07">
        <w:t xml:space="preserve">, dazu die passende Pflegeweise und weitere Fakten über die Pflanze beifügen möchten. </w:t>
      </w:r>
      <w:r w:rsidR="00855ED4">
        <w:t xml:space="preserve">Hier wird nur das Backend-Bereich umgesetzt welches die Daten verwaltet und schlussendlich am Frontend übergibt. </w:t>
      </w:r>
    </w:p>
    <w:p w14:paraId="1653F68D" w14:textId="77777777" w:rsidR="002E43BC" w:rsidRPr="00CA703E" w:rsidRDefault="002E43BC" w:rsidP="002E43BC"/>
    <w:p w14:paraId="1BD06BED" w14:textId="77777777" w:rsidR="00FD3622" w:rsidRPr="00CA703E" w:rsidRDefault="00FD3622" w:rsidP="00A068B6">
      <w:pPr>
        <w:pStyle w:val="berschrift2"/>
        <w:rPr>
          <w:caps/>
        </w:rPr>
      </w:pPr>
      <w:bookmarkStart w:id="13" w:name="_Toc529355451"/>
      <w:bookmarkStart w:id="14" w:name="_Toc236920825"/>
      <w:r w:rsidRPr="00CA703E">
        <w:t>Ausgangslage</w:t>
      </w:r>
      <w:bookmarkEnd w:id="13"/>
      <w:bookmarkEnd w:id="14"/>
    </w:p>
    <w:p w14:paraId="25C932C0" w14:textId="4C1A8103" w:rsidR="00FD3622" w:rsidRPr="00CA703E" w:rsidRDefault="00FD3622" w:rsidP="003D273D">
      <w:pPr>
        <w:pStyle w:val="Lauftext"/>
        <w:rPr>
          <w:sz w:val="20"/>
          <w:szCs w:val="20"/>
        </w:rPr>
      </w:pPr>
    </w:p>
    <w:p w14:paraId="2DA0920D" w14:textId="77777777" w:rsidR="00407296" w:rsidRDefault="00407296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«Was müsste eine aussenstehende Person wissen, um zu verstehen, warum ich diese Arbeit mache und worauf sie aufbaut?»</w:t>
      </w:r>
    </w:p>
    <w:p w14:paraId="755307BE" w14:textId="77777777" w:rsidR="00035A25" w:rsidRDefault="00035A25" w:rsidP="00FD3622">
      <w:pPr>
        <w:pStyle w:val="Lauftext"/>
        <w:rPr>
          <w:sz w:val="20"/>
          <w:szCs w:val="20"/>
        </w:rPr>
      </w:pPr>
    </w:p>
    <w:p w14:paraId="32873599" w14:textId="77777777" w:rsidR="00035A25" w:rsidRPr="00CA703E" w:rsidRDefault="00035A25" w:rsidP="00FD3622">
      <w:pPr>
        <w:pStyle w:val="Lauftext"/>
        <w:rPr>
          <w:sz w:val="20"/>
          <w:szCs w:val="20"/>
        </w:rPr>
      </w:pPr>
    </w:p>
    <w:p w14:paraId="787B0B12" w14:textId="77777777" w:rsidR="000464E0" w:rsidRDefault="00407296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Was war die Ausgangslage, bevor ich mich durch die IPA mit diesem Thema beschäftigt habe? </w:t>
      </w:r>
      <w:r w:rsidRPr="00CA703E">
        <w:rPr>
          <w:sz w:val="20"/>
          <w:szCs w:val="20"/>
        </w:rPr>
        <w:br/>
      </w:r>
    </w:p>
    <w:p w14:paraId="6665D5FA" w14:textId="77777777" w:rsidR="000464E0" w:rsidRDefault="000464E0" w:rsidP="00FD3622">
      <w:pPr>
        <w:pStyle w:val="Lauftext"/>
        <w:rPr>
          <w:sz w:val="20"/>
          <w:szCs w:val="20"/>
        </w:rPr>
      </w:pPr>
    </w:p>
    <w:p w14:paraId="75B2F8D8" w14:textId="77777777" w:rsidR="000464E0" w:rsidRDefault="00407296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Was war der Anlass oder die Problemstellung dafür, dass dieses Thema überhaupt relevant wurde? </w:t>
      </w:r>
      <w:r w:rsidRPr="00CA703E">
        <w:rPr>
          <w:sz w:val="20"/>
          <w:szCs w:val="20"/>
        </w:rPr>
        <w:br/>
      </w:r>
    </w:p>
    <w:p w14:paraId="4971B363" w14:textId="77777777" w:rsidR="000464E0" w:rsidRDefault="000464E0" w:rsidP="00FD3622">
      <w:pPr>
        <w:pStyle w:val="Lauftext"/>
        <w:rPr>
          <w:sz w:val="20"/>
          <w:szCs w:val="20"/>
        </w:rPr>
      </w:pPr>
    </w:p>
    <w:p w14:paraId="32ACA673" w14:textId="6E017851" w:rsidR="00FD3622" w:rsidRPr="00CA703E" w:rsidRDefault="00407296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Worin liegt die Herausforderung? </w:t>
      </w:r>
    </w:p>
    <w:p w14:paraId="37871B2F" w14:textId="79F8C04E" w:rsidR="000464E0" w:rsidRDefault="001623F8" w:rsidP="00FD3622">
      <w:pPr>
        <w:pStyle w:val="Lauftext"/>
        <w:rPr>
          <w:sz w:val="20"/>
          <w:szCs w:val="20"/>
        </w:rPr>
      </w:pPr>
      <w:r>
        <w:rPr>
          <w:sz w:val="20"/>
          <w:szCs w:val="20"/>
        </w:rPr>
        <w:t>Die Herausforderung liegt darin ein Backend zu erstellen welches mit Daten umgehen kann. Es soll alle Daten abrufen, einzelne Daten bearbeiten,</w:t>
      </w:r>
      <w:r w:rsidR="00C70445">
        <w:rPr>
          <w:sz w:val="20"/>
          <w:szCs w:val="20"/>
        </w:rPr>
        <w:t xml:space="preserve"> Einträge löschen und einzelne Daten abrufen können. </w:t>
      </w:r>
      <w:r w:rsidR="000F7CDD">
        <w:rPr>
          <w:sz w:val="20"/>
          <w:szCs w:val="20"/>
        </w:rPr>
        <w:t xml:space="preserve">Mit Fehleingaben muss es auch umgehen können, zum Beispiel wenn in einer Spalte etwas falsches </w:t>
      </w:r>
      <w:r w:rsidR="00050556">
        <w:rPr>
          <w:sz w:val="20"/>
          <w:szCs w:val="20"/>
        </w:rPr>
        <w:t>eingegeben wird, das es nicht einfach fort</w:t>
      </w:r>
      <w:r w:rsidR="00572BD3">
        <w:rPr>
          <w:sz w:val="20"/>
          <w:szCs w:val="20"/>
        </w:rPr>
        <w:t xml:space="preserve">fährt, sondern das eine Fehlermeldung erhält und den Nutzer darauf hinweist. </w:t>
      </w:r>
    </w:p>
    <w:p w14:paraId="5F7C09C0" w14:textId="77777777" w:rsidR="000464E0" w:rsidRDefault="000464E0" w:rsidP="00FD3622">
      <w:pPr>
        <w:pStyle w:val="Lauftext"/>
        <w:rPr>
          <w:sz w:val="20"/>
          <w:szCs w:val="20"/>
        </w:rPr>
      </w:pPr>
    </w:p>
    <w:p w14:paraId="6C81DCE2" w14:textId="7E011B12" w:rsidR="000464E0" w:rsidRDefault="00407296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lastRenderedPageBreak/>
        <w:t>Was existiert bereits und was soll durch die IPA entstehen?</w:t>
      </w:r>
      <w:r w:rsidRPr="00CA703E">
        <w:rPr>
          <w:sz w:val="20"/>
          <w:szCs w:val="20"/>
        </w:rPr>
        <w:br/>
      </w:r>
      <w:r w:rsidR="004170D1">
        <w:rPr>
          <w:sz w:val="20"/>
          <w:szCs w:val="20"/>
        </w:rPr>
        <w:t>Es ist ein Mockup vom Produkt vorhanden</w:t>
      </w:r>
      <w:r w:rsidR="00D50B8A">
        <w:rPr>
          <w:sz w:val="20"/>
          <w:szCs w:val="20"/>
        </w:rPr>
        <w:t xml:space="preserve">, welches mir dabei helfen sollte </w:t>
      </w:r>
      <w:r w:rsidR="00811DF7">
        <w:rPr>
          <w:sz w:val="20"/>
          <w:szCs w:val="20"/>
        </w:rPr>
        <w:t xml:space="preserve">die Realisierung zu veranschaulichen eine Ergänzung zum </w:t>
      </w:r>
      <w:r w:rsidR="00A6705A">
        <w:rPr>
          <w:sz w:val="20"/>
          <w:szCs w:val="20"/>
        </w:rPr>
        <w:t xml:space="preserve">Backend entwickeln damit man sich die Nutzersicht vorstellen kann. </w:t>
      </w:r>
    </w:p>
    <w:p w14:paraId="21FF8BEB" w14:textId="77777777" w:rsidR="000464E0" w:rsidRDefault="000464E0" w:rsidP="00FD3622">
      <w:pPr>
        <w:pStyle w:val="Lauftext"/>
        <w:rPr>
          <w:sz w:val="20"/>
          <w:szCs w:val="20"/>
        </w:rPr>
      </w:pPr>
    </w:p>
    <w:p w14:paraId="1F5C346B" w14:textId="4D03B33A" w:rsidR="00407296" w:rsidRDefault="00407296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Wer ist davon betroffen? </w:t>
      </w:r>
    </w:p>
    <w:p w14:paraId="35EFA916" w14:textId="01EA54C7" w:rsidR="00855ED4" w:rsidRDefault="002C112F" w:rsidP="00FD3622">
      <w:pPr>
        <w:pStyle w:val="Lauftext"/>
        <w:rPr>
          <w:sz w:val="20"/>
          <w:szCs w:val="20"/>
        </w:rPr>
      </w:pPr>
      <w:r>
        <w:rPr>
          <w:sz w:val="20"/>
          <w:szCs w:val="20"/>
        </w:rPr>
        <w:t xml:space="preserve">Private Personen und Teilnehmer aus der </w:t>
      </w:r>
      <w:proofErr w:type="spellStart"/>
      <w:r>
        <w:rPr>
          <w:sz w:val="20"/>
          <w:szCs w:val="20"/>
        </w:rPr>
        <w:t>TwoFold</w:t>
      </w:r>
      <w:proofErr w:type="spellEnd"/>
      <w:r>
        <w:rPr>
          <w:sz w:val="20"/>
          <w:szCs w:val="20"/>
        </w:rPr>
        <w:t xml:space="preserve">. </w:t>
      </w:r>
    </w:p>
    <w:p w14:paraId="32F21C26" w14:textId="77777777" w:rsidR="00855ED4" w:rsidRPr="00CA703E" w:rsidRDefault="00855ED4" w:rsidP="00FD3622">
      <w:pPr>
        <w:pStyle w:val="Lauftext"/>
        <w:rPr>
          <w:sz w:val="20"/>
          <w:szCs w:val="20"/>
        </w:rPr>
      </w:pPr>
    </w:p>
    <w:p w14:paraId="247A542F" w14:textId="4B9A122B" w:rsidR="00FD3622" w:rsidRPr="00CA703E" w:rsidRDefault="000F3A1C" w:rsidP="00A068B6">
      <w:pPr>
        <w:pStyle w:val="berschrift2"/>
        <w:rPr>
          <w:caps/>
        </w:rPr>
      </w:pPr>
      <w:bookmarkStart w:id="15" w:name="_Toc529355452"/>
      <w:bookmarkStart w:id="16" w:name="_Toc236920826"/>
      <w:r w:rsidRPr="00CA703E">
        <w:t xml:space="preserve">Zielsetzung und </w:t>
      </w:r>
      <w:r w:rsidR="00FD3622" w:rsidRPr="00CA703E">
        <w:t>Detaillierte Aufgabenstellung</w:t>
      </w:r>
      <w:bookmarkEnd w:id="15"/>
      <w:bookmarkEnd w:id="16"/>
    </w:p>
    <w:p w14:paraId="711C8089" w14:textId="3B5A12C0" w:rsidR="00A30F07" w:rsidRPr="00CA703E" w:rsidRDefault="00A30F07" w:rsidP="00A30F07">
      <w:pPr>
        <w:pStyle w:val="Lauftext"/>
        <w:rPr>
          <w:sz w:val="20"/>
          <w:szCs w:val="20"/>
        </w:rPr>
      </w:pPr>
    </w:p>
    <w:p w14:paraId="76AD58AB" w14:textId="77777777" w:rsidR="00A5293A" w:rsidRDefault="00407296" w:rsidP="00A30F07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Welches Ziel verfolgt die IPA? </w:t>
      </w:r>
    </w:p>
    <w:p w14:paraId="02724B3C" w14:textId="77777777" w:rsidR="00A5293A" w:rsidRDefault="00A5293A" w:rsidP="00A30F07">
      <w:pPr>
        <w:pStyle w:val="Lauftext"/>
        <w:rPr>
          <w:sz w:val="20"/>
          <w:szCs w:val="20"/>
        </w:rPr>
      </w:pPr>
    </w:p>
    <w:p w14:paraId="69DC5BD0" w14:textId="77777777" w:rsidR="00A5293A" w:rsidRDefault="00407296" w:rsidP="00A30F07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br/>
        <w:t xml:space="preserve">Welche Rahmenbedingungen müssen berücksichtigt werden? </w:t>
      </w:r>
      <w:r w:rsidRPr="00CA703E">
        <w:rPr>
          <w:sz w:val="20"/>
          <w:szCs w:val="20"/>
        </w:rPr>
        <w:br/>
      </w:r>
    </w:p>
    <w:p w14:paraId="378E681F" w14:textId="77777777" w:rsidR="00A5293A" w:rsidRDefault="00A5293A" w:rsidP="00A30F07">
      <w:pPr>
        <w:pStyle w:val="Lauftext"/>
        <w:rPr>
          <w:sz w:val="20"/>
          <w:szCs w:val="20"/>
        </w:rPr>
      </w:pPr>
    </w:p>
    <w:p w14:paraId="2DCBF1A2" w14:textId="77777777" w:rsidR="00A5293A" w:rsidRDefault="00407296" w:rsidP="00A30F07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Detaillierte Aufgabenstellung beschreiben </w:t>
      </w:r>
      <w:r w:rsidR="00C5065E" w:rsidRPr="00CA703E">
        <w:rPr>
          <w:sz w:val="20"/>
          <w:szCs w:val="20"/>
        </w:rPr>
        <w:br/>
      </w:r>
    </w:p>
    <w:p w14:paraId="4B945D76" w14:textId="77777777" w:rsidR="00A5293A" w:rsidRDefault="00A5293A" w:rsidP="00A30F07">
      <w:pPr>
        <w:pStyle w:val="Lauftext"/>
        <w:rPr>
          <w:sz w:val="20"/>
          <w:szCs w:val="20"/>
        </w:rPr>
      </w:pPr>
    </w:p>
    <w:p w14:paraId="62704708" w14:textId="040193EB" w:rsidR="00A5293A" w:rsidRDefault="00C5065E" w:rsidP="00A30F07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Beschreiben, falls mehrere Umsetzungsvarianten geplant sind</w:t>
      </w:r>
      <w:r w:rsidRPr="00CA703E">
        <w:rPr>
          <w:sz w:val="20"/>
          <w:szCs w:val="20"/>
        </w:rPr>
        <w:br/>
      </w:r>
    </w:p>
    <w:p w14:paraId="2D060768" w14:textId="77777777" w:rsidR="00A5293A" w:rsidRDefault="00A5293A" w:rsidP="00A30F07">
      <w:pPr>
        <w:pStyle w:val="Lauftext"/>
        <w:rPr>
          <w:sz w:val="20"/>
          <w:szCs w:val="20"/>
        </w:rPr>
      </w:pPr>
    </w:p>
    <w:p w14:paraId="16D9A09F" w14:textId="0861DA72" w:rsidR="00A30F07" w:rsidRDefault="00C5065E" w:rsidP="00A30F07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Verwendete Technologien und Methoden beschreiben</w:t>
      </w:r>
    </w:p>
    <w:p w14:paraId="403F224E" w14:textId="77777777" w:rsidR="00A5293A" w:rsidRPr="00CA703E" w:rsidRDefault="00A5293A" w:rsidP="00A30F07">
      <w:pPr>
        <w:pStyle w:val="Lauftext"/>
        <w:rPr>
          <w:sz w:val="20"/>
          <w:szCs w:val="20"/>
        </w:rPr>
      </w:pPr>
    </w:p>
    <w:p w14:paraId="2D280BA2" w14:textId="44416C2B" w:rsidR="00FD3622" w:rsidRPr="00CA703E" w:rsidRDefault="00FD3622" w:rsidP="000D4A48">
      <w:pPr>
        <w:pStyle w:val="berschrift1"/>
      </w:pPr>
      <w:bookmarkStart w:id="17" w:name="_Toc529355455"/>
      <w:bookmarkStart w:id="18" w:name="_Toc529355529"/>
      <w:bookmarkStart w:id="19" w:name="_Toc529881968"/>
      <w:bookmarkStart w:id="20" w:name="_Toc220498386"/>
      <w:bookmarkStart w:id="21" w:name="_Toc220498685"/>
      <w:bookmarkStart w:id="22" w:name="_Toc220498816"/>
      <w:bookmarkStart w:id="23" w:name="_Toc236920827"/>
      <w:r w:rsidRPr="00CA703E">
        <w:t>Projektaufbauorganisation</w:t>
      </w:r>
      <w:bookmarkEnd w:id="17"/>
      <w:bookmarkEnd w:id="18"/>
      <w:bookmarkEnd w:id="19"/>
      <w:bookmarkEnd w:id="20"/>
      <w:bookmarkEnd w:id="21"/>
      <w:bookmarkEnd w:id="22"/>
      <w:bookmarkEnd w:id="23"/>
    </w:p>
    <w:p w14:paraId="430863F2" w14:textId="77777777" w:rsidR="008D086D" w:rsidRPr="00CA703E" w:rsidRDefault="008D086D" w:rsidP="008D086D"/>
    <w:p w14:paraId="22EE0F66" w14:textId="03520703" w:rsidR="008D086D" w:rsidRPr="00CA703E" w:rsidRDefault="008D086D" w:rsidP="008D086D">
      <w:pPr>
        <w:pStyle w:val="berschrift2"/>
      </w:pPr>
      <w:bookmarkStart w:id="24" w:name="_Toc236920828"/>
      <w:r w:rsidRPr="00CA703E">
        <w:t>Organigramm</w:t>
      </w:r>
      <w:bookmarkEnd w:id="24"/>
    </w:p>
    <w:p w14:paraId="48E9AD6C" w14:textId="202F6891" w:rsidR="00C5065E" w:rsidRPr="00CA703E" w:rsidRDefault="00C5065E" w:rsidP="00C5065E">
      <w:r w:rsidRPr="00CA703E">
        <w:t>Organigramm, wer und in welcher Rolle am Projekt beteiligt ist</w:t>
      </w:r>
    </w:p>
    <w:p w14:paraId="40C63863" w14:textId="59DF1A09" w:rsidR="00F6629A" w:rsidRPr="00CA703E" w:rsidRDefault="00F6629A" w:rsidP="008D086D"/>
    <w:p w14:paraId="74531B6B" w14:textId="77777777" w:rsidR="00FD3622" w:rsidRPr="00CA703E" w:rsidRDefault="00FD3622" w:rsidP="002D4449">
      <w:pPr>
        <w:pStyle w:val="berschrift2"/>
      </w:pPr>
      <w:r w:rsidRPr="00CA703E">
        <w:t>Projektorganisation</w:t>
      </w:r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4049"/>
      </w:tblGrid>
      <w:tr w:rsidR="00FD3622" w:rsidRPr="00CA703E" w14:paraId="3B77265F" w14:textId="77777777" w:rsidTr="007423C9">
        <w:tc>
          <w:tcPr>
            <w:tcW w:w="4048" w:type="dxa"/>
            <w:shd w:val="clear" w:color="auto" w:fill="000000" w:themeFill="text1"/>
          </w:tcPr>
          <w:p w14:paraId="334FC25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Auszubildender</w:t>
            </w:r>
          </w:p>
        </w:tc>
        <w:tc>
          <w:tcPr>
            <w:tcW w:w="4049" w:type="dxa"/>
            <w:shd w:val="clear" w:color="auto" w:fill="000000" w:themeFill="text1"/>
          </w:tcPr>
          <w:p w14:paraId="15DF882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Lehrbetrieb</w:t>
            </w:r>
          </w:p>
        </w:tc>
      </w:tr>
      <w:tr w:rsidR="00FD3622" w:rsidRPr="00CA703E" w14:paraId="3322B216" w14:textId="77777777" w:rsidTr="007423C9">
        <w:tc>
          <w:tcPr>
            <w:tcW w:w="4048" w:type="dxa"/>
          </w:tcPr>
          <w:p w14:paraId="566CE646" w14:textId="77777777" w:rsidR="00FD3622" w:rsidRPr="00CA703E" w:rsidRDefault="00C5065E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Vorname Name</w:t>
            </w:r>
          </w:p>
          <w:p w14:paraId="33A7FF19" w14:textId="0D86BEA5" w:rsidR="00C5065E" w:rsidRPr="00CA703E" w:rsidRDefault="00C5065E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Adresse</w:t>
            </w:r>
            <w:r w:rsidRPr="00CA703E">
              <w:rPr>
                <w:sz w:val="20"/>
                <w:szCs w:val="20"/>
              </w:rPr>
              <w:br/>
              <w:t>Postleitzahl und Ort</w:t>
            </w:r>
          </w:p>
        </w:tc>
        <w:tc>
          <w:tcPr>
            <w:tcW w:w="4049" w:type="dxa"/>
          </w:tcPr>
          <w:p w14:paraId="4EF2284A" w14:textId="203CE206" w:rsidR="00FD3622" w:rsidRPr="00CA703E" w:rsidRDefault="00C5065E" w:rsidP="007423C9">
            <w:pPr>
              <w:pStyle w:val="Lauftext"/>
              <w:rPr>
                <w:sz w:val="20"/>
                <w:szCs w:val="20"/>
              </w:rPr>
            </w:pPr>
            <w:proofErr w:type="spellStart"/>
            <w:r w:rsidRPr="00CA703E">
              <w:rPr>
                <w:sz w:val="20"/>
                <w:szCs w:val="20"/>
              </w:rPr>
              <w:t>Twofold</w:t>
            </w:r>
            <w:proofErr w:type="spellEnd"/>
            <w:r w:rsidRPr="00CA703E">
              <w:rPr>
                <w:sz w:val="20"/>
                <w:szCs w:val="20"/>
              </w:rPr>
              <w:t xml:space="preserve"> </w:t>
            </w:r>
            <w:proofErr w:type="spellStart"/>
            <w:r w:rsidRPr="00CA703E">
              <w:rPr>
                <w:sz w:val="20"/>
                <w:szCs w:val="20"/>
              </w:rPr>
              <w:t>academy</w:t>
            </w:r>
            <w:proofErr w:type="spellEnd"/>
            <w:r w:rsidRPr="00CA703E">
              <w:rPr>
                <w:sz w:val="20"/>
                <w:szCs w:val="20"/>
              </w:rPr>
              <w:t xml:space="preserve"> AG</w:t>
            </w:r>
          </w:p>
          <w:p w14:paraId="3B00804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proofErr w:type="spellStart"/>
            <w:r w:rsidRPr="00CA703E">
              <w:rPr>
                <w:sz w:val="20"/>
                <w:szCs w:val="20"/>
              </w:rPr>
              <w:t>Thurgauerstrasse</w:t>
            </w:r>
            <w:proofErr w:type="spellEnd"/>
            <w:r w:rsidRPr="00CA703E">
              <w:rPr>
                <w:sz w:val="20"/>
                <w:szCs w:val="20"/>
              </w:rPr>
              <w:t xml:space="preserve"> 54</w:t>
            </w:r>
          </w:p>
          <w:p w14:paraId="1D4675D2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8050 Zürich</w:t>
            </w:r>
          </w:p>
        </w:tc>
      </w:tr>
    </w:tbl>
    <w:p w14:paraId="5516C3B1" w14:textId="71306D82" w:rsidR="00FD3622" w:rsidRPr="00CA703E" w:rsidRDefault="00FD3622" w:rsidP="00415240">
      <w:pPr>
        <w:pStyle w:val="Beschriftung"/>
      </w:pPr>
      <w:bookmarkStart w:id="25" w:name="_Toc225528553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Adressinformation Auszubildender</w:t>
      </w:r>
      <w:bookmarkEnd w:id="25"/>
    </w:p>
    <w:p w14:paraId="655E4500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6C89F9D3" w14:textId="77777777" w:rsidR="00FD3622" w:rsidRPr="00CA703E" w:rsidRDefault="00FD3622" w:rsidP="002D4449">
      <w:pPr>
        <w:pStyle w:val="berschrift2"/>
        <w:rPr>
          <w:caps/>
        </w:rPr>
      </w:pPr>
      <w:bookmarkStart w:id="26" w:name="_Toc529355457"/>
      <w:bookmarkStart w:id="27" w:name="_Toc236920830"/>
      <w:r w:rsidRPr="00CA703E">
        <w:t>Ausführungszeitraum</w:t>
      </w:r>
      <w:bookmarkEnd w:id="26"/>
      <w:bookmarkEnd w:id="27"/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88"/>
        <w:gridCol w:w="1887"/>
        <w:gridCol w:w="1887"/>
        <w:gridCol w:w="1888"/>
        <w:gridCol w:w="1835"/>
      </w:tblGrid>
      <w:tr w:rsidR="00B9739F" w:rsidRPr="00CA703E" w14:paraId="6D24E78E" w14:textId="28526BB8" w:rsidTr="00F9042E">
        <w:tc>
          <w:tcPr>
            <w:tcW w:w="1888" w:type="dxa"/>
          </w:tcPr>
          <w:p w14:paraId="0441F1EB" w14:textId="1D32EA39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Mo 30.03.202</w:t>
            </w:r>
            <w:r w:rsidR="00955B98" w:rsidRPr="00CA703E">
              <w:rPr>
                <w:sz w:val="20"/>
                <w:szCs w:val="20"/>
              </w:rPr>
              <w:t>5</w:t>
            </w:r>
          </w:p>
        </w:tc>
        <w:tc>
          <w:tcPr>
            <w:tcW w:w="1887" w:type="dxa"/>
          </w:tcPr>
          <w:p w14:paraId="70EA64F6" w14:textId="356A1DD7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DI 31.03.202</w:t>
            </w:r>
            <w:r w:rsidR="00955B98" w:rsidRPr="00CA703E">
              <w:rPr>
                <w:sz w:val="20"/>
                <w:szCs w:val="20"/>
              </w:rPr>
              <w:t>5</w:t>
            </w:r>
          </w:p>
        </w:tc>
        <w:tc>
          <w:tcPr>
            <w:tcW w:w="1887" w:type="dxa"/>
          </w:tcPr>
          <w:p w14:paraId="6B303217" w14:textId="1E345B28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MI 01.04.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1888" w:type="dxa"/>
          </w:tcPr>
          <w:p w14:paraId="32FE9EF5" w14:textId="7BBC53A9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Do 02.04.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1835" w:type="dxa"/>
          </w:tcPr>
          <w:p w14:paraId="7CFB3414" w14:textId="5EED05A0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Fr 03.04.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</w:tr>
      <w:tr w:rsidR="00B9739F" w:rsidRPr="00CA703E" w14:paraId="01C66A78" w14:textId="4C09D2FC" w:rsidTr="00F9042E">
        <w:tc>
          <w:tcPr>
            <w:tcW w:w="1888" w:type="dxa"/>
          </w:tcPr>
          <w:p w14:paraId="3BD42886" w14:textId="3EBB585E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Mo 06.04.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1887" w:type="dxa"/>
          </w:tcPr>
          <w:p w14:paraId="552372EC" w14:textId="5E873671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Di 07.04.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1887" w:type="dxa"/>
          </w:tcPr>
          <w:p w14:paraId="4BFCA432" w14:textId="56CA2E53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Mi 08.04.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1888" w:type="dxa"/>
          </w:tcPr>
          <w:p w14:paraId="3633F18C" w14:textId="13FF8316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Do 09.04.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  <w:tc>
          <w:tcPr>
            <w:tcW w:w="1835" w:type="dxa"/>
          </w:tcPr>
          <w:p w14:paraId="2FEFE0CB" w14:textId="46BB75F3" w:rsidR="00B9739F" w:rsidRPr="00CA703E" w:rsidRDefault="00B9739F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Fr 10.04.</w:t>
            </w:r>
            <w:r w:rsidR="00955B98" w:rsidRPr="00CA703E">
              <w:rPr>
                <w:sz w:val="20"/>
                <w:szCs w:val="20"/>
              </w:rPr>
              <w:t xml:space="preserve"> 2025</w:t>
            </w:r>
          </w:p>
        </w:tc>
      </w:tr>
    </w:tbl>
    <w:p w14:paraId="2293030D" w14:textId="78B89739" w:rsidR="00FD3622" w:rsidRPr="00CA703E" w:rsidRDefault="00FD3622" w:rsidP="00415240">
      <w:pPr>
        <w:pStyle w:val="Beschriftung"/>
      </w:pPr>
      <w:bookmarkStart w:id="28" w:name="_Toc225528554"/>
      <w:r w:rsidRPr="00CA703E">
        <w:lastRenderedPageBreak/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2</w:t>
      </w:r>
      <w:r w:rsidRPr="00CA703E">
        <w:fldChar w:fldCharType="end"/>
      </w:r>
      <w:r w:rsidRPr="00CA703E">
        <w:t xml:space="preserve"> – Ausführungszeitraum</w:t>
      </w:r>
      <w:bookmarkEnd w:id="28"/>
    </w:p>
    <w:p w14:paraId="7CE8BC5F" w14:textId="77777777" w:rsidR="00FD3622" w:rsidRPr="00CA703E" w:rsidRDefault="00FD3622" w:rsidP="00FD3622">
      <w:pPr>
        <w:rPr>
          <w:rFonts w:asciiTheme="majorHAnsi" w:hAnsiTheme="majorHAnsi"/>
        </w:rPr>
      </w:pPr>
    </w:p>
    <w:p w14:paraId="078F80A0" w14:textId="77777777" w:rsidR="00FD3622" w:rsidRPr="00CA703E" w:rsidRDefault="00FD3622" w:rsidP="002D4449">
      <w:pPr>
        <w:pStyle w:val="berschrift2"/>
        <w:rPr>
          <w:caps/>
        </w:rPr>
      </w:pPr>
      <w:bookmarkStart w:id="29" w:name="_Toc529355458"/>
      <w:bookmarkStart w:id="30" w:name="_Toc236920831"/>
      <w:r w:rsidRPr="00CA703E">
        <w:t>Termine</w:t>
      </w:r>
      <w:bookmarkEnd w:id="29"/>
      <w:bookmarkEnd w:id="30"/>
    </w:p>
    <w:tbl>
      <w:tblPr>
        <w:tblStyle w:val="Tabellenraster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048"/>
        <w:gridCol w:w="4049"/>
      </w:tblGrid>
      <w:tr w:rsidR="00FD3622" w:rsidRPr="00CA703E" w14:paraId="6BB3732A" w14:textId="77777777" w:rsidTr="007423C9">
        <w:tc>
          <w:tcPr>
            <w:tcW w:w="4048" w:type="dxa"/>
            <w:shd w:val="clear" w:color="auto" w:fill="000000" w:themeFill="text1"/>
          </w:tcPr>
          <w:p w14:paraId="2746343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Was?</w:t>
            </w:r>
          </w:p>
        </w:tc>
        <w:tc>
          <w:tcPr>
            <w:tcW w:w="4049" w:type="dxa"/>
            <w:shd w:val="clear" w:color="auto" w:fill="000000" w:themeFill="text1"/>
          </w:tcPr>
          <w:p w14:paraId="4B4D333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Wann?</w:t>
            </w:r>
          </w:p>
        </w:tc>
      </w:tr>
      <w:tr w:rsidR="00FD3622" w:rsidRPr="00CA703E" w14:paraId="3EA44458" w14:textId="77777777" w:rsidTr="007423C9">
        <w:tc>
          <w:tcPr>
            <w:tcW w:w="4048" w:type="dxa"/>
          </w:tcPr>
          <w:p w14:paraId="5E56017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1. Expertenbesuch</w:t>
            </w:r>
          </w:p>
        </w:tc>
        <w:tc>
          <w:tcPr>
            <w:tcW w:w="4049" w:type="dxa"/>
          </w:tcPr>
          <w:p w14:paraId="248287E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&lt;Datum&gt;</w:t>
            </w:r>
          </w:p>
        </w:tc>
      </w:tr>
      <w:tr w:rsidR="00FD3622" w:rsidRPr="00CA703E" w14:paraId="3820607C" w14:textId="77777777" w:rsidTr="007423C9">
        <w:tc>
          <w:tcPr>
            <w:tcW w:w="4048" w:type="dxa"/>
          </w:tcPr>
          <w:p w14:paraId="3EDEA9E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2. Expertenbesuch</w:t>
            </w:r>
          </w:p>
        </w:tc>
        <w:tc>
          <w:tcPr>
            <w:tcW w:w="4049" w:type="dxa"/>
          </w:tcPr>
          <w:p w14:paraId="7F27E24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&lt;Datum&gt;</w:t>
            </w:r>
          </w:p>
        </w:tc>
      </w:tr>
      <w:tr w:rsidR="00FD3622" w:rsidRPr="00CA703E" w14:paraId="6AAC966B" w14:textId="77777777" w:rsidTr="007423C9">
        <w:tc>
          <w:tcPr>
            <w:tcW w:w="4048" w:type="dxa"/>
          </w:tcPr>
          <w:p w14:paraId="4D2252C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Präsentation, Demonstration, Fachgespräch</w:t>
            </w:r>
          </w:p>
        </w:tc>
        <w:tc>
          <w:tcPr>
            <w:tcW w:w="4049" w:type="dxa"/>
          </w:tcPr>
          <w:p w14:paraId="38CEA56A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&lt;Datum&gt;</w:t>
            </w:r>
          </w:p>
        </w:tc>
      </w:tr>
    </w:tbl>
    <w:p w14:paraId="276C4E39" w14:textId="13D473B3" w:rsidR="0040369F" w:rsidRPr="00CA703E" w:rsidRDefault="00FD3622" w:rsidP="00415240">
      <w:pPr>
        <w:pStyle w:val="Beschriftung"/>
      </w:pPr>
      <w:bookmarkStart w:id="31" w:name="_Toc225528555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3</w:t>
      </w:r>
      <w:r w:rsidRPr="00CA703E">
        <w:fldChar w:fldCharType="end"/>
      </w:r>
      <w:r w:rsidRPr="00CA703E">
        <w:t xml:space="preserve"> – Termine</w:t>
      </w:r>
      <w:bookmarkEnd w:id="31"/>
    </w:p>
    <w:p w14:paraId="6E1D485D" w14:textId="77777777" w:rsidR="00FD3622" w:rsidRPr="00CA703E" w:rsidRDefault="00FD3622" w:rsidP="002D4449">
      <w:pPr>
        <w:pStyle w:val="berschrift2"/>
        <w:rPr>
          <w:caps/>
        </w:rPr>
      </w:pPr>
      <w:bookmarkStart w:id="32" w:name="_Toc529355459"/>
      <w:bookmarkStart w:id="33" w:name="_Toc236920832"/>
      <w:r w:rsidRPr="00CA703E">
        <w:t>Involvierte Personen</w:t>
      </w:r>
      <w:bookmarkEnd w:id="32"/>
      <w:bookmarkEnd w:id="33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48"/>
        <w:gridCol w:w="4049"/>
      </w:tblGrid>
      <w:tr w:rsidR="00FD3622" w:rsidRPr="00CA703E" w14:paraId="4349A6B1" w14:textId="77777777" w:rsidTr="007423C9">
        <w:tc>
          <w:tcPr>
            <w:tcW w:w="404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746E1450" w14:textId="4D319B75" w:rsidR="00FD3622" w:rsidRPr="00CA703E" w:rsidRDefault="000D4A48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Person</w:t>
            </w:r>
          </w:p>
        </w:tc>
        <w:tc>
          <w:tcPr>
            <w:tcW w:w="4049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E0E3D12" w14:textId="70215473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Rolle</w:t>
            </w:r>
          </w:p>
        </w:tc>
      </w:tr>
      <w:tr w:rsidR="00FD3622" w:rsidRPr="00CA703E" w14:paraId="7032C0A5" w14:textId="77777777" w:rsidTr="007423C9">
        <w:tc>
          <w:tcPr>
            <w:tcW w:w="4048" w:type="dxa"/>
            <w:tcBorders>
              <w:left w:val="nil"/>
            </w:tcBorders>
          </w:tcPr>
          <w:p w14:paraId="40D726D4" w14:textId="283FCA03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right w:val="nil"/>
            </w:tcBorders>
          </w:tcPr>
          <w:p w14:paraId="32B54C09" w14:textId="32DF0BA7" w:rsidR="00FD3622" w:rsidRPr="00CA703E" w:rsidRDefault="00FD3622" w:rsidP="000D4A48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Hauptexperte</w:t>
            </w:r>
          </w:p>
        </w:tc>
      </w:tr>
      <w:tr w:rsidR="00FD3622" w:rsidRPr="00CA703E" w14:paraId="0E97FB8B" w14:textId="77777777" w:rsidTr="007423C9">
        <w:tc>
          <w:tcPr>
            <w:tcW w:w="4048" w:type="dxa"/>
            <w:tcBorders>
              <w:left w:val="nil"/>
            </w:tcBorders>
          </w:tcPr>
          <w:p w14:paraId="40878FE2" w14:textId="3235A1F8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right w:val="nil"/>
            </w:tcBorders>
          </w:tcPr>
          <w:p w14:paraId="5BBA212F" w14:textId="52000935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2. Experte</w:t>
            </w:r>
          </w:p>
        </w:tc>
      </w:tr>
      <w:tr w:rsidR="00FD3622" w:rsidRPr="00CA703E" w14:paraId="47CD3D20" w14:textId="77777777" w:rsidTr="007423C9">
        <w:tc>
          <w:tcPr>
            <w:tcW w:w="4048" w:type="dxa"/>
            <w:tcBorders>
              <w:left w:val="nil"/>
            </w:tcBorders>
          </w:tcPr>
          <w:p w14:paraId="5B749A97" w14:textId="2B459A5E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right w:val="nil"/>
            </w:tcBorders>
          </w:tcPr>
          <w:p w14:paraId="07CFBE89" w14:textId="031E0866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Verantwortliche Fachkraft</w:t>
            </w:r>
          </w:p>
        </w:tc>
      </w:tr>
      <w:tr w:rsidR="00FD3622" w:rsidRPr="00CA703E" w14:paraId="0A6DB8CC" w14:textId="77777777" w:rsidTr="007423C9">
        <w:tc>
          <w:tcPr>
            <w:tcW w:w="4048" w:type="dxa"/>
            <w:tcBorders>
              <w:left w:val="nil"/>
            </w:tcBorders>
          </w:tcPr>
          <w:p w14:paraId="1DB07EAE" w14:textId="049A373C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right w:val="nil"/>
            </w:tcBorders>
          </w:tcPr>
          <w:p w14:paraId="5C282058" w14:textId="0B56AE6E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Berufsbildner</w:t>
            </w:r>
          </w:p>
        </w:tc>
      </w:tr>
      <w:tr w:rsidR="00FD3622" w:rsidRPr="00CA703E" w14:paraId="1F44CC4D" w14:textId="77777777" w:rsidTr="007423C9">
        <w:tc>
          <w:tcPr>
            <w:tcW w:w="4048" w:type="dxa"/>
            <w:tcBorders>
              <w:left w:val="nil"/>
            </w:tcBorders>
          </w:tcPr>
          <w:p w14:paraId="7436ED32" w14:textId="33815B59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right w:val="nil"/>
            </w:tcBorders>
          </w:tcPr>
          <w:p w14:paraId="172C7302" w14:textId="4ED026BC" w:rsidR="00FD3622" w:rsidRPr="00CA703E" w:rsidRDefault="00FD3622" w:rsidP="000D4A48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IPA-Prüfungskandidat</w:t>
            </w:r>
          </w:p>
        </w:tc>
      </w:tr>
      <w:tr w:rsidR="0040369F" w:rsidRPr="00CA703E" w14:paraId="69DE1BEF" w14:textId="77777777" w:rsidTr="007423C9">
        <w:tc>
          <w:tcPr>
            <w:tcW w:w="4048" w:type="dxa"/>
            <w:tcBorders>
              <w:left w:val="nil"/>
            </w:tcBorders>
          </w:tcPr>
          <w:p w14:paraId="283DE36C" w14:textId="5E0CFE37" w:rsidR="0040369F" w:rsidRPr="00CA703E" w:rsidRDefault="0040369F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right w:val="nil"/>
            </w:tcBorders>
          </w:tcPr>
          <w:p w14:paraId="694A7E59" w14:textId="079DD739" w:rsidR="0040369F" w:rsidRPr="00CA703E" w:rsidRDefault="00955B98" w:rsidP="000D4A48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Weitere…</w:t>
            </w:r>
          </w:p>
        </w:tc>
      </w:tr>
      <w:tr w:rsidR="009E0D24" w:rsidRPr="00CA703E" w14:paraId="6BEA4402" w14:textId="77777777" w:rsidTr="007423C9">
        <w:tc>
          <w:tcPr>
            <w:tcW w:w="4048" w:type="dxa"/>
            <w:tcBorders>
              <w:left w:val="nil"/>
            </w:tcBorders>
          </w:tcPr>
          <w:p w14:paraId="55261ED1" w14:textId="475D36D2" w:rsidR="009E0D24" w:rsidRPr="00CA703E" w:rsidRDefault="009E0D24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4049" w:type="dxa"/>
            <w:tcBorders>
              <w:right w:val="nil"/>
            </w:tcBorders>
          </w:tcPr>
          <w:p w14:paraId="327920C0" w14:textId="3439F4CD" w:rsidR="009E0D24" w:rsidRPr="00CA703E" w:rsidRDefault="009E0D24" w:rsidP="000D4A48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18667945" w14:textId="5C91F310" w:rsidR="00FD3622" w:rsidRPr="00CA703E" w:rsidRDefault="00FD3622" w:rsidP="00415240">
      <w:pPr>
        <w:pStyle w:val="Beschriftung"/>
      </w:pPr>
      <w:bookmarkStart w:id="34" w:name="_Toc225528556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4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Involvierte Personen</w:t>
      </w:r>
      <w:bookmarkEnd w:id="34"/>
    </w:p>
    <w:p w14:paraId="3043015C" w14:textId="1DF6C801" w:rsidR="000D4A48" w:rsidRPr="00CA703E" w:rsidRDefault="0066783A" w:rsidP="000D4A48">
      <w:pPr>
        <w:pStyle w:val="berschrift1"/>
      </w:pPr>
      <w:bookmarkStart w:id="35" w:name="_Toc236920833"/>
      <w:bookmarkStart w:id="36" w:name="_Toc529355460"/>
      <w:bookmarkStart w:id="37" w:name="_Toc529355530"/>
      <w:bookmarkStart w:id="38" w:name="_Toc529881969"/>
      <w:bookmarkStart w:id="39" w:name="_Toc220498387"/>
      <w:bookmarkStart w:id="40" w:name="_Toc220498686"/>
      <w:bookmarkStart w:id="41" w:name="_Toc220498817"/>
      <w:r w:rsidRPr="00CA703E">
        <w:t>Grundlagen</w:t>
      </w:r>
      <w:bookmarkEnd w:id="35"/>
    </w:p>
    <w:p w14:paraId="61A5AA51" w14:textId="296FFD94" w:rsidR="0066783A" w:rsidRPr="00CA703E" w:rsidRDefault="0066783A" w:rsidP="0066783A">
      <w:r w:rsidRPr="00CA703E">
        <w:t>Relevante Grundlagen die die Basis für das Project bilden.</w:t>
      </w:r>
    </w:p>
    <w:p w14:paraId="2E470D68" w14:textId="59BC84E4" w:rsidR="00FD3622" w:rsidRPr="00CA703E" w:rsidRDefault="00FD3622" w:rsidP="0066783A">
      <w:pPr>
        <w:pStyle w:val="berschrift2"/>
        <w:rPr>
          <w:caps/>
        </w:rPr>
      </w:pPr>
      <w:bookmarkStart w:id="42" w:name="_Toc236920834"/>
      <w:r w:rsidRPr="00CA703E">
        <w:t>Vorkenntnisse</w:t>
      </w:r>
      <w:bookmarkEnd w:id="36"/>
      <w:bookmarkEnd w:id="37"/>
      <w:bookmarkEnd w:id="38"/>
      <w:bookmarkEnd w:id="39"/>
      <w:bookmarkEnd w:id="40"/>
      <w:bookmarkEnd w:id="41"/>
      <w:bookmarkEnd w:id="42"/>
    </w:p>
    <w:p w14:paraId="3AEBC6FA" w14:textId="4B5D8DCA" w:rsidR="00FD3622" w:rsidRPr="00CA703E" w:rsidRDefault="00C5065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Relevante Vorkenntnisse bezüglich Technologien und Programmiersprachen auflisten mit Angabe zur Berufserfahrung damit. </w:t>
      </w:r>
    </w:p>
    <w:p w14:paraId="37CDD1FA" w14:textId="0D6EB469" w:rsidR="002A6B14" w:rsidRPr="00CA703E" w:rsidRDefault="00FD3622" w:rsidP="0066783A">
      <w:pPr>
        <w:pStyle w:val="berschrift2"/>
      </w:pPr>
      <w:bookmarkStart w:id="43" w:name="_Toc529355461"/>
      <w:bookmarkStart w:id="44" w:name="_Toc529355531"/>
      <w:bookmarkStart w:id="45" w:name="_Toc529881970"/>
      <w:bookmarkStart w:id="46" w:name="_Toc220498388"/>
      <w:bookmarkStart w:id="47" w:name="_Toc220498687"/>
      <w:bookmarkStart w:id="48" w:name="_Toc220498818"/>
      <w:bookmarkStart w:id="49" w:name="_Toc236920835"/>
      <w:r w:rsidRPr="00CA703E">
        <w:t>Vorarbeiten</w:t>
      </w:r>
      <w:bookmarkEnd w:id="43"/>
      <w:bookmarkEnd w:id="44"/>
      <w:bookmarkEnd w:id="45"/>
      <w:bookmarkEnd w:id="46"/>
      <w:bookmarkEnd w:id="47"/>
      <w:bookmarkEnd w:id="48"/>
      <w:bookmarkEnd w:id="49"/>
    </w:p>
    <w:p w14:paraId="603169CD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62B4C551" w14:textId="398770C0" w:rsidR="00FD3622" w:rsidRPr="00CA703E" w:rsidRDefault="00C5065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Falls Relevantes als Vorleistung auf die IPA erstellt wurde hier auflisten</w:t>
      </w:r>
    </w:p>
    <w:p w14:paraId="4C02A38B" w14:textId="77777777" w:rsidR="00FD3622" w:rsidRPr="00CA703E" w:rsidRDefault="00FD3622" w:rsidP="0066783A">
      <w:pPr>
        <w:pStyle w:val="berschrift2"/>
      </w:pPr>
      <w:bookmarkStart w:id="50" w:name="_Toc529355462"/>
      <w:bookmarkStart w:id="51" w:name="_Toc529355532"/>
      <w:bookmarkStart w:id="52" w:name="_Toc529881971"/>
      <w:bookmarkStart w:id="53" w:name="_Toc220498389"/>
      <w:bookmarkStart w:id="54" w:name="_Toc220498688"/>
      <w:bookmarkStart w:id="55" w:name="_Toc220498819"/>
      <w:bookmarkStart w:id="56" w:name="_Toc236920836"/>
      <w:r w:rsidRPr="00CA703E">
        <w:t>Benützte Firmenstandards</w:t>
      </w:r>
      <w:bookmarkEnd w:id="50"/>
      <w:bookmarkEnd w:id="51"/>
      <w:bookmarkEnd w:id="52"/>
      <w:bookmarkEnd w:id="53"/>
      <w:bookmarkEnd w:id="54"/>
      <w:bookmarkEnd w:id="55"/>
      <w:bookmarkEnd w:id="56"/>
    </w:p>
    <w:p w14:paraId="7BEDC880" w14:textId="1EF3318E" w:rsidR="002561D2" w:rsidRPr="00CA703E" w:rsidRDefault="00C5065E" w:rsidP="002561D2">
      <w:pPr>
        <w:rPr>
          <w:rFonts w:asciiTheme="majorHAnsi" w:hAnsiTheme="majorHAnsi"/>
          <w:sz w:val="21"/>
          <w:szCs w:val="22"/>
        </w:rPr>
      </w:pPr>
      <w:r w:rsidRPr="00CA703E">
        <w:t xml:space="preserve">Entwicklungsrichtlinien vom Betrieb beschreiben oder externe Standards beschreiben. </w:t>
      </w:r>
      <w:r w:rsidR="002561D2" w:rsidRPr="00CA703E">
        <w:br w:type="page"/>
      </w:r>
    </w:p>
    <w:p w14:paraId="7261CDFC" w14:textId="7BE032A1" w:rsidR="000E7E5E" w:rsidRPr="00CA703E" w:rsidRDefault="000E7E5E" w:rsidP="000D4A48">
      <w:pPr>
        <w:pStyle w:val="berschrift1"/>
      </w:pPr>
      <w:bookmarkStart w:id="57" w:name="_Toc220498390"/>
      <w:bookmarkStart w:id="58" w:name="_Toc220498689"/>
      <w:bookmarkStart w:id="59" w:name="_Toc220498820"/>
      <w:bookmarkStart w:id="60" w:name="_Toc236920837"/>
      <w:r w:rsidRPr="00CA703E">
        <w:lastRenderedPageBreak/>
        <w:t>Verwendete Projektmanagementmethode</w:t>
      </w:r>
      <w:bookmarkEnd w:id="57"/>
      <w:bookmarkEnd w:id="58"/>
      <w:bookmarkEnd w:id="59"/>
      <w:bookmarkEnd w:id="60"/>
    </w:p>
    <w:p w14:paraId="285A0AA4" w14:textId="77777777" w:rsidR="006558CB" w:rsidRPr="00CA703E" w:rsidRDefault="006558CB" w:rsidP="00FD3622">
      <w:pPr>
        <w:pStyle w:val="Lauftext"/>
        <w:rPr>
          <w:sz w:val="20"/>
          <w:szCs w:val="20"/>
        </w:rPr>
      </w:pPr>
    </w:p>
    <w:p w14:paraId="15E4E710" w14:textId="2FEBCEE8" w:rsidR="006558CB" w:rsidRPr="00CA703E" w:rsidRDefault="0052554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Als Projektmanagementmethode wird IPERKA verwendet. Diese eignet sich, weil…-&gt;Wahl der Projektmethode nachvollziehbar in mehreren Sätzen begründen. Zudem Schritte der IPERKA Methode kurz beschreiben. </w:t>
      </w:r>
    </w:p>
    <w:p w14:paraId="2FFF6673" w14:textId="77777777" w:rsidR="00095F05" w:rsidRPr="00CA703E" w:rsidRDefault="00095F05" w:rsidP="000D4A48">
      <w:pPr>
        <w:pStyle w:val="berschrift1"/>
      </w:pPr>
      <w:bookmarkStart w:id="61" w:name="_Toc220498391"/>
      <w:bookmarkStart w:id="62" w:name="_Toc220498690"/>
      <w:bookmarkStart w:id="63" w:name="_Toc220498821"/>
      <w:bookmarkStart w:id="64" w:name="_Toc236920838"/>
      <w:r w:rsidRPr="00CA703E">
        <w:t>Versionierung und Datensicherheit</w:t>
      </w:r>
      <w:bookmarkEnd w:id="61"/>
      <w:bookmarkEnd w:id="62"/>
      <w:bookmarkEnd w:id="63"/>
      <w:bookmarkEnd w:id="64"/>
    </w:p>
    <w:p w14:paraId="2547F9F6" w14:textId="77777777" w:rsidR="00095F05" w:rsidRPr="00CA703E" w:rsidRDefault="00095F05" w:rsidP="00095F05"/>
    <w:p w14:paraId="13B254A6" w14:textId="77777777" w:rsidR="0052554E" w:rsidRPr="00CA703E" w:rsidRDefault="0052554E" w:rsidP="00095F05">
      <w:r w:rsidRPr="00CA703E">
        <w:t>Instrument (</w:t>
      </w:r>
      <w:proofErr w:type="spellStart"/>
      <w:r w:rsidRPr="00CA703E">
        <w:t>zb</w:t>
      </w:r>
      <w:proofErr w:type="spellEnd"/>
      <w:r w:rsidRPr="00CA703E">
        <w:t xml:space="preserve">. </w:t>
      </w:r>
      <w:proofErr w:type="spellStart"/>
      <w:r w:rsidRPr="00CA703E">
        <w:t>GitLab</w:t>
      </w:r>
      <w:proofErr w:type="spellEnd"/>
      <w:r w:rsidRPr="00CA703E">
        <w:t xml:space="preserve">) erwähnen,  mit welchem die Datensicherheit sichergestellt wird. Beschreiben, wie und in welchen zeitlichen Abständen   die Datensicherheit gewährleistet wird. </w:t>
      </w:r>
    </w:p>
    <w:p w14:paraId="48F360D8" w14:textId="77777777" w:rsidR="00095F05" w:rsidRPr="00CA703E" w:rsidRDefault="0052554E" w:rsidP="00095F05">
      <w:r w:rsidRPr="00CA703E">
        <w:t xml:space="preserve">      </w:t>
      </w:r>
    </w:p>
    <w:p w14:paraId="2B6B0512" w14:textId="77777777" w:rsidR="00676B67" w:rsidRPr="00CA703E" w:rsidRDefault="00676B67" w:rsidP="00676B67"/>
    <w:p w14:paraId="0E72DB44" w14:textId="77777777" w:rsidR="00676B67" w:rsidRPr="00CA703E" w:rsidRDefault="00676B67" w:rsidP="00676B67"/>
    <w:p w14:paraId="60E5BFB5" w14:textId="77777777" w:rsidR="00676B67" w:rsidRPr="00CA703E" w:rsidRDefault="00676B67" w:rsidP="00676B67"/>
    <w:p w14:paraId="2051C7DA" w14:textId="77777777" w:rsidR="00676B67" w:rsidRPr="00CA703E" w:rsidRDefault="00676B67" w:rsidP="00676B67"/>
    <w:p w14:paraId="7159AA46" w14:textId="77777777" w:rsidR="00676B67" w:rsidRPr="00CA703E" w:rsidRDefault="00676B67" w:rsidP="00676B67"/>
    <w:p w14:paraId="7324A9A3" w14:textId="77777777" w:rsidR="00676B67" w:rsidRPr="00CA703E" w:rsidRDefault="00676B67" w:rsidP="00676B67"/>
    <w:p w14:paraId="120FEB9F" w14:textId="77777777" w:rsidR="00676B67" w:rsidRPr="00CA703E" w:rsidRDefault="00676B67" w:rsidP="00676B67"/>
    <w:p w14:paraId="2B547671" w14:textId="77777777" w:rsidR="00676B67" w:rsidRPr="00CA703E" w:rsidRDefault="00676B67" w:rsidP="00676B67"/>
    <w:p w14:paraId="470059F6" w14:textId="77777777" w:rsidR="00676B67" w:rsidRPr="00CA703E" w:rsidRDefault="00676B67" w:rsidP="00676B67"/>
    <w:p w14:paraId="47A7A3A3" w14:textId="77777777" w:rsidR="00676B67" w:rsidRPr="00CA703E" w:rsidRDefault="00676B67" w:rsidP="00676B67"/>
    <w:p w14:paraId="24F6DB4B" w14:textId="77777777" w:rsidR="00676B67" w:rsidRPr="00CA703E" w:rsidRDefault="00676B67" w:rsidP="00676B67"/>
    <w:p w14:paraId="2BE1A389" w14:textId="77777777" w:rsidR="00676B67" w:rsidRPr="00CA703E" w:rsidRDefault="00676B67" w:rsidP="00676B67"/>
    <w:p w14:paraId="0DAF5270" w14:textId="77777777" w:rsidR="00676B67" w:rsidRPr="00CA703E" w:rsidRDefault="00676B67" w:rsidP="00676B67"/>
    <w:p w14:paraId="330BF7CA" w14:textId="77777777" w:rsidR="00676B67" w:rsidRPr="00CA703E" w:rsidRDefault="00676B67" w:rsidP="00676B67"/>
    <w:p w14:paraId="139DC86F" w14:textId="6B40700A" w:rsidR="00676B67" w:rsidRPr="00CA703E" w:rsidRDefault="00676B67" w:rsidP="00676B67">
      <w:pPr>
        <w:tabs>
          <w:tab w:val="left" w:pos="3280"/>
        </w:tabs>
      </w:pPr>
      <w:r w:rsidRPr="00CA703E">
        <w:tab/>
      </w:r>
    </w:p>
    <w:p w14:paraId="5F25B5EB" w14:textId="271EFF9A" w:rsidR="00676B67" w:rsidRPr="00CA703E" w:rsidRDefault="00676B67" w:rsidP="00676B67">
      <w:pPr>
        <w:tabs>
          <w:tab w:val="left" w:pos="3280"/>
        </w:tabs>
        <w:sectPr w:rsidR="00676B67" w:rsidRPr="00CA703E" w:rsidSect="005E01FF">
          <w:headerReference w:type="default" r:id="rId8"/>
          <w:footerReference w:type="default" r:id="rId9"/>
          <w:pgSz w:w="11906" w:h="16838" w:code="9"/>
          <w:pgMar w:top="2835" w:right="1274" w:bottom="1134" w:left="1247" w:header="1560" w:footer="737" w:gutter="0"/>
          <w:cols w:space="708"/>
          <w:docGrid w:linePitch="360"/>
        </w:sectPr>
      </w:pPr>
      <w:r w:rsidRPr="00CA703E">
        <w:tab/>
      </w:r>
    </w:p>
    <w:p w14:paraId="12FCA488" w14:textId="5A96BD02" w:rsidR="00FD3622" w:rsidRPr="00CA703E" w:rsidRDefault="00FD3622" w:rsidP="00FD3622">
      <w:pPr>
        <w:spacing w:after="160" w:line="259" w:lineRule="auto"/>
        <w:rPr>
          <w:rFonts w:asciiTheme="majorHAnsi" w:eastAsiaTheme="majorEastAsia" w:hAnsiTheme="majorHAnsi" w:cstheme="majorBidi"/>
          <w:b/>
          <w:color w:val="000000" w:themeColor="text1"/>
        </w:rPr>
      </w:pPr>
    </w:p>
    <w:p w14:paraId="24EAAFE0" w14:textId="32B02EE9" w:rsidR="00BC3010" w:rsidRPr="00CA703E" w:rsidRDefault="00FD3622" w:rsidP="00BC3010">
      <w:pPr>
        <w:pStyle w:val="berschrift1"/>
      </w:pPr>
      <w:bookmarkStart w:id="65" w:name="_Toc236920839"/>
      <w:r w:rsidRPr="00CA703E">
        <w:t>Zeitplan</w:t>
      </w:r>
      <w:bookmarkEnd w:id="65"/>
    </w:p>
    <w:p w14:paraId="44C0D0A3" w14:textId="22FD128A" w:rsidR="002A6B14" w:rsidRPr="00CA703E" w:rsidRDefault="002A6B14" w:rsidP="00FD3622">
      <w:pPr>
        <w:rPr>
          <w:rFonts w:asciiTheme="majorHAnsi" w:eastAsiaTheme="majorEastAsia" w:hAnsiTheme="majorHAnsi" w:cstheme="majorBidi"/>
          <w:b/>
          <w:spacing w:val="-10"/>
          <w:kern w:val="28"/>
        </w:rPr>
        <w:sectPr w:rsidR="002A6B14" w:rsidRPr="00CA703E" w:rsidSect="002C7F46">
          <w:headerReference w:type="default" r:id="rId10"/>
          <w:footerReference w:type="default" r:id="rId11"/>
          <w:pgSz w:w="16838" w:h="11906" w:orient="landscape" w:code="9"/>
          <w:pgMar w:top="1247" w:right="2835" w:bottom="1701" w:left="1134" w:header="567" w:footer="737" w:gutter="0"/>
          <w:cols w:space="708"/>
          <w:docGrid w:linePitch="360"/>
        </w:sectPr>
      </w:pPr>
    </w:p>
    <w:p w14:paraId="3639C14E" w14:textId="5A5EFF74" w:rsidR="00FD3622" w:rsidRPr="00CA703E" w:rsidRDefault="00FD3622" w:rsidP="000D4A48">
      <w:pPr>
        <w:pStyle w:val="berschrift1"/>
      </w:pPr>
      <w:bookmarkStart w:id="66" w:name="_Toc529355464"/>
      <w:bookmarkStart w:id="67" w:name="_Toc529355534"/>
      <w:bookmarkStart w:id="68" w:name="_Toc529881973"/>
      <w:bookmarkStart w:id="69" w:name="_Toc220498392"/>
      <w:bookmarkStart w:id="70" w:name="_Toc220498691"/>
      <w:bookmarkStart w:id="71" w:name="_Toc220498822"/>
      <w:bookmarkStart w:id="72" w:name="_Toc236920840"/>
      <w:r w:rsidRPr="00CA703E">
        <w:lastRenderedPageBreak/>
        <w:t>Arbeits</w:t>
      </w:r>
      <w:bookmarkEnd w:id="66"/>
      <w:bookmarkEnd w:id="67"/>
      <w:bookmarkEnd w:id="68"/>
      <w:bookmarkEnd w:id="69"/>
      <w:bookmarkEnd w:id="70"/>
      <w:bookmarkEnd w:id="71"/>
      <w:r w:rsidR="00934D94" w:rsidRPr="00CA703E">
        <w:t>journal</w:t>
      </w:r>
      <w:bookmarkEnd w:id="72"/>
    </w:p>
    <w:p w14:paraId="60B9ADB1" w14:textId="351F44A1" w:rsidR="00FD3622" w:rsidRPr="00CA703E" w:rsidRDefault="00FD3622" w:rsidP="00AC606C">
      <w:pPr>
        <w:pStyle w:val="berschrift2"/>
      </w:pPr>
      <w:bookmarkStart w:id="73" w:name="_Toc529355465"/>
      <w:bookmarkStart w:id="74" w:name="_Toc236920841"/>
      <w:r w:rsidRPr="00CA703E">
        <w:t xml:space="preserve">Montag, </w:t>
      </w:r>
      <w:r w:rsidR="00456032" w:rsidRPr="00CA703E">
        <w:t>30</w:t>
      </w:r>
      <w:r w:rsidRPr="00CA703E">
        <w:t>. M</w:t>
      </w:r>
      <w:r w:rsidR="00456032" w:rsidRPr="00CA703E">
        <w:t>ärz</w:t>
      </w:r>
      <w:r w:rsidRPr="00CA703E">
        <w:t xml:space="preserve"> </w:t>
      </w:r>
      <w:bookmarkEnd w:id="73"/>
      <w:r w:rsidR="00456032" w:rsidRPr="00CA703E">
        <w:t>2026</w:t>
      </w:r>
      <w:bookmarkEnd w:id="74"/>
    </w:p>
    <w:p w14:paraId="5E1A6256" w14:textId="77777777" w:rsidR="00AC606C" w:rsidRPr="00CA703E" w:rsidRDefault="00AC606C" w:rsidP="00AC606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496EE91F" w14:textId="77777777" w:rsidTr="007423C9">
        <w:tc>
          <w:tcPr>
            <w:tcW w:w="3114" w:type="dxa"/>
          </w:tcPr>
          <w:p w14:paraId="4E494FC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6D8604B1" w14:textId="1E888A68" w:rsidR="00FD3622" w:rsidRPr="00CA703E" w:rsidRDefault="00BE0EF1" w:rsidP="007423C9">
            <w:pPr>
              <w:pStyle w:val="Lauf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Versionierung aufsetzten, Projektgrundlagen einrichten, Zeitplan erstellen, Dokumentation, Arbeitsjournal führen, Dokumentation Teil 1 und Kurzfassung und Informieren</w:t>
            </w:r>
          </w:p>
        </w:tc>
      </w:tr>
      <w:tr w:rsidR="00FD3622" w:rsidRPr="00CA703E" w14:paraId="6E7DA2F7" w14:textId="77777777" w:rsidTr="007423C9">
        <w:tc>
          <w:tcPr>
            <w:tcW w:w="3114" w:type="dxa"/>
          </w:tcPr>
          <w:p w14:paraId="3EF2169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685A626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1CF6DEB" w14:textId="77777777" w:rsidTr="007423C9">
        <w:tc>
          <w:tcPr>
            <w:tcW w:w="3114" w:type="dxa"/>
          </w:tcPr>
          <w:p w14:paraId="64E1DB9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47B2CF81" w14:textId="0E0632F0" w:rsidR="00FD3622" w:rsidRPr="00CA703E" w:rsidRDefault="00F65E44" w:rsidP="007423C9">
            <w:pPr>
              <w:pStyle w:val="Lauftex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Versionierung aufsetzen und Projektgrundlagen einrichten </w:t>
            </w:r>
          </w:p>
        </w:tc>
      </w:tr>
      <w:tr w:rsidR="00FD3622" w:rsidRPr="00CA703E" w14:paraId="6481D52A" w14:textId="77777777" w:rsidTr="007423C9">
        <w:tc>
          <w:tcPr>
            <w:tcW w:w="3114" w:type="dxa"/>
          </w:tcPr>
          <w:p w14:paraId="7DB892F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2CEB936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19302C01" w14:textId="77777777" w:rsidTr="007423C9">
        <w:tc>
          <w:tcPr>
            <w:tcW w:w="3114" w:type="dxa"/>
          </w:tcPr>
          <w:p w14:paraId="63DB9FC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7B8E326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5131B10" w14:textId="77777777" w:rsidTr="007423C9">
        <w:tc>
          <w:tcPr>
            <w:tcW w:w="3114" w:type="dxa"/>
          </w:tcPr>
          <w:p w14:paraId="6814D7A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02A167A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1DA3316" w14:textId="77777777" w:rsidTr="007423C9">
        <w:tc>
          <w:tcPr>
            <w:tcW w:w="3114" w:type="dxa"/>
          </w:tcPr>
          <w:p w14:paraId="4901E5A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68D4AC1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1D8C126" w14:textId="77777777" w:rsidTr="007423C9">
        <w:tc>
          <w:tcPr>
            <w:tcW w:w="3114" w:type="dxa"/>
          </w:tcPr>
          <w:p w14:paraId="6AE6B93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305B83B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6D1D1F5" w14:textId="77777777" w:rsidTr="007423C9">
        <w:tc>
          <w:tcPr>
            <w:tcW w:w="3114" w:type="dxa"/>
          </w:tcPr>
          <w:p w14:paraId="3376951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6742555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AF5EB0C" w14:textId="77777777" w:rsidTr="007423C9">
        <w:tc>
          <w:tcPr>
            <w:tcW w:w="3114" w:type="dxa"/>
          </w:tcPr>
          <w:p w14:paraId="6A70A9E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7F32CD2B" w14:textId="717CB42E" w:rsidR="00FD3622" w:rsidRPr="00CA703E" w:rsidRDefault="00C54222" w:rsidP="00C54222">
            <w:pPr>
              <w:pStyle w:val="Lauftext"/>
              <w:keepNext/>
              <w:tabs>
                <w:tab w:val="left" w:pos="960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Verbrachte viel Zeit mit der Versionierung und Projektgrundlagen einrichten. Die Dokumentation Teil 1 konnte ich nicht viel hinschreiben, weil mir vieles Unbekannt ist und noch viel recherchieren muss. </w:t>
            </w:r>
            <w:r>
              <w:rPr>
                <w:sz w:val="20"/>
                <w:szCs w:val="20"/>
              </w:rPr>
              <w:tab/>
            </w:r>
          </w:p>
        </w:tc>
      </w:tr>
    </w:tbl>
    <w:p w14:paraId="27471217" w14:textId="098A4BF5" w:rsidR="00FD3622" w:rsidRPr="00CA703E" w:rsidRDefault="00FD3622" w:rsidP="00415240">
      <w:pPr>
        <w:pStyle w:val="Beschriftung"/>
      </w:pPr>
      <w:bookmarkStart w:id="75" w:name="_Toc225528557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5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1</w:t>
      </w:r>
      <w:bookmarkEnd w:id="75"/>
    </w:p>
    <w:p w14:paraId="6C8DB0F4" w14:textId="77777777" w:rsidR="00FD3622" w:rsidRPr="00CA703E" w:rsidRDefault="00FD3622" w:rsidP="00FD3622">
      <w:pPr>
        <w:spacing w:after="160" w:line="259" w:lineRule="auto"/>
        <w:rPr>
          <w:rFonts w:asciiTheme="majorHAnsi" w:eastAsiaTheme="majorEastAsia" w:hAnsiTheme="majorHAnsi" w:cstheme="majorBidi"/>
          <w:b/>
          <w:color w:val="404040" w:themeColor="text1" w:themeTint="BF"/>
        </w:rPr>
      </w:pPr>
      <w:r w:rsidRPr="00CA703E">
        <w:rPr>
          <w:rFonts w:asciiTheme="majorHAnsi" w:hAnsiTheme="majorHAnsi"/>
        </w:rPr>
        <w:br w:type="page"/>
      </w:r>
    </w:p>
    <w:p w14:paraId="12CA6E1D" w14:textId="23064812" w:rsidR="00FD3622" w:rsidRPr="00CA703E" w:rsidRDefault="00456032" w:rsidP="00AC606C">
      <w:pPr>
        <w:pStyle w:val="berschrift2"/>
      </w:pPr>
      <w:bookmarkStart w:id="76" w:name="_Toc236920842"/>
      <w:r w:rsidRPr="00CA703E">
        <w:lastRenderedPageBreak/>
        <w:t>Dienstag</w:t>
      </w:r>
      <w:r w:rsidR="00FD3622" w:rsidRPr="00CA703E">
        <w:t xml:space="preserve">, </w:t>
      </w:r>
      <w:r w:rsidRPr="00CA703E">
        <w:t>31</w:t>
      </w:r>
      <w:r w:rsidR="00FD3622" w:rsidRPr="00CA703E">
        <w:t>. M</w:t>
      </w:r>
      <w:r w:rsidRPr="00CA703E">
        <w:t>ärz</w:t>
      </w:r>
      <w:r w:rsidR="00FD3622" w:rsidRPr="00CA703E">
        <w:t xml:space="preserve"> </w:t>
      </w:r>
      <w:r w:rsidRPr="00CA703E">
        <w:t>2026</w:t>
      </w:r>
      <w:bookmarkEnd w:id="76"/>
    </w:p>
    <w:p w14:paraId="14B51FE9" w14:textId="77777777" w:rsidR="00AC606C" w:rsidRPr="00CA703E" w:rsidRDefault="00AC606C" w:rsidP="00AC606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70929704" w14:textId="77777777" w:rsidTr="007423C9">
        <w:tc>
          <w:tcPr>
            <w:tcW w:w="3114" w:type="dxa"/>
          </w:tcPr>
          <w:p w14:paraId="7AEF108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405AA5A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0A97960" w14:textId="77777777" w:rsidTr="007423C9">
        <w:tc>
          <w:tcPr>
            <w:tcW w:w="3114" w:type="dxa"/>
          </w:tcPr>
          <w:p w14:paraId="42B864F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37075DE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BC063D3" w14:textId="77777777" w:rsidTr="007423C9">
        <w:tc>
          <w:tcPr>
            <w:tcW w:w="3114" w:type="dxa"/>
          </w:tcPr>
          <w:p w14:paraId="70A21C4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1623F02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1F2F5FED" w14:textId="77777777" w:rsidTr="007423C9">
        <w:tc>
          <w:tcPr>
            <w:tcW w:w="3114" w:type="dxa"/>
          </w:tcPr>
          <w:p w14:paraId="1EC2922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296EEAB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5166512" w14:textId="77777777" w:rsidTr="007423C9">
        <w:tc>
          <w:tcPr>
            <w:tcW w:w="3114" w:type="dxa"/>
          </w:tcPr>
          <w:p w14:paraId="777FBAB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7A2B2AD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D9C92CC" w14:textId="77777777" w:rsidTr="007423C9">
        <w:tc>
          <w:tcPr>
            <w:tcW w:w="3114" w:type="dxa"/>
          </w:tcPr>
          <w:p w14:paraId="273058F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04D1545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E06315F" w14:textId="77777777" w:rsidTr="007423C9">
        <w:tc>
          <w:tcPr>
            <w:tcW w:w="3114" w:type="dxa"/>
          </w:tcPr>
          <w:p w14:paraId="2AB8811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033E09A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5E10453" w14:textId="77777777" w:rsidTr="007423C9">
        <w:tc>
          <w:tcPr>
            <w:tcW w:w="3114" w:type="dxa"/>
          </w:tcPr>
          <w:p w14:paraId="4EA10F8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13DED01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F010067" w14:textId="77777777" w:rsidTr="007423C9">
        <w:tc>
          <w:tcPr>
            <w:tcW w:w="3114" w:type="dxa"/>
          </w:tcPr>
          <w:p w14:paraId="046FD06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509BAB2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B436BE1" w14:textId="77777777" w:rsidTr="007423C9">
        <w:tc>
          <w:tcPr>
            <w:tcW w:w="3114" w:type="dxa"/>
          </w:tcPr>
          <w:p w14:paraId="6479737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224E91FD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248E6FD4" w14:textId="1C23D416" w:rsidR="00FD3622" w:rsidRPr="00CA703E" w:rsidRDefault="00FD3622" w:rsidP="00415240">
      <w:pPr>
        <w:pStyle w:val="Beschriftung"/>
      </w:pPr>
      <w:bookmarkStart w:id="77" w:name="_Toc225528558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6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2</w:t>
      </w:r>
      <w:bookmarkEnd w:id="77"/>
    </w:p>
    <w:p w14:paraId="0764F0BC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4674122C" w14:textId="671D276C" w:rsidR="00FD3622" w:rsidRPr="00CA703E" w:rsidRDefault="00456032" w:rsidP="00AC606C">
      <w:pPr>
        <w:pStyle w:val="berschrift2"/>
      </w:pPr>
      <w:bookmarkStart w:id="78" w:name="_Toc236920843"/>
      <w:r w:rsidRPr="00CA703E">
        <w:lastRenderedPageBreak/>
        <w:t>Mittwoch</w:t>
      </w:r>
      <w:r w:rsidR="00FD3622" w:rsidRPr="00CA703E">
        <w:t xml:space="preserve">, </w:t>
      </w:r>
      <w:r w:rsidRPr="00CA703E">
        <w:t>01</w:t>
      </w:r>
      <w:r w:rsidR="00FD3622" w:rsidRPr="00CA703E">
        <w:t xml:space="preserve">. </w:t>
      </w:r>
      <w:r w:rsidRPr="00CA703E">
        <w:t>April</w:t>
      </w:r>
      <w:r w:rsidR="00FD3622" w:rsidRPr="00CA703E">
        <w:t xml:space="preserve"> </w:t>
      </w:r>
      <w:r w:rsidRPr="00CA703E">
        <w:t>2026</w:t>
      </w:r>
      <w:bookmarkEnd w:id="78"/>
    </w:p>
    <w:p w14:paraId="2FD53F5E" w14:textId="77777777" w:rsidR="00AC606C" w:rsidRPr="00CA703E" w:rsidRDefault="00AC606C" w:rsidP="00AC606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14804109" w14:textId="77777777" w:rsidTr="007423C9">
        <w:tc>
          <w:tcPr>
            <w:tcW w:w="3114" w:type="dxa"/>
          </w:tcPr>
          <w:p w14:paraId="6DE9EC7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422159D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9BBC7BA" w14:textId="77777777" w:rsidTr="007423C9">
        <w:tc>
          <w:tcPr>
            <w:tcW w:w="3114" w:type="dxa"/>
          </w:tcPr>
          <w:p w14:paraId="174BA50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4C06BE3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CB7E7BA" w14:textId="77777777" w:rsidTr="007423C9">
        <w:tc>
          <w:tcPr>
            <w:tcW w:w="3114" w:type="dxa"/>
          </w:tcPr>
          <w:p w14:paraId="73EA078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7430BC6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FAA8A2B" w14:textId="77777777" w:rsidTr="007423C9">
        <w:tc>
          <w:tcPr>
            <w:tcW w:w="3114" w:type="dxa"/>
          </w:tcPr>
          <w:p w14:paraId="0641823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1A2E5CC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F1518E0" w14:textId="77777777" w:rsidTr="007423C9">
        <w:tc>
          <w:tcPr>
            <w:tcW w:w="3114" w:type="dxa"/>
          </w:tcPr>
          <w:p w14:paraId="4C839D3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7032272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16A04295" w14:textId="77777777" w:rsidTr="007423C9">
        <w:tc>
          <w:tcPr>
            <w:tcW w:w="3114" w:type="dxa"/>
          </w:tcPr>
          <w:p w14:paraId="7768203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70A8CBD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DE788F5" w14:textId="77777777" w:rsidTr="007423C9">
        <w:tc>
          <w:tcPr>
            <w:tcW w:w="3114" w:type="dxa"/>
          </w:tcPr>
          <w:p w14:paraId="1D271B6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00523C7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D92147C" w14:textId="77777777" w:rsidTr="007423C9">
        <w:tc>
          <w:tcPr>
            <w:tcW w:w="3114" w:type="dxa"/>
          </w:tcPr>
          <w:p w14:paraId="667E216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0FD3709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646E035" w14:textId="77777777" w:rsidTr="007423C9">
        <w:tc>
          <w:tcPr>
            <w:tcW w:w="3114" w:type="dxa"/>
          </w:tcPr>
          <w:p w14:paraId="2828C08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3E6EA89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065D622" w14:textId="77777777" w:rsidTr="007423C9">
        <w:tc>
          <w:tcPr>
            <w:tcW w:w="3114" w:type="dxa"/>
          </w:tcPr>
          <w:p w14:paraId="581416F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15C0CC2F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7DD48C85" w14:textId="3C1AF28C" w:rsidR="00FD3622" w:rsidRPr="00CA703E" w:rsidRDefault="00FD3622" w:rsidP="00415240">
      <w:pPr>
        <w:pStyle w:val="Beschriftung"/>
      </w:pPr>
      <w:bookmarkStart w:id="79" w:name="_Toc225528559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7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3</w:t>
      </w:r>
      <w:bookmarkEnd w:id="79"/>
    </w:p>
    <w:p w14:paraId="5E1FD708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06892C8B" w14:textId="09DC5389" w:rsidR="00FD3622" w:rsidRPr="00CA703E" w:rsidRDefault="00456032" w:rsidP="00CE342C">
      <w:pPr>
        <w:pStyle w:val="berschrift2"/>
      </w:pPr>
      <w:bookmarkStart w:id="80" w:name="_Toc236920844"/>
      <w:r w:rsidRPr="00CA703E">
        <w:lastRenderedPageBreak/>
        <w:t>Donnerstag</w:t>
      </w:r>
      <w:r w:rsidR="00FD3622" w:rsidRPr="00CA703E">
        <w:t xml:space="preserve">, </w:t>
      </w:r>
      <w:r w:rsidRPr="00CA703E">
        <w:t>02</w:t>
      </w:r>
      <w:r w:rsidR="00FD3622" w:rsidRPr="00CA703E">
        <w:t xml:space="preserve">. </w:t>
      </w:r>
      <w:r w:rsidRPr="00CA703E">
        <w:t>April</w:t>
      </w:r>
      <w:r w:rsidR="00FD3622" w:rsidRPr="00CA703E">
        <w:t xml:space="preserve"> </w:t>
      </w:r>
      <w:r w:rsidRPr="00CA703E">
        <w:t>2026</w:t>
      </w:r>
      <w:bookmarkEnd w:id="80"/>
    </w:p>
    <w:p w14:paraId="6013D8BC" w14:textId="77777777" w:rsidR="00CE342C" w:rsidRPr="00CA703E" w:rsidRDefault="00CE342C" w:rsidP="00CE342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2769474F" w14:textId="77777777" w:rsidTr="007423C9">
        <w:tc>
          <w:tcPr>
            <w:tcW w:w="3114" w:type="dxa"/>
          </w:tcPr>
          <w:p w14:paraId="577E93C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2DF83DD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EEE23C8" w14:textId="77777777" w:rsidTr="007423C9">
        <w:tc>
          <w:tcPr>
            <w:tcW w:w="3114" w:type="dxa"/>
          </w:tcPr>
          <w:p w14:paraId="0CE1724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3FE8BED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1184370" w14:textId="77777777" w:rsidTr="007423C9">
        <w:tc>
          <w:tcPr>
            <w:tcW w:w="3114" w:type="dxa"/>
          </w:tcPr>
          <w:p w14:paraId="70DF9C2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4D765E9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75CE77D" w14:textId="77777777" w:rsidTr="007423C9">
        <w:tc>
          <w:tcPr>
            <w:tcW w:w="3114" w:type="dxa"/>
          </w:tcPr>
          <w:p w14:paraId="2AE0057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6F3D8D2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23AA91C" w14:textId="77777777" w:rsidTr="007423C9">
        <w:tc>
          <w:tcPr>
            <w:tcW w:w="3114" w:type="dxa"/>
          </w:tcPr>
          <w:p w14:paraId="3229637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78DA1A9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858BE13" w14:textId="77777777" w:rsidTr="007423C9">
        <w:tc>
          <w:tcPr>
            <w:tcW w:w="3114" w:type="dxa"/>
          </w:tcPr>
          <w:p w14:paraId="7F766F0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7D8F951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FEE671A" w14:textId="77777777" w:rsidTr="007423C9">
        <w:tc>
          <w:tcPr>
            <w:tcW w:w="3114" w:type="dxa"/>
          </w:tcPr>
          <w:p w14:paraId="4F80A37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150BC76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CE44B8C" w14:textId="77777777" w:rsidTr="007423C9">
        <w:tc>
          <w:tcPr>
            <w:tcW w:w="3114" w:type="dxa"/>
          </w:tcPr>
          <w:p w14:paraId="77F64DB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3F10A70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2306547" w14:textId="77777777" w:rsidTr="007423C9">
        <w:tc>
          <w:tcPr>
            <w:tcW w:w="3114" w:type="dxa"/>
          </w:tcPr>
          <w:p w14:paraId="5D3326C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0E648AE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9E4F99A" w14:textId="77777777" w:rsidTr="007423C9">
        <w:tc>
          <w:tcPr>
            <w:tcW w:w="3114" w:type="dxa"/>
          </w:tcPr>
          <w:p w14:paraId="55AA2D9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7CA39055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50485200" w14:textId="0C4E7118" w:rsidR="00FD3622" w:rsidRPr="00CA703E" w:rsidRDefault="00FD3622" w:rsidP="00415240">
      <w:pPr>
        <w:pStyle w:val="Beschriftung"/>
      </w:pPr>
      <w:bookmarkStart w:id="81" w:name="_Toc225528560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8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4</w:t>
      </w:r>
      <w:bookmarkEnd w:id="81"/>
    </w:p>
    <w:p w14:paraId="017EA7AA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72F2DA2E" w14:textId="28C1A6CB" w:rsidR="00FD3622" w:rsidRPr="00CA703E" w:rsidRDefault="00456032" w:rsidP="00CE342C">
      <w:pPr>
        <w:pStyle w:val="berschrift2"/>
      </w:pPr>
      <w:bookmarkStart w:id="82" w:name="_Toc236920845"/>
      <w:r w:rsidRPr="00CA703E">
        <w:lastRenderedPageBreak/>
        <w:t>Freitag</w:t>
      </w:r>
      <w:r w:rsidR="00FD3622" w:rsidRPr="00CA703E">
        <w:t xml:space="preserve">, </w:t>
      </w:r>
      <w:r w:rsidRPr="00CA703E">
        <w:t>03</w:t>
      </w:r>
      <w:r w:rsidR="00FD3622" w:rsidRPr="00CA703E">
        <w:t xml:space="preserve">. </w:t>
      </w:r>
      <w:r w:rsidRPr="00CA703E">
        <w:t>April 2026</w:t>
      </w:r>
      <w:bookmarkEnd w:id="82"/>
    </w:p>
    <w:p w14:paraId="185B0398" w14:textId="77777777" w:rsidR="00CE342C" w:rsidRPr="00CA703E" w:rsidRDefault="00CE342C" w:rsidP="00CE342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2EC92621" w14:textId="77777777" w:rsidTr="007423C9">
        <w:tc>
          <w:tcPr>
            <w:tcW w:w="3114" w:type="dxa"/>
          </w:tcPr>
          <w:p w14:paraId="69A9041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140F6CA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943F918" w14:textId="77777777" w:rsidTr="007423C9">
        <w:tc>
          <w:tcPr>
            <w:tcW w:w="3114" w:type="dxa"/>
          </w:tcPr>
          <w:p w14:paraId="75C88E6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2A0D3F5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502F4E6" w14:textId="77777777" w:rsidTr="007423C9">
        <w:tc>
          <w:tcPr>
            <w:tcW w:w="3114" w:type="dxa"/>
          </w:tcPr>
          <w:p w14:paraId="1FB7FDA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708B247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8B371F0" w14:textId="77777777" w:rsidTr="007423C9">
        <w:tc>
          <w:tcPr>
            <w:tcW w:w="3114" w:type="dxa"/>
          </w:tcPr>
          <w:p w14:paraId="7D79E53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485B114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7707C1F" w14:textId="77777777" w:rsidTr="007423C9">
        <w:tc>
          <w:tcPr>
            <w:tcW w:w="3114" w:type="dxa"/>
          </w:tcPr>
          <w:p w14:paraId="4727028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3E98653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1B2CCCB" w14:textId="77777777" w:rsidTr="007423C9">
        <w:tc>
          <w:tcPr>
            <w:tcW w:w="3114" w:type="dxa"/>
          </w:tcPr>
          <w:p w14:paraId="31569C7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62BE183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19B4DBD" w14:textId="77777777" w:rsidTr="007423C9">
        <w:tc>
          <w:tcPr>
            <w:tcW w:w="3114" w:type="dxa"/>
          </w:tcPr>
          <w:p w14:paraId="33675C0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1F42D2B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C201DCB" w14:textId="77777777" w:rsidTr="007423C9">
        <w:tc>
          <w:tcPr>
            <w:tcW w:w="3114" w:type="dxa"/>
          </w:tcPr>
          <w:p w14:paraId="1E02248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534012D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8B146B9" w14:textId="77777777" w:rsidTr="007423C9">
        <w:tc>
          <w:tcPr>
            <w:tcW w:w="3114" w:type="dxa"/>
          </w:tcPr>
          <w:p w14:paraId="5723E47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17007C6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9D0AE8D" w14:textId="77777777" w:rsidTr="007423C9">
        <w:tc>
          <w:tcPr>
            <w:tcW w:w="3114" w:type="dxa"/>
          </w:tcPr>
          <w:p w14:paraId="13F2EFB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69E3F8E7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05C54200" w14:textId="37A3A5A1" w:rsidR="00FD3622" w:rsidRPr="00CA703E" w:rsidRDefault="00FD3622" w:rsidP="00415240">
      <w:pPr>
        <w:pStyle w:val="Beschriftung"/>
      </w:pPr>
      <w:bookmarkStart w:id="83" w:name="_Toc225528561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9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5</w:t>
      </w:r>
      <w:bookmarkEnd w:id="83"/>
    </w:p>
    <w:p w14:paraId="7B81A741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37FA5DBA" w14:textId="3D63F888" w:rsidR="00FD3622" w:rsidRPr="00CA703E" w:rsidRDefault="00FD3622" w:rsidP="00CE342C">
      <w:pPr>
        <w:pStyle w:val="berschrift2"/>
      </w:pPr>
      <w:bookmarkStart w:id="84" w:name="_Toc236920846"/>
      <w:r w:rsidRPr="00CA703E">
        <w:lastRenderedPageBreak/>
        <w:t xml:space="preserve">Montag, </w:t>
      </w:r>
      <w:r w:rsidR="00456032" w:rsidRPr="00CA703E">
        <w:t>06</w:t>
      </w:r>
      <w:r w:rsidRPr="00CA703E">
        <w:t xml:space="preserve">. </w:t>
      </w:r>
      <w:r w:rsidR="00456032" w:rsidRPr="00CA703E">
        <w:t>April</w:t>
      </w:r>
      <w:r w:rsidRPr="00CA703E">
        <w:t xml:space="preserve"> </w:t>
      </w:r>
      <w:r w:rsidR="00456032" w:rsidRPr="00CA703E">
        <w:t>2026</w:t>
      </w:r>
      <w:bookmarkEnd w:id="84"/>
    </w:p>
    <w:p w14:paraId="7957E487" w14:textId="77777777" w:rsidR="00CE342C" w:rsidRPr="00CA703E" w:rsidRDefault="00CE342C" w:rsidP="00CE342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465F9B90" w14:textId="77777777" w:rsidTr="007423C9">
        <w:tc>
          <w:tcPr>
            <w:tcW w:w="3114" w:type="dxa"/>
          </w:tcPr>
          <w:p w14:paraId="1AEA7ED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310FCE0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96D40B4" w14:textId="77777777" w:rsidTr="007423C9">
        <w:tc>
          <w:tcPr>
            <w:tcW w:w="3114" w:type="dxa"/>
          </w:tcPr>
          <w:p w14:paraId="5CDFC5E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0FB8A3B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5A54A2A" w14:textId="77777777" w:rsidTr="007423C9">
        <w:tc>
          <w:tcPr>
            <w:tcW w:w="3114" w:type="dxa"/>
          </w:tcPr>
          <w:p w14:paraId="2F580D1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5FFADAB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C5DA84C" w14:textId="77777777" w:rsidTr="007423C9">
        <w:tc>
          <w:tcPr>
            <w:tcW w:w="3114" w:type="dxa"/>
          </w:tcPr>
          <w:p w14:paraId="211B032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2453C29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B6A0943" w14:textId="77777777" w:rsidTr="007423C9">
        <w:tc>
          <w:tcPr>
            <w:tcW w:w="3114" w:type="dxa"/>
          </w:tcPr>
          <w:p w14:paraId="700E4C5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6F93928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65BCA4E" w14:textId="77777777" w:rsidTr="007423C9">
        <w:tc>
          <w:tcPr>
            <w:tcW w:w="3114" w:type="dxa"/>
          </w:tcPr>
          <w:p w14:paraId="7DF2015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4829602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A293284" w14:textId="77777777" w:rsidTr="007423C9">
        <w:tc>
          <w:tcPr>
            <w:tcW w:w="3114" w:type="dxa"/>
          </w:tcPr>
          <w:p w14:paraId="3A6D0D5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04A6B2E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B711CF5" w14:textId="77777777" w:rsidTr="007423C9">
        <w:tc>
          <w:tcPr>
            <w:tcW w:w="3114" w:type="dxa"/>
          </w:tcPr>
          <w:p w14:paraId="69839E1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79548B4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F9DB10D" w14:textId="77777777" w:rsidTr="007423C9">
        <w:tc>
          <w:tcPr>
            <w:tcW w:w="3114" w:type="dxa"/>
          </w:tcPr>
          <w:p w14:paraId="7D70B2F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678E0D3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E1789CE" w14:textId="77777777" w:rsidTr="007423C9">
        <w:tc>
          <w:tcPr>
            <w:tcW w:w="3114" w:type="dxa"/>
          </w:tcPr>
          <w:p w14:paraId="6F9E10C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1DF72A1E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580E738F" w14:textId="16963C2C" w:rsidR="00FD3622" w:rsidRPr="00CA703E" w:rsidRDefault="00FD3622" w:rsidP="00415240">
      <w:pPr>
        <w:pStyle w:val="Beschriftung"/>
      </w:pPr>
      <w:bookmarkStart w:id="85" w:name="_Toc225528562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10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6</w:t>
      </w:r>
      <w:bookmarkEnd w:id="85"/>
    </w:p>
    <w:p w14:paraId="3D7418FB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29EF1B78" w14:textId="63D005CF" w:rsidR="00FD3622" w:rsidRPr="00CA703E" w:rsidRDefault="00456032" w:rsidP="00CE342C">
      <w:pPr>
        <w:pStyle w:val="berschrift2"/>
      </w:pPr>
      <w:bookmarkStart w:id="86" w:name="_Toc236920847"/>
      <w:r w:rsidRPr="00CA703E">
        <w:lastRenderedPageBreak/>
        <w:t>Dienstag</w:t>
      </w:r>
      <w:r w:rsidR="00FD3622" w:rsidRPr="00CA703E">
        <w:t xml:space="preserve">, </w:t>
      </w:r>
      <w:r w:rsidRPr="00CA703E">
        <w:t>07</w:t>
      </w:r>
      <w:r w:rsidR="00FD3622" w:rsidRPr="00CA703E">
        <w:t xml:space="preserve">. </w:t>
      </w:r>
      <w:r w:rsidRPr="00CA703E">
        <w:t>April 2026</w:t>
      </w:r>
      <w:bookmarkEnd w:id="86"/>
    </w:p>
    <w:p w14:paraId="4B465956" w14:textId="77777777" w:rsidR="00CE342C" w:rsidRPr="00CA703E" w:rsidRDefault="00CE342C" w:rsidP="00CE342C"/>
    <w:tbl>
      <w:tblPr>
        <w:tblStyle w:val="Tabellenraster"/>
        <w:tblW w:w="8333" w:type="dxa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31BA11CC" w14:textId="77777777" w:rsidTr="007423C9">
        <w:tc>
          <w:tcPr>
            <w:tcW w:w="3114" w:type="dxa"/>
            <w:tcBorders>
              <w:right w:val="nil"/>
            </w:tcBorders>
          </w:tcPr>
          <w:p w14:paraId="54FD8C9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  <w:tcBorders>
              <w:left w:val="nil"/>
              <w:right w:val="nil"/>
            </w:tcBorders>
          </w:tcPr>
          <w:p w14:paraId="1E07F12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4599784" w14:textId="77777777" w:rsidTr="007423C9">
        <w:tc>
          <w:tcPr>
            <w:tcW w:w="3114" w:type="dxa"/>
          </w:tcPr>
          <w:p w14:paraId="4A49894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  <w:tcBorders>
              <w:right w:val="nil"/>
            </w:tcBorders>
          </w:tcPr>
          <w:p w14:paraId="0224AEF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FF0DAD2" w14:textId="77777777" w:rsidTr="007423C9">
        <w:tc>
          <w:tcPr>
            <w:tcW w:w="3114" w:type="dxa"/>
          </w:tcPr>
          <w:p w14:paraId="0C1695F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  <w:tcBorders>
              <w:right w:val="nil"/>
            </w:tcBorders>
          </w:tcPr>
          <w:p w14:paraId="598434F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7E6A7C8" w14:textId="77777777" w:rsidTr="007423C9">
        <w:tc>
          <w:tcPr>
            <w:tcW w:w="3114" w:type="dxa"/>
          </w:tcPr>
          <w:p w14:paraId="1607842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  <w:tcBorders>
              <w:right w:val="nil"/>
            </w:tcBorders>
          </w:tcPr>
          <w:p w14:paraId="3964B7A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6C7838D" w14:textId="77777777" w:rsidTr="007423C9">
        <w:tc>
          <w:tcPr>
            <w:tcW w:w="3114" w:type="dxa"/>
          </w:tcPr>
          <w:p w14:paraId="16BF983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  <w:tcBorders>
              <w:right w:val="nil"/>
            </w:tcBorders>
          </w:tcPr>
          <w:p w14:paraId="4F4074A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EBC950D" w14:textId="77777777" w:rsidTr="007423C9">
        <w:tc>
          <w:tcPr>
            <w:tcW w:w="3114" w:type="dxa"/>
          </w:tcPr>
          <w:p w14:paraId="5F0EBF7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  <w:tcBorders>
              <w:right w:val="nil"/>
            </w:tcBorders>
          </w:tcPr>
          <w:p w14:paraId="53D4333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0B026A3" w14:textId="77777777" w:rsidTr="007423C9">
        <w:tc>
          <w:tcPr>
            <w:tcW w:w="3114" w:type="dxa"/>
          </w:tcPr>
          <w:p w14:paraId="73AEDAA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  <w:tcBorders>
              <w:right w:val="nil"/>
            </w:tcBorders>
          </w:tcPr>
          <w:p w14:paraId="16081F9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692674D" w14:textId="77777777" w:rsidTr="007423C9">
        <w:tc>
          <w:tcPr>
            <w:tcW w:w="3114" w:type="dxa"/>
          </w:tcPr>
          <w:p w14:paraId="10C72C0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  <w:tcBorders>
              <w:right w:val="nil"/>
            </w:tcBorders>
          </w:tcPr>
          <w:p w14:paraId="43F2040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946F73E" w14:textId="77777777" w:rsidTr="007423C9">
        <w:tc>
          <w:tcPr>
            <w:tcW w:w="3114" w:type="dxa"/>
          </w:tcPr>
          <w:p w14:paraId="2991C32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  <w:tcBorders>
              <w:right w:val="nil"/>
            </w:tcBorders>
          </w:tcPr>
          <w:p w14:paraId="57F7676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048662A" w14:textId="77777777" w:rsidTr="007423C9">
        <w:tc>
          <w:tcPr>
            <w:tcW w:w="3114" w:type="dxa"/>
          </w:tcPr>
          <w:p w14:paraId="4287E60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  <w:tcBorders>
              <w:right w:val="nil"/>
            </w:tcBorders>
          </w:tcPr>
          <w:p w14:paraId="729098F2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6484229C" w14:textId="19B48B04" w:rsidR="00FD3622" w:rsidRPr="00CA703E" w:rsidRDefault="00FD3622" w:rsidP="00415240">
      <w:pPr>
        <w:pStyle w:val="Beschriftung"/>
      </w:pPr>
      <w:bookmarkStart w:id="87" w:name="_Toc225528563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11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7</w:t>
      </w:r>
      <w:bookmarkEnd w:id="87"/>
    </w:p>
    <w:p w14:paraId="3C30B435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337E208F" w14:textId="3A112EB2" w:rsidR="00FD3622" w:rsidRPr="00CA703E" w:rsidRDefault="00456032" w:rsidP="00CE342C">
      <w:pPr>
        <w:pStyle w:val="berschrift2"/>
      </w:pPr>
      <w:bookmarkStart w:id="88" w:name="_Toc236920848"/>
      <w:r w:rsidRPr="00CA703E">
        <w:lastRenderedPageBreak/>
        <w:t>Mittwoch</w:t>
      </w:r>
      <w:r w:rsidR="00FD3622" w:rsidRPr="00CA703E">
        <w:t xml:space="preserve">, </w:t>
      </w:r>
      <w:r w:rsidRPr="00CA703E">
        <w:t>08</w:t>
      </w:r>
      <w:r w:rsidR="00FD3622" w:rsidRPr="00CA703E">
        <w:t xml:space="preserve">. </w:t>
      </w:r>
      <w:r w:rsidRPr="00CA703E">
        <w:t>April 2026</w:t>
      </w:r>
      <w:bookmarkEnd w:id="88"/>
    </w:p>
    <w:p w14:paraId="7DB3C9ED" w14:textId="77777777" w:rsidR="00CE342C" w:rsidRPr="00CA703E" w:rsidRDefault="00CE342C" w:rsidP="00CE342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5D621FBB" w14:textId="77777777" w:rsidTr="007423C9">
        <w:tc>
          <w:tcPr>
            <w:tcW w:w="3114" w:type="dxa"/>
          </w:tcPr>
          <w:p w14:paraId="08B3D67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7637FFE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7B45767" w14:textId="77777777" w:rsidTr="007423C9">
        <w:tc>
          <w:tcPr>
            <w:tcW w:w="3114" w:type="dxa"/>
          </w:tcPr>
          <w:p w14:paraId="186833D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709A3A1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13B8EDE" w14:textId="77777777" w:rsidTr="007423C9">
        <w:tc>
          <w:tcPr>
            <w:tcW w:w="3114" w:type="dxa"/>
          </w:tcPr>
          <w:p w14:paraId="0C8A07C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26590C5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0D89FC3" w14:textId="77777777" w:rsidTr="007423C9">
        <w:tc>
          <w:tcPr>
            <w:tcW w:w="3114" w:type="dxa"/>
          </w:tcPr>
          <w:p w14:paraId="24E4C10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76CCFB7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1E4E7E1B" w14:textId="77777777" w:rsidTr="007423C9">
        <w:tc>
          <w:tcPr>
            <w:tcW w:w="3114" w:type="dxa"/>
          </w:tcPr>
          <w:p w14:paraId="0175BBE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1CB6726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0712589" w14:textId="77777777" w:rsidTr="007423C9">
        <w:tc>
          <w:tcPr>
            <w:tcW w:w="3114" w:type="dxa"/>
          </w:tcPr>
          <w:p w14:paraId="44489DC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30D898F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F117E25" w14:textId="77777777" w:rsidTr="007423C9">
        <w:tc>
          <w:tcPr>
            <w:tcW w:w="3114" w:type="dxa"/>
          </w:tcPr>
          <w:p w14:paraId="0FB9982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5E0F613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EE7F078" w14:textId="77777777" w:rsidTr="007423C9">
        <w:tc>
          <w:tcPr>
            <w:tcW w:w="3114" w:type="dxa"/>
          </w:tcPr>
          <w:p w14:paraId="2D2116A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696FBE6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DF2E742" w14:textId="77777777" w:rsidTr="007423C9">
        <w:tc>
          <w:tcPr>
            <w:tcW w:w="3114" w:type="dxa"/>
          </w:tcPr>
          <w:p w14:paraId="23012C3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7F0B421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B4C998A" w14:textId="77777777" w:rsidTr="007423C9">
        <w:tc>
          <w:tcPr>
            <w:tcW w:w="3114" w:type="dxa"/>
          </w:tcPr>
          <w:p w14:paraId="1A9EC1B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577980BC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74AB3CE3" w14:textId="18DF9D70" w:rsidR="00FD3622" w:rsidRPr="00CA703E" w:rsidRDefault="00FD3622" w:rsidP="00415240">
      <w:pPr>
        <w:pStyle w:val="Beschriftung"/>
      </w:pPr>
      <w:bookmarkStart w:id="89" w:name="_Toc225528564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12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8</w:t>
      </w:r>
      <w:bookmarkEnd w:id="89"/>
    </w:p>
    <w:p w14:paraId="684BD71C" w14:textId="77777777" w:rsidR="00FD3622" w:rsidRPr="00CA703E" w:rsidRDefault="00FD3622" w:rsidP="00FD3622">
      <w:pPr>
        <w:rPr>
          <w:rFonts w:asciiTheme="majorHAnsi" w:hAnsiTheme="majorHAnsi"/>
        </w:rPr>
      </w:pPr>
    </w:p>
    <w:p w14:paraId="408836BF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44A9149A" w14:textId="2C57C2DA" w:rsidR="00FD3622" w:rsidRPr="00CA703E" w:rsidRDefault="00456032" w:rsidP="004E3420">
      <w:pPr>
        <w:pStyle w:val="berschrift2"/>
      </w:pPr>
      <w:bookmarkStart w:id="90" w:name="_Toc236920849"/>
      <w:r w:rsidRPr="00CA703E">
        <w:lastRenderedPageBreak/>
        <w:t>Donnerstag</w:t>
      </w:r>
      <w:r w:rsidR="00FD3622" w:rsidRPr="00CA703E">
        <w:t xml:space="preserve">, </w:t>
      </w:r>
      <w:r w:rsidRPr="00CA703E">
        <w:t>09</w:t>
      </w:r>
      <w:r w:rsidR="00FD3622" w:rsidRPr="00CA703E">
        <w:t xml:space="preserve">. </w:t>
      </w:r>
      <w:r w:rsidRPr="00CA703E">
        <w:t>Donnerstag 2026</w:t>
      </w:r>
      <w:bookmarkEnd w:id="90"/>
    </w:p>
    <w:p w14:paraId="41EF83AD" w14:textId="77777777" w:rsidR="00CE342C" w:rsidRPr="00CA703E" w:rsidRDefault="00CE342C" w:rsidP="00CE342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30FF08A3" w14:textId="77777777" w:rsidTr="007423C9">
        <w:tc>
          <w:tcPr>
            <w:tcW w:w="3114" w:type="dxa"/>
          </w:tcPr>
          <w:p w14:paraId="2588424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7763213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6C79165" w14:textId="77777777" w:rsidTr="007423C9">
        <w:tc>
          <w:tcPr>
            <w:tcW w:w="3114" w:type="dxa"/>
          </w:tcPr>
          <w:p w14:paraId="42FB2936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3868C7D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0D06A43" w14:textId="77777777" w:rsidTr="007423C9">
        <w:tc>
          <w:tcPr>
            <w:tcW w:w="3114" w:type="dxa"/>
          </w:tcPr>
          <w:p w14:paraId="5121A70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1312BC5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1F472800" w14:textId="77777777" w:rsidTr="007423C9">
        <w:tc>
          <w:tcPr>
            <w:tcW w:w="3114" w:type="dxa"/>
          </w:tcPr>
          <w:p w14:paraId="6689749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4249AB8D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1F8F83A1" w14:textId="77777777" w:rsidTr="007423C9">
        <w:tc>
          <w:tcPr>
            <w:tcW w:w="3114" w:type="dxa"/>
          </w:tcPr>
          <w:p w14:paraId="07D6516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43FEC31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3655308A" w14:textId="77777777" w:rsidTr="007423C9">
        <w:tc>
          <w:tcPr>
            <w:tcW w:w="3114" w:type="dxa"/>
          </w:tcPr>
          <w:p w14:paraId="5FB9806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6A7F726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73B21EFD" w14:textId="77777777" w:rsidTr="007423C9">
        <w:tc>
          <w:tcPr>
            <w:tcW w:w="3114" w:type="dxa"/>
          </w:tcPr>
          <w:p w14:paraId="7D33E46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4ACE9EE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7DB7C25" w14:textId="77777777" w:rsidTr="007423C9">
        <w:tc>
          <w:tcPr>
            <w:tcW w:w="3114" w:type="dxa"/>
          </w:tcPr>
          <w:p w14:paraId="135BB66A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4071C69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5E346F2" w14:textId="77777777" w:rsidTr="007423C9">
        <w:tc>
          <w:tcPr>
            <w:tcW w:w="3114" w:type="dxa"/>
          </w:tcPr>
          <w:p w14:paraId="6A367E9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47A451C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AFE3A15" w14:textId="77777777" w:rsidTr="007423C9">
        <w:tc>
          <w:tcPr>
            <w:tcW w:w="3114" w:type="dxa"/>
          </w:tcPr>
          <w:p w14:paraId="7B25761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67308229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160713A5" w14:textId="7CBD027B" w:rsidR="00FD3622" w:rsidRPr="00CA703E" w:rsidRDefault="00FD3622" w:rsidP="00415240">
      <w:pPr>
        <w:pStyle w:val="Beschriftung"/>
      </w:pPr>
      <w:bookmarkStart w:id="91" w:name="_Toc225528565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13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9</w:t>
      </w:r>
      <w:bookmarkEnd w:id="91"/>
    </w:p>
    <w:p w14:paraId="28895684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37C8DAEC" w14:textId="7B56766F" w:rsidR="00FD3622" w:rsidRPr="00CA703E" w:rsidRDefault="00456032" w:rsidP="00CE342C">
      <w:pPr>
        <w:pStyle w:val="berschrift2"/>
      </w:pPr>
      <w:bookmarkStart w:id="92" w:name="_Toc236920850"/>
      <w:r w:rsidRPr="00CA703E">
        <w:lastRenderedPageBreak/>
        <w:t>Freitag</w:t>
      </w:r>
      <w:r w:rsidR="00FD3622" w:rsidRPr="00CA703E">
        <w:t xml:space="preserve">, </w:t>
      </w:r>
      <w:r w:rsidRPr="00CA703E">
        <w:t>10</w:t>
      </w:r>
      <w:r w:rsidR="00FD3622" w:rsidRPr="00CA703E">
        <w:t xml:space="preserve">. </w:t>
      </w:r>
      <w:r w:rsidRPr="00CA703E">
        <w:t>April 2026</w:t>
      </w:r>
      <w:bookmarkEnd w:id="92"/>
    </w:p>
    <w:p w14:paraId="3635875F" w14:textId="77777777" w:rsidR="00CE342C" w:rsidRPr="00CA703E" w:rsidRDefault="00CE342C" w:rsidP="00CE342C"/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FD3622" w:rsidRPr="00CA703E" w14:paraId="7DE0D562" w14:textId="77777777" w:rsidTr="007423C9">
        <w:tc>
          <w:tcPr>
            <w:tcW w:w="3114" w:type="dxa"/>
          </w:tcPr>
          <w:p w14:paraId="2F8368D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Tagesziele gemäss Zeitplan</w:t>
            </w:r>
          </w:p>
        </w:tc>
        <w:tc>
          <w:tcPr>
            <w:tcW w:w="5219" w:type="dxa"/>
          </w:tcPr>
          <w:p w14:paraId="5F593F5E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1C7DC8C6" w14:textId="77777777" w:rsidTr="007423C9">
        <w:tc>
          <w:tcPr>
            <w:tcW w:w="3114" w:type="dxa"/>
          </w:tcPr>
          <w:p w14:paraId="3567017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 xml:space="preserve">Ungeplante Arbeiten / </w:t>
            </w:r>
            <w:r w:rsidRPr="00CA703E">
              <w:rPr>
                <w:sz w:val="20"/>
                <w:szCs w:val="20"/>
              </w:rPr>
              <w:br/>
              <w:t>geleistete Überstunden</w:t>
            </w:r>
          </w:p>
        </w:tc>
        <w:tc>
          <w:tcPr>
            <w:tcW w:w="5219" w:type="dxa"/>
          </w:tcPr>
          <w:p w14:paraId="4BAF3B2B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B7FE6A2" w14:textId="77777777" w:rsidTr="007423C9">
        <w:tc>
          <w:tcPr>
            <w:tcW w:w="3114" w:type="dxa"/>
          </w:tcPr>
          <w:p w14:paraId="208C19D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Erreichte Ziele,</w:t>
            </w:r>
            <w:r w:rsidRPr="00CA703E">
              <w:rPr>
                <w:sz w:val="20"/>
                <w:szCs w:val="20"/>
              </w:rPr>
              <w:br/>
              <w:t>Erfolgserlebnisse</w:t>
            </w:r>
          </w:p>
        </w:tc>
        <w:tc>
          <w:tcPr>
            <w:tcW w:w="5219" w:type="dxa"/>
          </w:tcPr>
          <w:p w14:paraId="39C812A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7637B45" w14:textId="77777777" w:rsidTr="007423C9">
        <w:tc>
          <w:tcPr>
            <w:tcW w:w="3114" w:type="dxa"/>
          </w:tcPr>
          <w:p w14:paraId="04BFB284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Herausforderungen</w:t>
            </w:r>
            <w:r w:rsidRPr="00CA703E">
              <w:rPr>
                <w:sz w:val="20"/>
                <w:szCs w:val="20"/>
              </w:rPr>
              <w:br/>
              <w:t>Probleme</w:t>
            </w:r>
          </w:p>
        </w:tc>
        <w:tc>
          <w:tcPr>
            <w:tcW w:w="5219" w:type="dxa"/>
          </w:tcPr>
          <w:p w14:paraId="49302760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0C7FF19" w14:textId="77777777" w:rsidTr="007423C9">
        <w:tc>
          <w:tcPr>
            <w:tcW w:w="3114" w:type="dxa"/>
          </w:tcPr>
          <w:p w14:paraId="1E7CE767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Lösungen</w:t>
            </w:r>
          </w:p>
        </w:tc>
        <w:tc>
          <w:tcPr>
            <w:tcW w:w="5219" w:type="dxa"/>
          </w:tcPr>
          <w:p w14:paraId="38C60C05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2B07C16E" w14:textId="77777777" w:rsidTr="007423C9">
        <w:tc>
          <w:tcPr>
            <w:tcW w:w="3114" w:type="dxa"/>
          </w:tcPr>
          <w:p w14:paraId="33922F6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Durchgeführte Tests</w:t>
            </w:r>
          </w:p>
        </w:tc>
        <w:tc>
          <w:tcPr>
            <w:tcW w:w="5219" w:type="dxa"/>
          </w:tcPr>
          <w:p w14:paraId="0A319402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6B71191C" w14:textId="77777777" w:rsidTr="007423C9">
        <w:tc>
          <w:tcPr>
            <w:tcW w:w="3114" w:type="dxa"/>
          </w:tcPr>
          <w:p w14:paraId="63947558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Wissensbeschaffung</w:t>
            </w:r>
          </w:p>
        </w:tc>
        <w:tc>
          <w:tcPr>
            <w:tcW w:w="5219" w:type="dxa"/>
          </w:tcPr>
          <w:p w14:paraId="5166AFB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44096B6D" w14:textId="77777777" w:rsidTr="007423C9">
        <w:tc>
          <w:tcPr>
            <w:tcW w:w="3114" w:type="dxa"/>
          </w:tcPr>
          <w:p w14:paraId="6CDD487F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Beanspruchte Hilfeleistung</w:t>
            </w:r>
          </w:p>
        </w:tc>
        <w:tc>
          <w:tcPr>
            <w:tcW w:w="5219" w:type="dxa"/>
          </w:tcPr>
          <w:p w14:paraId="00331DC3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5A955A96" w14:textId="77777777" w:rsidTr="007423C9">
        <w:tc>
          <w:tcPr>
            <w:tcW w:w="3114" w:type="dxa"/>
          </w:tcPr>
          <w:p w14:paraId="386B072C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Vergleich mit dem Soll-Zeitplan</w:t>
            </w:r>
          </w:p>
        </w:tc>
        <w:tc>
          <w:tcPr>
            <w:tcW w:w="5219" w:type="dxa"/>
          </w:tcPr>
          <w:p w14:paraId="7CFEEB4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FD3622" w:rsidRPr="00CA703E" w14:paraId="0114BF9E" w14:textId="77777777" w:rsidTr="007423C9">
        <w:tc>
          <w:tcPr>
            <w:tcW w:w="3114" w:type="dxa"/>
          </w:tcPr>
          <w:p w14:paraId="2EC10B21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Persönliche Tagesreflexion</w:t>
            </w:r>
          </w:p>
        </w:tc>
        <w:tc>
          <w:tcPr>
            <w:tcW w:w="5219" w:type="dxa"/>
          </w:tcPr>
          <w:p w14:paraId="3ED4B446" w14:textId="77777777" w:rsidR="00FD3622" w:rsidRPr="00CA703E" w:rsidRDefault="00FD3622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1407D03E" w14:textId="3CBF5E18" w:rsidR="00FD3622" w:rsidRPr="00CA703E" w:rsidRDefault="00FD3622" w:rsidP="00415240">
      <w:pPr>
        <w:pStyle w:val="Beschriftung"/>
      </w:pPr>
      <w:bookmarkStart w:id="93" w:name="_Toc225528566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14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Arbeitsprotokoll Tag 10</w:t>
      </w:r>
      <w:bookmarkEnd w:id="93"/>
    </w:p>
    <w:p w14:paraId="514AFFF2" w14:textId="546A0D0B" w:rsidR="004B6F42" w:rsidRPr="00CA703E" w:rsidRDefault="00FD3622" w:rsidP="00A832F1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  <w:bookmarkStart w:id="94" w:name="_Toc529881974"/>
      <w:bookmarkStart w:id="95" w:name="_Toc220498393"/>
      <w:bookmarkStart w:id="96" w:name="_Toc220498692"/>
      <w:bookmarkStart w:id="97" w:name="_Toc220498823"/>
    </w:p>
    <w:p w14:paraId="3DE86A49" w14:textId="76B878BA" w:rsidR="00FD3622" w:rsidRPr="00CA703E" w:rsidRDefault="00FD3622" w:rsidP="00BC2529">
      <w:pPr>
        <w:pStyle w:val="Titel"/>
      </w:pPr>
      <w:bookmarkStart w:id="98" w:name="_Toc236920851"/>
      <w:r w:rsidRPr="00CA703E">
        <w:lastRenderedPageBreak/>
        <w:t>Teil 2: Projekt</w:t>
      </w:r>
      <w:bookmarkEnd w:id="94"/>
      <w:bookmarkEnd w:id="95"/>
      <w:bookmarkEnd w:id="96"/>
      <w:bookmarkEnd w:id="97"/>
      <w:bookmarkEnd w:id="98"/>
    </w:p>
    <w:p w14:paraId="18424E29" w14:textId="77777777" w:rsidR="00FD3622" w:rsidRPr="00CA703E" w:rsidRDefault="00FD3622" w:rsidP="000D4A48">
      <w:pPr>
        <w:pStyle w:val="berschrift1"/>
      </w:pPr>
      <w:bookmarkStart w:id="99" w:name="_Toc529881975"/>
      <w:bookmarkStart w:id="100" w:name="_Toc220498394"/>
      <w:bookmarkStart w:id="101" w:name="_Toc220498693"/>
      <w:bookmarkStart w:id="102" w:name="_Toc220498824"/>
      <w:bookmarkStart w:id="103" w:name="_Toc236920852"/>
      <w:r w:rsidRPr="00CA703E">
        <w:t>Kurzfassung</w:t>
      </w:r>
      <w:bookmarkEnd w:id="99"/>
      <w:bookmarkEnd w:id="100"/>
      <w:bookmarkEnd w:id="101"/>
      <w:bookmarkEnd w:id="102"/>
      <w:bookmarkEnd w:id="103"/>
    </w:p>
    <w:p w14:paraId="26571569" w14:textId="77777777" w:rsidR="0072212A" w:rsidRPr="00CA703E" w:rsidRDefault="0072212A" w:rsidP="0072212A"/>
    <w:p w14:paraId="41E3DB1C" w14:textId="4E36A22D" w:rsidR="0072212A" w:rsidRPr="00CA703E" w:rsidRDefault="0072212A" w:rsidP="0072212A">
      <w:r w:rsidRPr="00CA703E">
        <w:t xml:space="preserve">Siehe Bewertungskriterium Do06. </w:t>
      </w:r>
    </w:p>
    <w:p w14:paraId="42BD33FD" w14:textId="77777777" w:rsidR="00FD3622" w:rsidRPr="00CA703E" w:rsidRDefault="00FD3622" w:rsidP="002408FC">
      <w:pPr>
        <w:pStyle w:val="H2-ohneImpactaufInhaltsverzeichnis"/>
        <w:rPr>
          <w:caps/>
        </w:rPr>
      </w:pPr>
      <w:r w:rsidRPr="00CA703E">
        <w:t>Ausgangssituation</w:t>
      </w:r>
    </w:p>
    <w:p w14:paraId="2A1C1E44" w14:textId="49E9AA89" w:rsidR="00FD3622" w:rsidRPr="00CA703E" w:rsidRDefault="0052554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Was ist Problemstellung? </w:t>
      </w:r>
    </w:p>
    <w:p w14:paraId="4CE1FAFD" w14:textId="0FED2B77" w:rsidR="0052554E" w:rsidRPr="00CA703E" w:rsidRDefault="0052554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Welche Lösungen existieren bereits? </w:t>
      </w:r>
    </w:p>
    <w:p w14:paraId="2E2E27DD" w14:textId="64F4E621" w:rsidR="0052554E" w:rsidRPr="00CA703E" w:rsidRDefault="0052554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Welchen Beitrag versucht die IPA zu leisten? </w:t>
      </w:r>
    </w:p>
    <w:p w14:paraId="3705FDD0" w14:textId="77777777" w:rsidR="00206B86" w:rsidRPr="00CA703E" w:rsidRDefault="0052554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Was sind die Erwartungen und Richtlinien vom Kunden?</w:t>
      </w:r>
    </w:p>
    <w:p w14:paraId="46370E00" w14:textId="4BA5E9C5" w:rsidR="0052554E" w:rsidRPr="00CA703E" w:rsidRDefault="0052554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 </w:t>
      </w:r>
    </w:p>
    <w:p w14:paraId="13C1DAAB" w14:textId="77777777" w:rsidR="00FD3622" w:rsidRPr="00CA703E" w:rsidRDefault="00FD3622" w:rsidP="002408FC">
      <w:pPr>
        <w:pStyle w:val="H2-ohneImpactaufInhaltsverzeichnis"/>
        <w:rPr>
          <w:caps/>
        </w:rPr>
      </w:pPr>
      <w:r w:rsidRPr="00CA703E">
        <w:t>Umsetzung</w:t>
      </w:r>
    </w:p>
    <w:p w14:paraId="40690B1C" w14:textId="74BC9F3B" w:rsidR="00FD3622" w:rsidRPr="00CA703E" w:rsidRDefault="0052554E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Was sind die konkreten Schritte, um das Ergebnis zu erreichen? </w:t>
      </w:r>
    </w:p>
    <w:p w14:paraId="3801CD6A" w14:textId="77777777" w:rsidR="0052554E" w:rsidRPr="00CA703E" w:rsidRDefault="0052554E" w:rsidP="00FD3622">
      <w:pPr>
        <w:pStyle w:val="Lauftext"/>
        <w:rPr>
          <w:sz w:val="20"/>
          <w:szCs w:val="20"/>
        </w:rPr>
      </w:pPr>
    </w:p>
    <w:p w14:paraId="18DBF56F" w14:textId="77777777" w:rsidR="00FD3622" w:rsidRPr="00CA703E" w:rsidRDefault="00FD3622" w:rsidP="002408FC">
      <w:pPr>
        <w:pStyle w:val="H2-ohneImpactaufInhaltsverzeichnis"/>
      </w:pPr>
      <w:r w:rsidRPr="00CA703E">
        <w:t>Ergebnis</w:t>
      </w:r>
    </w:p>
    <w:p w14:paraId="30544F29" w14:textId="36EF0C20" w:rsidR="0052554E" w:rsidRPr="00CA703E" w:rsidRDefault="0052554E" w:rsidP="0052554E">
      <w:pPr>
        <w:pStyle w:val="H2-ohneImpactaufInhaltsverzeichnis"/>
        <w:rPr>
          <w:rFonts w:eastAsiaTheme="minorHAnsi" w:cstheme="minorBidi"/>
          <w:b w:val="0"/>
          <w:color w:val="auto"/>
          <w:szCs w:val="20"/>
        </w:rPr>
      </w:pPr>
      <w:r w:rsidRPr="00CA703E">
        <w:rPr>
          <w:rFonts w:eastAsiaTheme="minorHAnsi" w:cstheme="minorBidi"/>
          <w:b w:val="0"/>
          <w:color w:val="auto"/>
          <w:szCs w:val="20"/>
        </w:rPr>
        <w:t xml:space="preserve">Was habe ich entwickelt/Was ist durch meine IPA nun möglich? </w:t>
      </w:r>
    </w:p>
    <w:p w14:paraId="21B176F9" w14:textId="763E396D" w:rsidR="0052554E" w:rsidRPr="00CA703E" w:rsidRDefault="006F19AB" w:rsidP="0052554E">
      <w:pPr>
        <w:pStyle w:val="H2-ohneImpactaufInhaltsverzeichnis"/>
        <w:rPr>
          <w:rFonts w:eastAsiaTheme="minorHAnsi" w:cstheme="minorBidi"/>
          <w:b w:val="0"/>
          <w:color w:val="auto"/>
          <w:szCs w:val="20"/>
        </w:rPr>
      </w:pPr>
      <w:r w:rsidRPr="00CA703E">
        <w:rPr>
          <w:rFonts w:eastAsiaTheme="minorHAnsi" w:cstheme="minorBidi"/>
          <w:b w:val="0"/>
          <w:color w:val="auto"/>
          <w:szCs w:val="20"/>
        </w:rPr>
        <w:t xml:space="preserve">Inwiefern konnte meine Lösung das Problem lösen? </w:t>
      </w:r>
    </w:p>
    <w:p w14:paraId="7EB6EFB3" w14:textId="77777777" w:rsidR="00F55E58" w:rsidRPr="00CA703E" w:rsidRDefault="00F55E58" w:rsidP="002408FC">
      <w:pPr>
        <w:pStyle w:val="H2-ohneImpactaufInhaltsverzeichnis"/>
      </w:pPr>
    </w:p>
    <w:p w14:paraId="3BE8FA27" w14:textId="5DEF83C8" w:rsidR="00F55E58" w:rsidRPr="00CA703E" w:rsidRDefault="00F55E58" w:rsidP="002408FC">
      <w:pPr>
        <w:pStyle w:val="H2-ohneImpactaufInhaltsverzeichnis"/>
        <w:rPr>
          <w:caps/>
        </w:rPr>
      </w:pPr>
    </w:p>
    <w:p w14:paraId="05C048B9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3CB29043" w14:textId="77777777" w:rsidR="00FD3622" w:rsidRPr="00CA703E" w:rsidRDefault="00FD3622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3036F273" w14:textId="1497459A" w:rsidR="006F19AB" w:rsidRPr="00CA703E" w:rsidRDefault="00FD3622" w:rsidP="006F19AB">
      <w:pPr>
        <w:pStyle w:val="berschrift1"/>
      </w:pPr>
      <w:bookmarkStart w:id="104" w:name="_Toc529881976"/>
      <w:bookmarkStart w:id="105" w:name="_Toc220498395"/>
      <w:bookmarkStart w:id="106" w:name="_Toc220498694"/>
      <w:bookmarkStart w:id="107" w:name="_Toc220498825"/>
      <w:bookmarkStart w:id="108" w:name="_Toc236920853"/>
      <w:r w:rsidRPr="00CA703E">
        <w:lastRenderedPageBreak/>
        <w:t>Informieren</w:t>
      </w:r>
      <w:bookmarkEnd w:id="104"/>
      <w:bookmarkEnd w:id="105"/>
      <w:bookmarkEnd w:id="106"/>
      <w:bookmarkEnd w:id="107"/>
      <w:bookmarkEnd w:id="108"/>
    </w:p>
    <w:p w14:paraId="6CF5145C" w14:textId="77777777" w:rsidR="00F51E17" w:rsidRPr="00CA703E" w:rsidRDefault="00F51E17" w:rsidP="00F51E17">
      <w:pPr>
        <w:keepNext/>
      </w:pPr>
      <w:r w:rsidRPr="00CA703E">
        <w:drawing>
          <wp:inline distT="0" distB="0" distL="0" distR="0" wp14:anchorId="2496B31B" wp14:editId="06E7E2B9">
            <wp:extent cx="5688330" cy="3792220"/>
            <wp:effectExtent l="0" t="0" r="7620" b="0"/>
            <wp:docPr id="125199663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33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F61D" w14:textId="0D45BB67" w:rsidR="00F51E17" w:rsidRPr="00CA703E" w:rsidRDefault="00F51E17" w:rsidP="00F51E17">
      <w:pPr>
        <w:pStyle w:val="Beschriftung"/>
      </w:pPr>
      <w:bookmarkStart w:id="109" w:name="_Toc236921141"/>
      <w:r w:rsidRPr="00CA703E">
        <w:t xml:space="preserve">Abbildung </w:t>
      </w:r>
      <w:r w:rsidRPr="00CA703E">
        <w:fldChar w:fldCharType="begin"/>
      </w:r>
      <w:r w:rsidRPr="00CA703E">
        <w:instrText>SEQ Abbildung \* ARABIC</w:instrText>
      </w:r>
      <w:r w:rsidRPr="00CA703E">
        <w:fldChar w:fldCharType="separate"/>
      </w:r>
      <w:r w:rsidRPr="00CA703E">
        <w:t>1</w:t>
      </w:r>
      <w:r w:rsidRPr="00CA703E">
        <w:fldChar w:fldCharType="end"/>
      </w:r>
      <w:r w:rsidRPr="00CA703E">
        <w:t xml:space="preserve"> Testbild</w:t>
      </w:r>
      <w:bookmarkEnd w:id="109"/>
    </w:p>
    <w:p w14:paraId="39FED6DF" w14:textId="7FDE3A03" w:rsidR="00F51E17" w:rsidRPr="00CA703E" w:rsidRDefault="00F51E17" w:rsidP="00F51E17">
      <w:r w:rsidRPr="00CA703E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ACE571" wp14:editId="2B53C117">
                <wp:simplePos x="0" y="0"/>
                <wp:positionH relativeFrom="column">
                  <wp:posOffset>0</wp:posOffset>
                </wp:positionH>
                <wp:positionV relativeFrom="paragraph">
                  <wp:posOffset>3070860</wp:posOffset>
                </wp:positionV>
                <wp:extent cx="5688330" cy="635"/>
                <wp:effectExtent l="0" t="0" r="0" b="0"/>
                <wp:wrapSquare wrapText="bothSides"/>
                <wp:docPr id="499648198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D92F41" w14:textId="50177B17" w:rsidR="00F51E17" w:rsidRPr="00CA703E" w:rsidRDefault="00F51E17" w:rsidP="00F51E17">
                            <w:pPr>
                              <w:pStyle w:val="Beschriftung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ACE571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0;margin-top:241.8pt;width:447.9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" stroked="f">
                <v:textbox style="mso-fit-shape-to-text:t" inset="0,0,0,0">
                  <w:txbxContent>
                    <w:p w14:paraId="40D92F41" w14:textId="50177B17" w:rsidR="00F51E17" w:rsidRPr="00CA703E" w:rsidRDefault="00F51E17" w:rsidP="00F51E17">
                      <w:pPr>
                        <w:pStyle w:val="Beschriftung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5B864E" w14:textId="7471C099" w:rsidR="00FD3622" w:rsidRPr="00CA703E" w:rsidRDefault="00713E3A" w:rsidP="00FD3622">
      <w:pPr>
        <w:pStyle w:val="berschrift2"/>
        <w:rPr>
          <w:szCs w:val="20"/>
        </w:rPr>
      </w:pPr>
      <w:bookmarkStart w:id="110" w:name="_Toc529881978"/>
      <w:bookmarkStart w:id="111" w:name="_Toc220498398"/>
      <w:bookmarkStart w:id="112" w:name="_Toc220498697"/>
      <w:bookmarkStart w:id="113" w:name="_Toc220498828"/>
      <w:bookmarkStart w:id="114" w:name="_Toc236920854"/>
      <w:r w:rsidRPr="00CA703E">
        <w:rPr>
          <w:szCs w:val="20"/>
        </w:rPr>
        <w:t>Verstandene Aufgabenstellung und Ziel der Arbeit</w:t>
      </w:r>
      <w:bookmarkEnd w:id="110"/>
      <w:bookmarkEnd w:id="111"/>
      <w:bookmarkEnd w:id="112"/>
      <w:bookmarkEnd w:id="113"/>
      <w:bookmarkEnd w:id="114"/>
    </w:p>
    <w:p w14:paraId="712E6F87" w14:textId="0885F2AA" w:rsidR="006F19AB" w:rsidRPr="00CA703E" w:rsidRDefault="006F19AB" w:rsidP="006F19AB">
      <w:r w:rsidRPr="00CA703E">
        <w:t xml:space="preserve">Welche Aufgabe wurde dir gestellt und was soll am Schluss erreicht sein? </w:t>
      </w:r>
    </w:p>
    <w:p w14:paraId="0C3C0F68" w14:textId="61BEFB4E" w:rsidR="00FD3622" w:rsidRPr="00CA703E" w:rsidRDefault="00713E3A" w:rsidP="00FD3622">
      <w:pPr>
        <w:pStyle w:val="berschrift2"/>
        <w:rPr>
          <w:szCs w:val="20"/>
        </w:rPr>
      </w:pPr>
      <w:bookmarkStart w:id="115" w:name="_Toc220498397"/>
      <w:bookmarkStart w:id="116" w:name="_Toc220498696"/>
      <w:bookmarkStart w:id="117" w:name="_Toc220498827"/>
      <w:bookmarkStart w:id="118" w:name="_Toc236920855"/>
      <w:r w:rsidRPr="00CA703E">
        <w:rPr>
          <w:szCs w:val="20"/>
        </w:rPr>
        <w:t>Abklärungen</w:t>
      </w:r>
      <w:bookmarkEnd w:id="115"/>
      <w:bookmarkEnd w:id="116"/>
      <w:bookmarkEnd w:id="117"/>
      <w:bookmarkEnd w:id="118"/>
    </w:p>
    <w:p w14:paraId="7DDA32BE" w14:textId="44C48EF2" w:rsidR="00AD52A6" w:rsidRPr="00CA703E" w:rsidRDefault="00AD52A6" w:rsidP="00AD52A6"/>
    <w:p w14:paraId="7727D263" w14:textId="53B73015" w:rsidR="00FD3622" w:rsidRPr="00CA703E" w:rsidRDefault="00AD52A6" w:rsidP="00AD52A6">
      <w:pPr>
        <w:pStyle w:val="berschrift3"/>
      </w:pPr>
      <w:bookmarkStart w:id="119" w:name="_Toc236920856"/>
      <w:r w:rsidRPr="00CA703E">
        <w:t>Abkl</w:t>
      </w:r>
      <w:r w:rsidR="00F95CA3" w:rsidRPr="00CA703E">
        <w:t>ä</w:t>
      </w:r>
      <w:r w:rsidRPr="00CA703E">
        <w:t>rung mit XY</w:t>
      </w:r>
      <w:bookmarkEnd w:id="119"/>
    </w:p>
    <w:p w14:paraId="51740B3E" w14:textId="038DF4A0" w:rsidR="00AD52A6" w:rsidRPr="00CA703E" w:rsidRDefault="006F19AB" w:rsidP="00AD52A6">
      <w:r w:rsidRPr="00CA703E">
        <w:t xml:space="preserve">Abklärungen mit </w:t>
      </w:r>
      <w:proofErr w:type="spellStart"/>
      <w:r w:rsidRPr="00CA703E">
        <w:t>zb</w:t>
      </w:r>
      <w:proofErr w:type="spellEnd"/>
      <w:r w:rsidRPr="00CA703E">
        <w:t xml:space="preserve">. involvierten Personen beschreiben, die wesentlich sind, damit das Ziel der IPA erreicht werden kann. </w:t>
      </w:r>
      <w:r w:rsidR="00206B86" w:rsidRPr="00CA703E">
        <w:t xml:space="preserve">Ev. Verweis auf erfragte Bedürfnisse im Kapitel </w:t>
      </w:r>
      <w:r w:rsidR="00AB16B1" w:rsidRPr="00CA703E">
        <w:t xml:space="preserve">Anforderungsanalyse. </w:t>
      </w:r>
    </w:p>
    <w:p w14:paraId="4DBF2671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3932A07B" w14:textId="77777777" w:rsidR="00FD3622" w:rsidRPr="00CA703E" w:rsidRDefault="00FD3622" w:rsidP="00FD3622">
      <w:pPr>
        <w:pStyle w:val="berschrift2"/>
        <w:rPr>
          <w:caps/>
          <w:szCs w:val="20"/>
        </w:rPr>
      </w:pPr>
      <w:bookmarkStart w:id="120" w:name="_Toc529881979"/>
      <w:bookmarkStart w:id="121" w:name="_Toc220498399"/>
      <w:bookmarkStart w:id="122" w:name="_Toc220498698"/>
      <w:bookmarkStart w:id="123" w:name="_Toc220498829"/>
      <w:bookmarkStart w:id="124" w:name="_Toc236920857"/>
      <w:r w:rsidRPr="00CA703E">
        <w:rPr>
          <w:szCs w:val="20"/>
        </w:rPr>
        <w:t>Verfeinerung des Auftrages</w:t>
      </w:r>
      <w:bookmarkEnd w:id="120"/>
      <w:bookmarkEnd w:id="121"/>
      <w:bookmarkEnd w:id="122"/>
      <w:bookmarkEnd w:id="123"/>
      <w:bookmarkEnd w:id="124"/>
    </w:p>
    <w:p w14:paraId="43444BE5" w14:textId="3323B028" w:rsidR="00FD3622" w:rsidRPr="00CA703E" w:rsidRDefault="006F19AB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Anpassungen beschreiben, welche sich durch die Abklärungen ergeben. Ev. </w:t>
      </w:r>
      <w:r w:rsidR="00AB16B1" w:rsidRPr="00CA703E">
        <w:rPr>
          <w:sz w:val="20"/>
          <w:szCs w:val="20"/>
        </w:rPr>
        <w:t xml:space="preserve">mögliche </w:t>
      </w:r>
      <w:r w:rsidRPr="00CA703E">
        <w:rPr>
          <w:sz w:val="20"/>
          <w:szCs w:val="20"/>
        </w:rPr>
        <w:t xml:space="preserve">Prioritäten daraus ableiten. </w:t>
      </w:r>
    </w:p>
    <w:p w14:paraId="2E206802" w14:textId="77777777" w:rsidR="00FD3622" w:rsidRPr="00CA703E" w:rsidRDefault="00FD3622" w:rsidP="00FD3622">
      <w:pPr>
        <w:pStyle w:val="berschrift2"/>
        <w:rPr>
          <w:caps/>
          <w:szCs w:val="20"/>
        </w:rPr>
      </w:pPr>
      <w:bookmarkStart w:id="125" w:name="_Toc529881980"/>
      <w:bookmarkStart w:id="126" w:name="_Toc220498400"/>
      <w:bookmarkStart w:id="127" w:name="_Toc220498699"/>
      <w:bookmarkStart w:id="128" w:name="_Toc220498830"/>
      <w:bookmarkStart w:id="129" w:name="_Toc236920858"/>
      <w:r w:rsidRPr="00CA703E">
        <w:rPr>
          <w:szCs w:val="20"/>
        </w:rPr>
        <w:lastRenderedPageBreak/>
        <w:t>Projektumfeld und Systemgrenzen</w:t>
      </w:r>
      <w:bookmarkEnd w:id="125"/>
      <w:bookmarkEnd w:id="126"/>
      <w:bookmarkEnd w:id="127"/>
      <w:bookmarkEnd w:id="128"/>
      <w:bookmarkEnd w:id="129"/>
    </w:p>
    <w:p w14:paraId="16FD9AE8" w14:textId="77777777" w:rsidR="00D603CA" w:rsidRPr="00CA703E" w:rsidRDefault="00D603CA" w:rsidP="00FD3622">
      <w:pPr>
        <w:pStyle w:val="Lauftext"/>
        <w:rPr>
          <w:sz w:val="20"/>
          <w:szCs w:val="20"/>
        </w:rPr>
      </w:pPr>
    </w:p>
    <w:p w14:paraId="36D632A6" w14:textId="62C6C8C5" w:rsidR="00D603CA" w:rsidRPr="00CA703E" w:rsidRDefault="00D603CA" w:rsidP="00D603CA">
      <w:pPr>
        <w:pStyle w:val="berschrift3"/>
      </w:pPr>
      <w:bookmarkStart w:id="130" w:name="_Toc236920859"/>
      <w:r w:rsidRPr="00CA703E">
        <w:t>Versionen</w:t>
      </w:r>
      <w:bookmarkEnd w:id="130"/>
    </w:p>
    <w:p w14:paraId="46DBAF6B" w14:textId="77777777" w:rsidR="00A80BBE" w:rsidRPr="00CA703E" w:rsidRDefault="00A80BBE" w:rsidP="00D603CA"/>
    <w:p w14:paraId="20B0E680" w14:textId="4AB3CB4C" w:rsidR="00A80BBE" w:rsidRPr="00CA703E" w:rsidRDefault="006F19AB" w:rsidP="00D603CA">
      <w:r w:rsidRPr="00CA703E">
        <w:t xml:space="preserve">Technologieversionen auflisten, welche für die IPA verwendet werden. </w:t>
      </w:r>
    </w:p>
    <w:p w14:paraId="045C3427" w14:textId="77777777" w:rsidR="00A80BBE" w:rsidRPr="00CA703E" w:rsidRDefault="00A80BBE" w:rsidP="00D603CA"/>
    <w:p w14:paraId="20C06492" w14:textId="77777777" w:rsidR="00A80BBE" w:rsidRPr="00CA703E" w:rsidRDefault="00A80BBE" w:rsidP="00A80BBE">
      <w:pPr>
        <w:pStyle w:val="berschrift2"/>
      </w:pPr>
      <w:bookmarkStart w:id="131" w:name="_Toc236920860"/>
      <w:r w:rsidRPr="00CA703E">
        <w:t>Anforderungsanalyse</w:t>
      </w:r>
      <w:bookmarkEnd w:id="131"/>
    </w:p>
    <w:p w14:paraId="4C4B1526" w14:textId="77777777" w:rsidR="00DD6215" w:rsidRPr="00CA703E" w:rsidRDefault="00DD6215" w:rsidP="00D603C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51"/>
        <w:gridCol w:w="2097"/>
        <w:gridCol w:w="6300"/>
      </w:tblGrid>
      <w:tr w:rsidR="00DD6215" w:rsidRPr="00CA703E" w14:paraId="1F844349" w14:textId="1C761DD4" w:rsidTr="00013BAB">
        <w:tc>
          <w:tcPr>
            <w:tcW w:w="551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2D0A90A4" w14:textId="56EF4F60" w:rsidR="00DD6215" w:rsidRPr="00CA703E" w:rsidRDefault="00DD6215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Nr.</w:t>
            </w:r>
          </w:p>
        </w:tc>
        <w:tc>
          <w:tcPr>
            <w:tcW w:w="2097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95BBD92" w14:textId="4AFC1312" w:rsidR="00DD6215" w:rsidRPr="00CA703E" w:rsidRDefault="00DD6215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Typ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7A63022A" w14:textId="165408C6" w:rsidR="00DD6215" w:rsidRPr="00CA703E" w:rsidRDefault="00DD6215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Anforderung</w:t>
            </w:r>
          </w:p>
        </w:tc>
      </w:tr>
    </w:tbl>
    <w:p w14:paraId="0A7B7D7F" w14:textId="711316A7" w:rsidR="002E7DF1" w:rsidRPr="00CA703E" w:rsidRDefault="002E7DF1" w:rsidP="002E7DF1">
      <w:pPr>
        <w:pStyle w:val="Beschriftung"/>
      </w:pPr>
      <w:bookmarkStart w:id="132" w:name="_Toc225528567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15</w:t>
      </w:r>
      <w:r w:rsidRPr="00CA703E">
        <w:fldChar w:fldCharType="end"/>
      </w:r>
      <w:r w:rsidRPr="00CA703E">
        <w:t xml:space="preserve"> – </w:t>
      </w:r>
      <w:r w:rsidR="0048711F" w:rsidRPr="00CA703E">
        <w:t>Anforderungsanalyse</w:t>
      </w:r>
      <w:r w:rsidRPr="00CA703E">
        <w:t>liste</w:t>
      </w:r>
      <w:bookmarkEnd w:id="132"/>
    </w:p>
    <w:p w14:paraId="1574B2A1" w14:textId="77777777" w:rsidR="00D603CA" w:rsidRPr="00CA703E" w:rsidRDefault="00D603CA" w:rsidP="00D603CA"/>
    <w:p w14:paraId="1E1A8A1C" w14:textId="77777777" w:rsidR="00FD3622" w:rsidRPr="00CA703E" w:rsidRDefault="00FD3622" w:rsidP="000D4A48">
      <w:pPr>
        <w:pStyle w:val="berschrift1"/>
      </w:pPr>
      <w:bookmarkStart w:id="133" w:name="_Toc529881981"/>
      <w:bookmarkStart w:id="134" w:name="_Toc220498401"/>
      <w:bookmarkStart w:id="135" w:name="_Toc220498700"/>
      <w:bookmarkStart w:id="136" w:name="_Toc220498831"/>
      <w:bookmarkStart w:id="137" w:name="_Toc236920861"/>
      <w:r w:rsidRPr="00CA703E">
        <w:t>Planen</w:t>
      </w:r>
      <w:bookmarkEnd w:id="133"/>
      <w:bookmarkEnd w:id="134"/>
      <w:bookmarkEnd w:id="135"/>
      <w:bookmarkEnd w:id="136"/>
      <w:bookmarkEnd w:id="137"/>
    </w:p>
    <w:p w14:paraId="7B311847" w14:textId="77777777" w:rsidR="00FD3622" w:rsidRPr="00CA703E" w:rsidRDefault="00FD3622" w:rsidP="00FD3622">
      <w:pPr>
        <w:pStyle w:val="berschrift2"/>
        <w:rPr>
          <w:caps/>
          <w:szCs w:val="20"/>
        </w:rPr>
      </w:pPr>
      <w:bookmarkStart w:id="138" w:name="_Toc529881982"/>
      <w:bookmarkStart w:id="139" w:name="_Toc220498402"/>
      <w:bookmarkStart w:id="140" w:name="_Toc220498701"/>
      <w:bookmarkStart w:id="141" w:name="_Toc220498832"/>
      <w:bookmarkStart w:id="142" w:name="_Toc236920862"/>
      <w:r w:rsidRPr="00CA703E">
        <w:rPr>
          <w:szCs w:val="20"/>
        </w:rPr>
        <w:t>Verwendete Projektmanagementmethode</w:t>
      </w:r>
      <w:bookmarkEnd w:id="138"/>
      <w:bookmarkEnd w:id="139"/>
      <w:bookmarkEnd w:id="140"/>
      <w:bookmarkEnd w:id="141"/>
      <w:bookmarkEnd w:id="142"/>
    </w:p>
    <w:p w14:paraId="291AC56F" w14:textId="0AB7BFA5" w:rsidR="00F74FD7" w:rsidRPr="00CA703E" w:rsidRDefault="00206B86">
      <w:pPr>
        <w:rPr>
          <w:rFonts w:asciiTheme="majorHAnsi" w:hAnsiTheme="majorHAnsi"/>
        </w:rPr>
      </w:pPr>
      <w:r w:rsidRPr="00CA703E">
        <w:t xml:space="preserve">Was ist die IPERKA Methode und welche Schritte beinhaltet sie auf das IPA Projekt bezogen?  </w:t>
      </w:r>
      <w:r w:rsidR="00F74FD7" w:rsidRPr="00CA703E">
        <w:br w:type="page"/>
      </w:r>
    </w:p>
    <w:p w14:paraId="082E1C84" w14:textId="77777777" w:rsidR="00F74FD7" w:rsidRPr="00CA703E" w:rsidRDefault="005A5F1F" w:rsidP="00FD3622">
      <w:pPr>
        <w:pStyle w:val="Lauftext"/>
        <w:rPr>
          <w:sz w:val="20"/>
          <w:szCs w:val="20"/>
        </w:rPr>
      </w:pPr>
      <w:r w:rsidRPr="00CA703E">
        <w:rPr>
          <w:b/>
          <w:sz w:val="20"/>
          <w:szCs w:val="20"/>
        </w:rPr>
        <w:lastRenderedPageBreak/>
        <w:t>Auswerten:</w:t>
      </w:r>
    </w:p>
    <w:p w14:paraId="7E1B9EDA" w14:textId="77777777" w:rsidR="00FD3622" w:rsidRPr="00CA703E" w:rsidRDefault="00FD3622" w:rsidP="00FD3622">
      <w:pPr>
        <w:pStyle w:val="berschrift2"/>
        <w:rPr>
          <w:caps/>
          <w:szCs w:val="20"/>
        </w:rPr>
      </w:pPr>
      <w:bookmarkStart w:id="143" w:name="_Toc529881983"/>
      <w:bookmarkStart w:id="144" w:name="_Toc220498403"/>
      <w:bookmarkStart w:id="145" w:name="_Toc220498702"/>
      <w:bookmarkStart w:id="146" w:name="_Toc220498833"/>
      <w:bookmarkStart w:id="147" w:name="_Toc236920863"/>
      <w:r w:rsidRPr="00CA703E">
        <w:rPr>
          <w:szCs w:val="20"/>
        </w:rPr>
        <w:t>Versionierung und Datensicherheit</w:t>
      </w:r>
      <w:bookmarkEnd w:id="143"/>
      <w:bookmarkEnd w:id="144"/>
      <w:bookmarkEnd w:id="145"/>
      <w:bookmarkEnd w:id="146"/>
      <w:bookmarkEnd w:id="147"/>
    </w:p>
    <w:p w14:paraId="304CC67B" w14:textId="0074513C" w:rsidR="00D21EE2" w:rsidRPr="00CA703E" w:rsidRDefault="00206B86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Wie in Kapitel 1 (Versionierung und Datensicherheit) in ca. zwei Sätzen beschreiben, </w:t>
      </w:r>
      <w:r w:rsidR="00AB16B1" w:rsidRPr="00CA703E">
        <w:rPr>
          <w:sz w:val="20"/>
          <w:szCs w:val="20"/>
        </w:rPr>
        <w:t xml:space="preserve">wie Datensicherheit und Versionierung sichergestellt wird. </w:t>
      </w:r>
    </w:p>
    <w:p w14:paraId="0713299F" w14:textId="77777777" w:rsidR="00FD3622" w:rsidRPr="00CA703E" w:rsidRDefault="00FD3622" w:rsidP="00FD3622">
      <w:pPr>
        <w:pStyle w:val="berschrift2"/>
        <w:rPr>
          <w:szCs w:val="20"/>
        </w:rPr>
      </w:pPr>
      <w:bookmarkStart w:id="148" w:name="_Toc529881984"/>
      <w:bookmarkStart w:id="149" w:name="_Toc220498404"/>
      <w:bookmarkStart w:id="150" w:name="_Toc220498703"/>
      <w:bookmarkStart w:id="151" w:name="_Toc220498834"/>
      <w:bookmarkStart w:id="152" w:name="_Toc236920864"/>
      <w:r w:rsidRPr="00CA703E">
        <w:rPr>
          <w:szCs w:val="20"/>
        </w:rPr>
        <w:t>Priorisierung der Tätigkeiten</w:t>
      </w:r>
      <w:bookmarkEnd w:id="148"/>
      <w:bookmarkEnd w:id="149"/>
      <w:bookmarkEnd w:id="150"/>
      <w:bookmarkEnd w:id="151"/>
      <w:bookmarkEnd w:id="152"/>
    </w:p>
    <w:p w14:paraId="54BE10D6" w14:textId="77777777" w:rsidR="00AB16B1" w:rsidRPr="00CA703E" w:rsidRDefault="00AB16B1" w:rsidP="00AB16B1"/>
    <w:p w14:paraId="6EE715C4" w14:textId="767D1D95" w:rsidR="00AB16B1" w:rsidRPr="00CA703E" w:rsidRDefault="00AB16B1" w:rsidP="00AB16B1">
      <w:r w:rsidRPr="00CA703E">
        <w:t xml:space="preserve">In 1-2 Sätzen beschreiben, weshalb eine Priorisierung überhaupt wichtig ist. </w:t>
      </w:r>
    </w:p>
    <w:p w14:paraId="7B0700C6" w14:textId="77777777" w:rsidR="004B4E77" w:rsidRPr="00CA703E" w:rsidRDefault="004B4E77" w:rsidP="004B4E77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5"/>
        <w:gridCol w:w="3282"/>
      </w:tblGrid>
      <w:tr w:rsidR="00FD3622" w:rsidRPr="00CA703E" w14:paraId="1777C9A5" w14:textId="77777777" w:rsidTr="00D66A7E">
        <w:tc>
          <w:tcPr>
            <w:tcW w:w="4815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053066D9" w14:textId="77777777" w:rsidR="00FD3622" w:rsidRPr="00CA703E" w:rsidRDefault="00FD3622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Beschreibung der Tätigkeit</w:t>
            </w:r>
          </w:p>
        </w:tc>
        <w:tc>
          <w:tcPr>
            <w:tcW w:w="3282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2CE63B25" w14:textId="0EEDD1AF" w:rsidR="00FD3622" w:rsidRPr="00CA703E" w:rsidRDefault="00EB6CA0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Priorität</w:t>
            </w:r>
          </w:p>
        </w:tc>
      </w:tr>
    </w:tbl>
    <w:p w14:paraId="3370D197" w14:textId="6DA94EF3" w:rsidR="00A453ED" w:rsidRPr="00CA703E" w:rsidRDefault="00FD3622" w:rsidP="007B3AFD">
      <w:pPr>
        <w:pStyle w:val="Beschriftung"/>
      </w:pPr>
      <w:bookmarkStart w:id="153" w:name="_Toc225528568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16</w:t>
      </w:r>
      <w:r w:rsidRPr="00CA703E">
        <w:fldChar w:fldCharType="end"/>
      </w:r>
      <w:r w:rsidRPr="00CA703E">
        <w:t xml:space="preserve"> </w:t>
      </w:r>
      <w:r w:rsidR="00D81C41" w:rsidRPr="00CA703E">
        <w:t>–</w:t>
      </w:r>
      <w:r w:rsidRPr="00CA703E">
        <w:t xml:space="preserve"> </w:t>
      </w:r>
      <w:proofErr w:type="spellStart"/>
      <w:r w:rsidR="007B3AFD" w:rsidRPr="00CA703E">
        <w:t>Priorisierungen</w:t>
      </w:r>
      <w:r w:rsidRPr="00CA703E">
        <w:t>liste</w:t>
      </w:r>
      <w:bookmarkEnd w:id="153"/>
      <w:proofErr w:type="spellEnd"/>
    </w:p>
    <w:p w14:paraId="54F16CE6" w14:textId="4206A3DB" w:rsidR="0020737B" w:rsidRPr="00CA703E" w:rsidRDefault="0020737B">
      <w:pPr>
        <w:rPr>
          <w:rFonts w:asciiTheme="majorHAnsi" w:hAnsiTheme="majorHAnsi"/>
          <w:b/>
          <w:iCs/>
        </w:rPr>
      </w:pPr>
      <w:r w:rsidRPr="00CA703E">
        <w:rPr>
          <w:rFonts w:asciiTheme="majorHAnsi" w:hAnsiTheme="majorHAnsi"/>
        </w:rPr>
        <w:br w:type="page"/>
      </w:r>
    </w:p>
    <w:p w14:paraId="13F9FBE8" w14:textId="3E39CADD" w:rsidR="00D81C41" w:rsidRPr="00CA703E" w:rsidRDefault="00A453ED" w:rsidP="00A453ED">
      <w:pPr>
        <w:pStyle w:val="berschrift2"/>
      </w:pPr>
      <w:bookmarkStart w:id="154" w:name="_Toc236920865"/>
      <w:r w:rsidRPr="00CA703E">
        <w:lastRenderedPageBreak/>
        <w:t>Meilensteine</w:t>
      </w:r>
      <w:bookmarkEnd w:id="154"/>
    </w:p>
    <w:p w14:paraId="0E2C4859" w14:textId="575119C9" w:rsidR="00AB16B1" w:rsidRPr="00CA703E" w:rsidRDefault="00AB16B1" w:rsidP="00AB16B1">
      <w:r w:rsidRPr="00CA703E">
        <w:t xml:space="preserve">In 1-2 Sätzen erklären, was der Sinn von Meilensteinen ist. </w:t>
      </w:r>
    </w:p>
    <w:p w14:paraId="22FE1A04" w14:textId="77777777" w:rsidR="007B069F" w:rsidRPr="00CA703E" w:rsidRDefault="007B069F" w:rsidP="007B069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4819"/>
        <w:gridCol w:w="1134"/>
        <w:gridCol w:w="1440"/>
      </w:tblGrid>
      <w:tr w:rsidR="00EB44CF" w:rsidRPr="00CA703E" w14:paraId="290C8DFB" w14:textId="2BFEB105" w:rsidTr="00A07F72">
        <w:tc>
          <w:tcPr>
            <w:tcW w:w="1555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22D9A90" w14:textId="51C55684" w:rsidR="00EB44CF" w:rsidRPr="00CA703E" w:rsidRDefault="00EB44CF" w:rsidP="00EB44CF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Meilenstein</w:t>
            </w:r>
          </w:p>
        </w:tc>
        <w:tc>
          <w:tcPr>
            <w:tcW w:w="4819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A8F5DC1" w14:textId="2008EEDD" w:rsidR="00EB44CF" w:rsidRPr="00CA703E" w:rsidRDefault="00EB44CF" w:rsidP="00EB44CF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Kriterium</w:t>
            </w:r>
          </w:p>
        </w:tc>
        <w:tc>
          <w:tcPr>
            <w:tcW w:w="1134" w:type="dxa"/>
            <w:shd w:val="clear" w:color="auto" w:fill="000000" w:themeFill="text1"/>
          </w:tcPr>
          <w:p w14:paraId="3CA3FA81" w14:textId="0222C4D9" w:rsidR="00EB44CF" w:rsidRPr="00CA703E" w:rsidRDefault="00EB44CF" w:rsidP="00EB44CF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Soll-Zeit</w:t>
            </w:r>
          </w:p>
        </w:tc>
        <w:tc>
          <w:tcPr>
            <w:tcW w:w="1440" w:type="dxa"/>
            <w:shd w:val="clear" w:color="auto" w:fill="000000" w:themeFill="text1"/>
          </w:tcPr>
          <w:p w14:paraId="64D9D1D3" w14:textId="5276199C" w:rsidR="00EB44CF" w:rsidRPr="00CA703E" w:rsidRDefault="00EB44CF" w:rsidP="00EB44CF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Soll-Datum</w:t>
            </w:r>
          </w:p>
        </w:tc>
      </w:tr>
    </w:tbl>
    <w:p w14:paraId="7B5BE6C1" w14:textId="33CB0140" w:rsidR="00415240" w:rsidRPr="00CA703E" w:rsidRDefault="007B3AFD" w:rsidP="00415240">
      <w:pPr>
        <w:pStyle w:val="Beschriftung"/>
      </w:pPr>
      <w:bookmarkStart w:id="155" w:name="_Toc225528569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17</w:t>
      </w:r>
      <w:r w:rsidRPr="00CA703E">
        <w:fldChar w:fldCharType="end"/>
      </w:r>
      <w:r w:rsidRPr="00CA703E">
        <w:t xml:space="preserve"> – Meilensteine</w:t>
      </w:r>
      <w:bookmarkEnd w:id="155"/>
    </w:p>
    <w:p w14:paraId="3D2669FC" w14:textId="77777777" w:rsidR="00180634" w:rsidRPr="00CA703E" w:rsidRDefault="00180634" w:rsidP="00111236">
      <w:pPr>
        <w:pStyle w:val="Lauftext"/>
      </w:pPr>
    </w:p>
    <w:p w14:paraId="0797223B" w14:textId="02D380B0" w:rsidR="00180634" w:rsidRPr="00CA703E" w:rsidRDefault="00180634" w:rsidP="00180634">
      <w:pPr>
        <w:pStyle w:val="berschrift2"/>
      </w:pPr>
      <w:bookmarkStart w:id="156" w:name="_Toc236920866"/>
      <w:r w:rsidRPr="00CA703E">
        <w:t>Risikoanalyse</w:t>
      </w:r>
      <w:bookmarkEnd w:id="156"/>
    </w:p>
    <w:p w14:paraId="17886BF3" w14:textId="0E6EDE49" w:rsidR="004D5BED" w:rsidRPr="00CA703E" w:rsidRDefault="00AB16B1" w:rsidP="004D5BED">
      <w:proofErr w:type="spellStart"/>
      <w:r w:rsidRPr="00CA703E">
        <w:t>Zb</w:t>
      </w:r>
      <w:proofErr w:type="spellEnd"/>
      <w:r w:rsidRPr="00CA703E">
        <w:t xml:space="preserve">. </w:t>
      </w:r>
      <w:r w:rsidR="004D5BED" w:rsidRPr="00CA703E">
        <w:t>Die Risikoeinschätzung wurde anhand einer OWASP 2025 Tabelle gemacht.</w:t>
      </w:r>
    </w:p>
    <w:p w14:paraId="30D9C737" w14:textId="77777777" w:rsidR="007B069F" w:rsidRPr="00CA703E" w:rsidRDefault="007B069F" w:rsidP="007B069F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3329"/>
        <w:gridCol w:w="1100"/>
        <w:gridCol w:w="2681"/>
      </w:tblGrid>
      <w:tr w:rsidR="007B069F" w:rsidRPr="00CA703E" w14:paraId="06499FAB" w14:textId="77777777" w:rsidTr="004D5BED">
        <w:tc>
          <w:tcPr>
            <w:tcW w:w="183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F82CAC3" w14:textId="0628EBEE" w:rsidR="007B069F" w:rsidRPr="00CA703E" w:rsidRDefault="004D5BED" w:rsidP="007E0840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Risiko</w:t>
            </w:r>
          </w:p>
        </w:tc>
        <w:tc>
          <w:tcPr>
            <w:tcW w:w="3329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7A996EC" w14:textId="645F1756" w:rsidR="007B069F" w:rsidRPr="00CA703E" w:rsidRDefault="004D5BED" w:rsidP="007E0840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Beschreibung</w:t>
            </w:r>
          </w:p>
        </w:tc>
        <w:tc>
          <w:tcPr>
            <w:tcW w:w="1100" w:type="dxa"/>
            <w:shd w:val="clear" w:color="auto" w:fill="000000" w:themeFill="text1"/>
          </w:tcPr>
          <w:p w14:paraId="000FADC9" w14:textId="1FF8AA66" w:rsidR="007B069F" w:rsidRPr="00CA703E" w:rsidRDefault="004D5BED" w:rsidP="007E0840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Relevanz</w:t>
            </w:r>
          </w:p>
        </w:tc>
        <w:tc>
          <w:tcPr>
            <w:tcW w:w="2681" w:type="dxa"/>
            <w:shd w:val="clear" w:color="auto" w:fill="000000" w:themeFill="text1"/>
          </w:tcPr>
          <w:p w14:paraId="748AA785" w14:textId="3EC6DF7B" w:rsidR="007B069F" w:rsidRPr="00CA703E" w:rsidRDefault="004D5BED" w:rsidP="007E0840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Geplante Massnahmen</w:t>
            </w:r>
          </w:p>
        </w:tc>
      </w:tr>
    </w:tbl>
    <w:p w14:paraId="38894333" w14:textId="3064B11C" w:rsidR="007B069F" w:rsidRPr="00CA703E" w:rsidRDefault="007B069F" w:rsidP="007B069F">
      <w:pPr>
        <w:pStyle w:val="Beschriftung"/>
      </w:pPr>
      <w:bookmarkStart w:id="157" w:name="_Toc225528570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18</w:t>
      </w:r>
      <w:r w:rsidRPr="00CA703E">
        <w:fldChar w:fldCharType="end"/>
      </w:r>
      <w:r w:rsidRPr="00CA703E">
        <w:t xml:space="preserve"> – </w:t>
      </w:r>
      <w:r w:rsidR="006130DB" w:rsidRPr="00CA703E">
        <w:t>Risikoanalyse</w:t>
      </w:r>
      <w:bookmarkEnd w:id="157"/>
    </w:p>
    <w:p w14:paraId="24A6BC5B" w14:textId="77777777" w:rsidR="0020737B" w:rsidRPr="00CA703E" w:rsidRDefault="0020737B"/>
    <w:p w14:paraId="0356CEFA" w14:textId="77777777" w:rsidR="0020737B" w:rsidRPr="00CA703E" w:rsidRDefault="0020737B"/>
    <w:p w14:paraId="4D577D43" w14:textId="2B94B7AA" w:rsidR="00111236" w:rsidRPr="00CA703E" w:rsidRDefault="00111236">
      <w:r w:rsidRPr="00CA703E">
        <w:br w:type="page"/>
      </w:r>
    </w:p>
    <w:p w14:paraId="0D877EDD" w14:textId="7BADFE1A" w:rsidR="00FD3622" w:rsidRPr="00CA703E" w:rsidRDefault="00FD3622" w:rsidP="00002E10">
      <w:pPr>
        <w:pStyle w:val="berschrift2"/>
        <w:rPr>
          <w:caps/>
        </w:rPr>
      </w:pPr>
      <w:bookmarkStart w:id="158" w:name="_Toc529881985"/>
      <w:bookmarkStart w:id="159" w:name="_Toc220498405"/>
      <w:bookmarkStart w:id="160" w:name="_Toc220498704"/>
      <w:bookmarkStart w:id="161" w:name="_Toc220498835"/>
      <w:bookmarkStart w:id="162" w:name="_Toc236920867"/>
      <w:r w:rsidRPr="00CA703E">
        <w:lastRenderedPageBreak/>
        <w:t>Kernfeature</w:t>
      </w:r>
      <w:bookmarkEnd w:id="158"/>
      <w:bookmarkEnd w:id="159"/>
      <w:bookmarkEnd w:id="160"/>
      <w:bookmarkEnd w:id="161"/>
      <w:r w:rsidR="00E359E0" w:rsidRPr="00CA703E">
        <w:t>s</w:t>
      </w:r>
      <w:bookmarkEnd w:id="162"/>
    </w:p>
    <w:p w14:paraId="7C71157E" w14:textId="04A603D7" w:rsidR="006850C8" w:rsidRPr="00CA703E" w:rsidRDefault="006850C8" w:rsidP="00FD3622">
      <w:pPr>
        <w:pStyle w:val="Lauftext"/>
        <w:rPr>
          <w:sz w:val="20"/>
          <w:szCs w:val="20"/>
        </w:rPr>
      </w:pPr>
    </w:p>
    <w:p w14:paraId="31AFB344" w14:textId="351D6DED" w:rsidR="00384591" w:rsidRPr="00CA703E" w:rsidRDefault="00AB16B1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Mit welchen Features soll was umgesetzt werden und wie sind die Zusammenhänge? </w:t>
      </w:r>
    </w:p>
    <w:p w14:paraId="224DF33E" w14:textId="790A34B7" w:rsidR="00384591" w:rsidRPr="00CA703E" w:rsidRDefault="00384591" w:rsidP="00FD3622">
      <w:pPr>
        <w:pStyle w:val="Lauftext"/>
        <w:rPr>
          <w:sz w:val="20"/>
          <w:szCs w:val="20"/>
        </w:rPr>
      </w:pPr>
    </w:p>
    <w:p w14:paraId="24B34550" w14:textId="03E67431" w:rsidR="00FD3622" w:rsidRPr="00CA703E" w:rsidRDefault="00AB16B1" w:rsidP="00FD3622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Projektauftrag analysieren und Erkenntnisse mittels geeigneter Darstellungsmethode (</w:t>
      </w:r>
      <w:proofErr w:type="spellStart"/>
      <w:r w:rsidRPr="00CA703E">
        <w:rPr>
          <w:sz w:val="20"/>
          <w:szCs w:val="20"/>
        </w:rPr>
        <w:t>zb</w:t>
      </w:r>
      <w:proofErr w:type="spellEnd"/>
      <w:r w:rsidRPr="00CA703E">
        <w:rPr>
          <w:sz w:val="20"/>
          <w:szCs w:val="20"/>
        </w:rPr>
        <w:t>. Use Case Diagramm, Anforderungstabelle..) schriftlich dokumentieren</w:t>
      </w:r>
    </w:p>
    <w:p w14:paraId="45813CFF" w14:textId="77777777" w:rsidR="00432013" w:rsidRPr="00CA703E" w:rsidRDefault="00432013" w:rsidP="00FD3622">
      <w:pPr>
        <w:pStyle w:val="Lauftext"/>
        <w:rPr>
          <w:sz w:val="20"/>
          <w:szCs w:val="20"/>
        </w:rPr>
      </w:pPr>
    </w:p>
    <w:p w14:paraId="3B3810A3" w14:textId="0F5352E9" w:rsidR="004845BC" w:rsidRPr="00CA703E" w:rsidRDefault="00EB5428" w:rsidP="004845BC">
      <w:pPr>
        <w:pStyle w:val="berschrift2"/>
        <w:rPr>
          <w:szCs w:val="20"/>
        </w:rPr>
      </w:pPr>
      <w:bookmarkStart w:id="163" w:name="_Toc236920868"/>
      <w:r w:rsidRPr="00CA703E">
        <w:rPr>
          <w:szCs w:val="20"/>
        </w:rPr>
        <w:t>Testkonzept</w:t>
      </w:r>
      <w:bookmarkEnd w:id="163"/>
    </w:p>
    <w:p w14:paraId="54C9F0CE" w14:textId="397B3C72" w:rsidR="004845BC" w:rsidRPr="00CA703E" w:rsidRDefault="004845BC" w:rsidP="004845BC">
      <w:pPr>
        <w:pStyle w:val="berschrift3"/>
      </w:pPr>
      <w:bookmarkStart w:id="164" w:name="_Toc236920869"/>
      <w:r w:rsidRPr="00CA703E">
        <w:t>Testarten</w:t>
      </w:r>
      <w:bookmarkEnd w:id="164"/>
    </w:p>
    <w:p w14:paraId="22B6E1F2" w14:textId="5AAB3815" w:rsidR="00955B98" w:rsidRPr="00CA703E" w:rsidRDefault="00955B98" w:rsidP="00955B98"/>
    <w:p w14:paraId="70374A03" w14:textId="4D36912B" w:rsidR="00EB5428" w:rsidRPr="00CA703E" w:rsidRDefault="00EB5428" w:rsidP="00EB5428">
      <w:pPr>
        <w:pStyle w:val="berschrift3"/>
      </w:pPr>
      <w:bookmarkStart w:id="165" w:name="_Toc236920870"/>
      <w:r w:rsidRPr="00CA703E">
        <w:t>Testmethode</w:t>
      </w:r>
      <w:bookmarkEnd w:id="165"/>
    </w:p>
    <w:p w14:paraId="625654AF" w14:textId="77777777" w:rsidR="00EB5428" w:rsidRPr="00CA703E" w:rsidRDefault="00EB5428" w:rsidP="00EB5428"/>
    <w:p w14:paraId="67D79688" w14:textId="199EE9B5" w:rsidR="00EB5428" w:rsidRPr="00CA703E" w:rsidRDefault="00EB60AC" w:rsidP="00EB60AC">
      <w:pPr>
        <w:pStyle w:val="berschrift3"/>
      </w:pPr>
      <w:bookmarkStart w:id="166" w:name="_Toc236920871"/>
      <w:r w:rsidRPr="00CA703E">
        <w:t>Testmittel</w:t>
      </w:r>
      <w:bookmarkEnd w:id="166"/>
    </w:p>
    <w:p w14:paraId="619863CD" w14:textId="77777777" w:rsidR="00935E5E" w:rsidRPr="00CA703E" w:rsidRDefault="00935E5E" w:rsidP="00935E5E"/>
    <w:p w14:paraId="0651397C" w14:textId="22980738" w:rsidR="00EB5428" w:rsidRPr="00CA703E" w:rsidRDefault="00935E5E" w:rsidP="00EB5428">
      <w:pPr>
        <w:pStyle w:val="berschrift3"/>
      </w:pPr>
      <w:bookmarkStart w:id="167" w:name="_Toc236920872"/>
      <w:r w:rsidRPr="00CA703E">
        <w:t>Vorbereitung</w:t>
      </w:r>
      <w:bookmarkEnd w:id="167"/>
    </w:p>
    <w:p w14:paraId="6B6C73F1" w14:textId="77777777" w:rsidR="00EB5428" w:rsidRPr="00CA703E" w:rsidRDefault="00EB5428" w:rsidP="00FD3622">
      <w:pPr>
        <w:pStyle w:val="Lauftext"/>
        <w:rPr>
          <w:sz w:val="20"/>
          <w:szCs w:val="20"/>
        </w:rPr>
      </w:pPr>
    </w:p>
    <w:p w14:paraId="3578CE4D" w14:textId="77777777" w:rsidR="00F76F30" w:rsidRPr="00CA703E" w:rsidRDefault="00F76F30" w:rsidP="00FD3622">
      <w:pPr>
        <w:pStyle w:val="Lauftext"/>
        <w:rPr>
          <w:sz w:val="20"/>
          <w:szCs w:val="20"/>
        </w:rPr>
      </w:pPr>
    </w:p>
    <w:p w14:paraId="6C9335CC" w14:textId="77777777" w:rsidR="00F76F30" w:rsidRPr="00CA703E" w:rsidRDefault="00F76F30" w:rsidP="00FD3622">
      <w:pPr>
        <w:pStyle w:val="Lauftext"/>
        <w:rPr>
          <w:sz w:val="20"/>
          <w:szCs w:val="20"/>
        </w:rPr>
      </w:pPr>
    </w:p>
    <w:p w14:paraId="2573C81F" w14:textId="72273E46" w:rsidR="006C6B3F" w:rsidRPr="00CA703E" w:rsidRDefault="006C6B3F" w:rsidP="006C6B3F">
      <w:pPr>
        <w:pStyle w:val="berschrift3"/>
      </w:pPr>
      <w:bookmarkStart w:id="168" w:name="_Toc236920873"/>
      <w:r w:rsidRPr="00CA703E">
        <w:t>Abgrenzung</w:t>
      </w:r>
      <w:bookmarkEnd w:id="168"/>
    </w:p>
    <w:p w14:paraId="5421CCA9" w14:textId="77777777" w:rsidR="00955B98" w:rsidRPr="00CA703E" w:rsidRDefault="00955B98" w:rsidP="00955B98"/>
    <w:p w14:paraId="2BE16C82" w14:textId="0BC6D685" w:rsidR="00F4167F" w:rsidRPr="00CA703E" w:rsidRDefault="006C6B3F" w:rsidP="00F4167F">
      <w:pPr>
        <w:pStyle w:val="berschrift3"/>
      </w:pPr>
      <w:bookmarkStart w:id="169" w:name="_Toc236920874"/>
      <w:r w:rsidRPr="00CA703E">
        <w:t>Testfälle</w:t>
      </w:r>
      <w:bookmarkEnd w:id="169"/>
    </w:p>
    <w:p w14:paraId="5A768112" w14:textId="77777777" w:rsidR="00955B98" w:rsidRPr="00CA703E" w:rsidRDefault="00955B98" w:rsidP="00955B98"/>
    <w:p w14:paraId="3EE4DAC7" w14:textId="7305BA56" w:rsidR="00FD3622" w:rsidRPr="00CA703E" w:rsidRDefault="00FD3622" w:rsidP="00FD3622">
      <w:pPr>
        <w:pStyle w:val="berschrift2"/>
        <w:rPr>
          <w:caps/>
          <w:szCs w:val="20"/>
        </w:rPr>
      </w:pPr>
      <w:bookmarkStart w:id="170" w:name="_Toc529881996"/>
      <w:bookmarkStart w:id="171" w:name="_Toc220498416"/>
      <w:bookmarkStart w:id="172" w:name="_Toc220498715"/>
      <w:bookmarkStart w:id="173" w:name="_Toc220498846"/>
      <w:bookmarkStart w:id="174" w:name="_Toc236920875"/>
      <w:r w:rsidRPr="00CA703E">
        <w:rPr>
          <w:szCs w:val="20"/>
        </w:rPr>
        <w:t>Anmerkungen zum Zeitplan</w:t>
      </w:r>
      <w:bookmarkEnd w:id="170"/>
      <w:bookmarkEnd w:id="171"/>
      <w:bookmarkEnd w:id="172"/>
      <w:bookmarkEnd w:id="173"/>
      <w:bookmarkEnd w:id="174"/>
    </w:p>
    <w:p w14:paraId="4BB8B027" w14:textId="020FE1D5" w:rsidR="00FD3622" w:rsidRPr="00CA703E" w:rsidRDefault="00FD3622" w:rsidP="00FD3622">
      <w:pPr>
        <w:pStyle w:val="Lauftext"/>
        <w:rPr>
          <w:sz w:val="20"/>
          <w:szCs w:val="20"/>
        </w:rPr>
      </w:pPr>
    </w:p>
    <w:p w14:paraId="074AA5C2" w14:textId="67241D76" w:rsidR="00FD3622" w:rsidRPr="00CA703E" w:rsidRDefault="00FD3622" w:rsidP="00FD3622">
      <w:pPr>
        <w:pStyle w:val="berschrift2"/>
        <w:rPr>
          <w:caps/>
          <w:szCs w:val="20"/>
        </w:rPr>
      </w:pPr>
      <w:bookmarkStart w:id="175" w:name="_Toc529881997"/>
      <w:bookmarkStart w:id="176" w:name="_Toc220498417"/>
      <w:bookmarkStart w:id="177" w:name="_Toc220498716"/>
      <w:bookmarkStart w:id="178" w:name="_Toc220498847"/>
      <w:bookmarkStart w:id="179" w:name="_Toc236920876"/>
      <w:r w:rsidRPr="00CA703E">
        <w:rPr>
          <w:szCs w:val="20"/>
        </w:rPr>
        <w:t>Begründung für Abweichungen zum Zeitplan</w:t>
      </w:r>
      <w:bookmarkEnd w:id="175"/>
      <w:bookmarkEnd w:id="176"/>
      <w:bookmarkEnd w:id="177"/>
      <w:bookmarkEnd w:id="178"/>
      <w:bookmarkEnd w:id="179"/>
    </w:p>
    <w:p w14:paraId="3DF7584D" w14:textId="77777777" w:rsidR="001C5FD2" w:rsidRPr="00CA703E" w:rsidRDefault="001C5FD2" w:rsidP="00FD3622">
      <w:pPr>
        <w:pStyle w:val="Lauftext"/>
        <w:rPr>
          <w:sz w:val="20"/>
          <w:szCs w:val="20"/>
        </w:rPr>
      </w:pPr>
    </w:p>
    <w:p w14:paraId="7C958FDA" w14:textId="77777777" w:rsidR="001C5FD2" w:rsidRPr="00CA703E" w:rsidRDefault="001C5FD2" w:rsidP="00FD3622">
      <w:pPr>
        <w:pStyle w:val="Lauftext"/>
        <w:rPr>
          <w:sz w:val="20"/>
          <w:szCs w:val="20"/>
        </w:rPr>
      </w:pPr>
    </w:p>
    <w:p w14:paraId="2F0FC110" w14:textId="79BBC422" w:rsidR="001C5FD2" w:rsidRPr="00CA703E" w:rsidRDefault="001C5FD2" w:rsidP="009B6E45">
      <w:pPr>
        <w:pStyle w:val="berschrift2"/>
        <w:numPr>
          <w:ilvl w:val="0"/>
          <w:numId w:val="0"/>
        </w:numPr>
      </w:pPr>
    </w:p>
    <w:p w14:paraId="65AA9A64" w14:textId="77777777" w:rsidR="001C5FD2" w:rsidRPr="00CA703E" w:rsidRDefault="001C5FD2" w:rsidP="00FD3622">
      <w:pPr>
        <w:pStyle w:val="Lauftext"/>
        <w:rPr>
          <w:sz w:val="20"/>
          <w:szCs w:val="20"/>
        </w:rPr>
      </w:pPr>
    </w:p>
    <w:p w14:paraId="45AC87DC" w14:textId="77777777" w:rsidR="001C5FD2" w:rsidRPr="00CA703E" w:rsidRDefault="001C5FD2" w:rsidP="00FD3622">
      <w:pPr>
        <w:pStyle w:val="Lauftext"/>
        <w:rPr>
          <w:sz w:val="20"/>
          <w:szCs w:val="20"/>
        </w:rPr>
      </w:pPr>
    </w:p>
    <w:p w14:paraId="12669400" w14:textId="77777777" w:rsidR="001C5FD2" w:rsidRPr="00CA703E" w:rsidRDefault="001C5FD2" w:rsidP="00FD3622">
      <w:pPr>
        <w:pStyle w:val="Lauftext"/>
        <w:rPr>
          <w:sz w:val="20"/>
          <w:szCs w:val="20"/>
        </w:rPr>
      </w:pPr>
    </w:p>
    <w:p w14:paraId="31F2F72B" w14:textId="77777777" w:rsidR="001C5FD2" w:rsidRPr="00CA703E" w:rsidRDefault="001C5FD2" w:rsidP="00FD3622">
      <w:pPr>
        <w:pStyle w:val="Lauftext"/>
        <w:rPr>
          <w:sz w:val="20"/>
          <w:szCs w:val="20"/>
        </w:rPr>
      </w:pPr>
    </w:p>
    <w:p w14:paraId="2ADE2288" w14:textId="77777777" w:rsidR="001C5FD2" w:rsidRPr="00CA703E" w:rsidRDefault="001C5FD2" w:rsidP="00FD3622">
      <w:pPr>
        <w:pStyle w:val="Lauftext"/>
        <w:rPr>
          <w:sz w:val="20"/>
          <w:szCs w:val="20"/>
        </w:rPr>
      </w:pPr>
    </w:p>
    <w:p w14:paraId="55C5B1EE" w14:textId="0A6E450D" w:rsidR="00FD3622" w:rsidRPr="00CA703E" w:rsidRDefault="00FD3622" w:rsidP="00FD3622">
      <w:pPr>
        <w:pStyle w:val="Lauftext"/>
        <w:rPr>
          <w:rFonts w:eastAsiaTheme="majorEastAsia" w:cstheme="majorBidi"/>
          <w:b/>
          <w:color w:val="000000" w:themeColor="text1"/>
          <w:sz w:val="20"/>
          <w:szCs w:val="20"/>
        </w:rPr>
      </w:pPr>
      <w:r w:rsidRPr="00CA703E">
        <w:rPr>
          <w:sz w:val="20"/>
          <w:szCs w:val="20"/>
        </w:rPr>
        <w:br w:type="page"/>
      </w:r>
    </w:p>
    <w:p w14:paraId="1C47E8FB" w14:textId="77777777" w:rsidR="00FD3622" w:rsidRPr="00CA703E" w:rsidRDefault="00FD3622" w:rsidP="000D4A48">
      <w:pPr>
        <w:pStyle w:val="berschrift1"/>
      </w:pPr>
      <w:bookmarkStart w:id="180" w:name="_Toc529881998"/>
      <w:bookmarkStart w:id="181" w:name="_Toc220498418"/>
      <w:bookmarkStart w:id="182" w:name="_Toc220498717"/>
      <w:bookmarkStart w:id="183" w:name="_Toc220498848"/>
      <w:bookmarkStart w:id="184" w:name="_Toc236920877"/>
      <w:r w:rsidRPr="00CA703E">
        <w:lastRenderedPageBreak/>
        <w:t>Entscheiden</w:t>
      </w:r>
      <w:bookmarkEnd w:id="180"/>
      <w:bookmarkEnd w:id="181"/>
      <w:bookmarkEnd w:id="182"/>
      <w:bookmarkEnd w:id="183"/>
      <w:bookmarkEnd w:id="184"/>
    </w:p>
    <w:p w14:paraId="78448F7F" w14:textId="64242799" w:rsidR="00FD3622" w:rsidRPr="00CA703E" w:rsidRDefault="00FD3622" w:rsidP="00FD3622">
      <w:pPr>
        <w:pStyle w:val="berschrift2"/>
        <w:rPr>
          <w:caps/>
          <w:szCs w:val="20"/>
        </w:rPr>
      </w:pPr>
      <w:bookmarkStart w:id="185" w:name="_Toc529882001"/>
      <w:bookmarkStart w:id="186" w:name="_Toc220498421"/>
      <w:bookmarkStart w:id="187" w:name="_Toc220498720"/>
      <w:bookmarkStart w:id="188" w:name="_Toc220498851"/>
      <w:bookmarkStart w:id="189" w:name="_Toc236920878"/>
      <w:r w:rsidRPr="00CA703E">
        <w:rPr>
          <w:szCs w:val="20"/>
        </w:rPr>
        <w:t>Entscheidun</w:t>
      </w:r>
      <w:bookmarkEnd w:id="185"/>
      <w:bookmarkEnd w:id="186"/>
      <w:bookmarkEnd w:id="187"/>
      <w:bookmarkEnd w:id="188"/>
      <w:r w:rsidR="00EB5FB4" w:rsidRPr="00CA703E">
        <w:rPr>
          <w:szCs w:val="20"/>
        </w:rPr>
        <w:t>gen</w:t>
      </w:r>
      <w:bookmarkEnd w:id="189"/>
    </w:p>
    <w:p w14:paraId="33028197" w14:textId="6170D9C6" w:rsidR="00FD3622" w:rsidRPr="00CA703E" w:rsidRDefault="004C3745" w:rsidP="00FD3622">
      <w:pPr>
        <w:rPr>
          <w:rFonts w:asciiTheme="majorHAnsi" w:eastAsiaTheme="majorEastAsia" w:hAnsiTheme="majorHAnsi" w:cstheme="majorBidi"/>
          <w:bCs/>
          <w:spacing w:val="-10"/>
          <w:kern w:val="28"/>
        </w:rPr>
      </w:pPr>
      <w:r w:rsidRPr="00CA703E">
        <w:rPr>
          <w:rFonts w:asciiTheme="majorHAnsi" w:eastAsiaTheme="majorEastAsia" w:hAnsiTheme="majorHAnsi" w:cstheme="majorBidi"/>
          <w:bCs/>
          <w:spacing w:val="-10"/>
          <w:kern w:val="28"/>
        </w:rPr>
        <w:t xml:space="preserve">Welche Erkenntnisse führten dazu, eine gewisse Methode oder Technologie zu bevorzugen? Technologien gegenüberstellen, welche Vor- und Nachteile sich daraus ergeben. </w:t>
      </w:r>
    </w:p>
    <w:p w14:paraId="4C935023" w14:textId="30C2A8C0" w:rsidR="00FD3622" w:rsidRPr="00CA703E" w:rsidRDefault="00FD3622" w:rsidP="000D4A48">
      <w:pPr>
        <w:pStyle w:val="berschrift1"/>
      </w:pPr>
      <w:bookmarkStart w:id="190" w:name="_Toc529882004"/>
      <w:bookmarkStart w:id="191" w:name="_Toc220498422"/>
      <w:bookmarkStart w:id="192" w:name="_Toc220498721"/>
      <w:bookmarkStart w:id="193" w:name="_Toc220498852"/>
      <w:bookmarkStart w:id="194" w:name="_Toc236920879"/>
      <w:r w:rsidRPr="00CA703E">
        <w:t>Realisieren</w:t>
      </w:r>
      <w:bookmarkEnd w:id="190"/>
      <w:bookmarkEnd w:id="191"/>
      <w:bookmarkEnd w:id="192"/>
      <w:bookmarkEnd w:id="193"/>
      <w:bookmarkEnd w:id="194"/>
    </w:p>
    <w:p w14:paraId="4A7620C3" w14:textId="77777777" w:rsidR="00FD3622" w:rsidRPr="00CA703E" w:rsidRDefault="00FD3622" w:rsidP="00FD3622">
      <w:pPr>
        <w:pStyle w:val="berschrift2"/>
        <w:rPr>
          <w:caps/>
          <w:szCs w:val="20"/>
        </w:rPr>
      </w:pPr>
      <w:bookmarkStart w:id="195" w:name="_Toc529882005"/>
      <w:bookmarkStart w:id="196" w:name="_Toc220498423"/>
      <w:bookmarkStart w:id="197" w:name="_Toc220498722"/>
      <w:bookmarkStart w:id="198" w:name="_Toc220498853"/>
      <w:bookmarkStart w:id="199" w:name="_Toc236920880"/>
      <w:r w:rsidRPr="00CA703E">
        <w:rPr>
          <w:szCs w:val="20"/>
        </w:rPr>
        <w:t>Abbildung des Gesamtsystems</w:t>
      </w:r>
      <w:bookmarkEnd w:id="195"/>
      <w:bookmarkEnd w:id="196"/>
      <w:bookmarkEnd w:id="197"/>
      <w:bookmarkEnd w:id="198"/>
      <w:bookmarkEnd w:id="199"/>
    </w:p>
    <w:p w14:paraId="47809A32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0D992E34" w14:textId="1A7E0044" w:rsidR="00F40BCD" w:rsidRPr="00CA703E" w:rsidRDefault="00FD3622" w:rsidP="00FD3622">
      <w:pPr>
        <w:pStyle w:val="berschrift2"/>
        <w:rPr>
          <w:caps/>
          <w:szCs w:val="20"/>
        </w:rPr>
      </w:pPr>
      <w:bookmarkStart w:id="200" w:name="_Toc529882007"/>
      <w:bookmarkStart w:id="201" w:name="_Toc220498425"/>
      <w:bookmarkStart w:id="202" w:name="_Toc220498724"/>
      <w:bookmarkStart w:id="203" w:name="_Toc220498855"/>
      <w:bookmarkStart w:id="204" w:name="_Toc236920881"/>
      <w:r w:rsidRPr="00CA703E">
        <w:rPr>
          <w:szCs w:val="20"/>
        </w:rPr>
        <w:t>Vorgehensweise</w:t>
      </w:r>
      <w:bookmarkEnd w:id="200"/>
      <w:bookmarkEnd w:id="201"/>
      <w:bookmarkEnd w:id="202"/>
      <w:bookmarkEnd w:id="203"/>
      <w:bookmarkEnd w:id="204"/>
    </w:p>
    <w:p w14:paraId="32A1ACA3" w14:textId="77777777" w:rsidR="00FD3622" w:rsidRPr="00CA703E" w:rsidRDefault="00FD3622" w:rsidP="00FD3622">
      <w:pPr>
        <w:pStyle w:val="Lauftext"/>
        <w:rPr>
          <w:sz w:val="20"/>
          <w:szCs w:val="20"/>
        </w:rPr>
      </w:pPr>
    </w:p>
    <w:p w14:paraId="762D1244" w14:textId="33E46665" w:rsidR="004C3745" w:rsidRPr="00CA703E" w:rsidRDefault="004C3745" w:rsidP="00FD3622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t>Grösster Teil der Arbeit, muss deshalb detailliert, nachvollziehbar und strukturiert sein. Codea</w:t>
      </w:r>
      <w:r w:rsidR="0072212A" w:rsidRPr="00CA703E">
        <w:rPr>
          <w:rFonts w:asciiTheme="majorHAnsi" w:hAnsiTheme="majorHAnsi"/>
        </w:rPr>
        <w:t xml:space="preserve">bbildungen </w:t>
      </w:r>
      <w:r w:rsidRPr="00CA703E">
        <w:rPr>
          <w:rFonts w:asciiTheme="majorHAnsi" w:hAnsiTheme="majorHAnsi"/>
        </w:rPr>
        <w:t xml:space="preserve">können </w:t>
      </w:r>
      <w:proofErr w:type="spellStart"/>
      <w:r w:rsidRPr="00CA703E">
        <w:rPr>
          <w:rFonts w:asciiTheme="majorHAnsi" w:hAnsiTheme="majorHAnsi"/>
        </w:rPr>
        <w:t>zb</w:t>
      </w:r>
      <w:proofErr w:type="spellEnd"/>
      <w:r w:rsidRPr="00CA703E">
        <w:rPr>
          <w:rFonts w:asciiTheme="majorHAnsi" w:hAnsiTheme="majorHAnsi"/>
        </w:rPr>
        <w:t xml:space="preserve">. helfen, Arbeitsschritte zu veranschaulichen. Bilder sind keine Dekoration, sondern sollen immer einen Mehrwert in Bezug auf Nachvollziehbarkeit liefern. </w:t>
      </w:r>
    </w:p>
    <w:p w14:paraId="2E53E794" w14:textId="45B1C94D" w:rsidR="00FD3622" w:rsidRPr="00CA703E" w:rsidRDefault="0072212A" w:rsidP="00FD3622">
      <w:pPr>
        <w:spacing w:after="160" w:line="259" w:lineRule="auto"/>
        <w:rPr>
          <w:rFonts w:asciiTheme="majorHAnsi" w:eastAsiaTheme="majorEastAsia" w:hAnsiTheme="majorHAnsi" w:cstheme="majorBidi"/>
          <w:b/>
          <w:color w:val="404040" w:themeColor="text1" w:themeTint="BF"/>
        </w:rPr>
      </w:pPr>
      <w:r w:rsidRPr="00CA703E">
        <w:rPr>
          <w:rFonts w:asciiTheme="majorHAnsi" w:hAnsiTheme="majorHAnsi"/>
        </w:rPr>
        <w:t xml:space="preserve">Siehe Kriterienkatalog für IPA. </w:t>
      </w:r>
      <w:r w:rsidR="00FD3622" w:rsidRPr="00CA703E">
        <w:rPr>
          <w:rFonts w:asciiTheme="majorHAnsi" w:hAnsiTheme="majorHAnsi"/>
        </w:rPr>
        <w:br w:type="page"/>
      </w:r>
    </w:p>
    <w:p w14:paraId="08CC16E5" w14:textId="77777777" w:rsidR="00FD3622" w:rsidRPr="00CA703E" w:rsidRDefault="00FD3622" w:rsidP="000D4A48">
      <w:pPr>
        <w:pStyle w:val="berschrift1"/>
      </w:pPr>
      <w:bookmarkStart w:id="205" w:name="_Toc529882018"/>
      <w:bookmarkStart w:id="206" w:name="_Toc220498437"/>
      <w:bookmarkStart w:id="207" w:name="_Toc220498736"/>
      <w:bookmarkStart w:id="208" w:name="_Toc220498867"/>
      <w:bookmarkStart w:id="209" w:name="_Toc236920882"/>
      <w:r w:rsidRPr="00CA703E">
        <w:lastRenderedPageBreak/>
        <w:t>Kontrollieren</w:t>
      </w:r>
      <w:bookmarkEnd w:id="205"/>
      <w:bookmarkEnd w:id="206"/>
      <w:bookmarkEnd w:id="207"/>
      <w:bookmarkEnd w:id="208"/>
      <w:bookmarkEnd w:id="209"/>
    </w:p>
    <w:p w14:paraId="18970C09" w14:textId="77777777" w:rsidR="00FD3622" w:rsidRPr="00CA703E" w:rsidRDefault="00FD3622" w:rsidP="00FD3622">
      <w:pPr>
        <w:pStyle w:val="berschrift2"/>
        <w:rPr>
          <w:szCs w:val="20"/>
        </w:rPr>
      </w:pPr>
      <w:bookmarkStart w:id="210" w:name="_Toc529882019"/>
      <w:bookmarkStart w:id="211" w:name="_Toc220498438"/>
      <w:bookmarkStart w:id="212" w:name="_Toc220498737"/>
      <w:bookmarkStart w:id="213" w:name="_Toc220498868"/>
      <w:bookmarkStart w:id="214" w:name="_Toc236920883"/>
      <w:r w:rsidRPr="00CA703E">
        <w:rPr>
          <w:szCs w:val="20"/>
        </w:rPr>
        <w:t>Beschreibung der Randbedingungen / Testanlage (Umfeld)</w:t>
      </w:r>
      <w:bookmarkEnd w:id="210"/>
      <w:bookmarkEnd w:id="211"/>
      <w:bookmarkEnd w:id="212"/>
      <w:bookmarkEnd w:id="213"/>
      <w:bookmarkEnd w:id="214"/>
    </w:p>
    <w:p w14:paraId="5B425C7A" w14:textId="77777777" w:rsidR="00C331FA" w:rsidRPr="00CA703E" w:rsidRDefault="00C331FA" w:rsidP="00C331FA"/>
    <w:p w14:paraId="01C24F22" w14:textId="2AC1756F" w:rsidR="00DB16A6" w:rsidRPr="00CA703E" w:rsidRDefault="00DB16A6" w:rsidP="00DB16A6">
      <w:pPr>
        <w:pStyle w:val="berschrift2"/>
        <w:rPr>
          <w:caps/>
          <w:szCs w:val="20"/>
        </w:rPr>
      </w:pPr>
      <w:bookmarkStart w:id="215" w:name="_Toc529882022"/>
      <w:bookmarkStart w:id="216" w:name="_Toc220498441"/>
      <w:bookmarkStart w:id="217" w:name="_Toc220498740"/>
      <w:bookmarkStart w:id="218" w:name="_Toc220498871"/>
      <w:bookmarkStart w:id="219" w:name="_Toc236920884"/>
      <w:r w:rsidRPr="00CA703E">
        <w:rPr>
          <w:szCs w:val="20"/>
        </w:rPr>
        <w:t xml:space="preserve">Testprotokoll </w:t>
      </w:r>
      <w:bookmarkEnd w:id="215"/>
      <w:bookmarkEnd w:id="216"/>
      <w:bookmarkEnd w:id="217"/>
      <w:bookmarkEnd w:id="218"/>
      <w:r w:rsidR="00EB5FB4" w:rsidRPr="00CA703E">
        <w:rPr>
          <w:szCs w:val="20"/>
        </w:rPr>
        <w:t>der Automatisierten Tests</w:t>
      </w:r>
      <w:bookmarkEnd w:id="219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0"/>
        <w:gridCol w:w="1457"/>
        <w:gridCol w:w="1756"/>
        <w:gridCol w:w="1592"/>
        <w:gridCol w:w="1617"/>
        <w:gridCol w:w="1565"/>
        <w:gridCol w:w="531"/>
      </w:tblGrid>
      <w:tr w:rsidR="006558CB" w:rsidRPr="00CA703E" w14:paraId="218B2475" w14:textId="77777777" w:rsidTr="007423C9">
        <w:tc>
          <w:tcPr>
            <w:tcW w:w="562" w:type="dxa"/>
          </w:tcPr>
          <w:p w14:paraId="16626FD8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#</w:t>
            </w:r>
          </w:p>
        </w:tc>
        <w:tc>
          <w:tcPr>
            <w:tcW w:w="2211" w:type="dxa"/>
          </w:tcPr>
          <w:p w14:paraId="5969768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Testfall</w:t>
            </w:r>
          </w:p>
        </w:tc>
        <w:tc>
          <w:tcPr>
            <w:tcW w:w="2211" w:type="dxa"/>
          </w:tcPr>
          <w:p w14:paraId="3DF6023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Vorbedingung</w:t>
            </w:r>
          </w:p>
        </w:tc>
        <w:tc>
          <w:tcPr>
            <w:tcW w:w="2212" w:type="dxa"/>
          </w:tcPr>
          <w:p w14:paraId="21BF257D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Vorgehen, Eingaben</w:t>
            </w:r>
          </w:p>
        </w:tc>
        <w:tc>
          <w:tcPr>
            <w:tcW w:w="2211" w:type="dxa"/>
          </w:tcPr>
          <w:p w14:paraId="3D0DE06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Erwartetes Resultat</w:t>
            </w:r>
          </w:p>
        </w:tc>
        <w:tc>
          <w:tcPr>
            <w:tcW w:w="2212" w:type="dxa"/>
          </w:tcPr>
          <w:p w14:paraId="5866F83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Effektives Resultat</w:t>
            </w:r>
          </w:p>
        </w:tc>
        <w:tc>
          <w:tcPr>
            <w:tcW w:w="571" w:type="dxa"/>
          </w:tcPr>
          <w:p w14:paraId="014DD258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proofErr w:type="spellStart"/>
            <w:r w:rsidRPr="00CA703E">
              <w:rPr>
                <w:sz w:val="20"/>
                <w:szCs w:val="20"/>
              </w:rPr>
              <w:t>i.O</w:t>
            </w:r>
            <w:proofErr w:type="spellEnd"/>
            <w:r w:rsidRPr="00CA703E">
              <w:rPr>
                <w:sz w:val="20"/>
                <w:szCs w:val="20"/>
              </w:rPr>
              <w:t>.</w:t>
            </w:r>
          </w:p>
        </w:tc>
      </w:tr>
      <w:tr w:rsidR="006558CB" w:rsidRPr="00CA703E" w14:paraId="5D8B6D73" w14:textId="77777777" w:rsidTr="007423C9">
        <w:tc>
          <w:tcPr>
            <w:tcW w:w="562" w:type="dxa"/>
          </w:tcPr>
          <w:p w14:paraId="72024F9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5DB4CE01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7C4FD2C1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1D552084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65CD18B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083AA14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4C4A682D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74CB6491" w14:textId="77777777" w:rsidTr="007423C9">
        <w:tc>
          <w:tcPr>
            <w:tcW w:w="562" w:type="dxa"/>
          </w:tcPr>
          <w:p w14:paraId="48F2AC38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20C5B936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5C5F106D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46060E3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715B83E1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5EDF484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36E470E2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0636B61E" w14:textId="77777777" w:rsidTr="007423C9">
        <w:tc>
          <w:tcPr>
            <w:tcW w:w="562" w:type="dxa"/>
          </w:tcPr>
          <w:p w14:paraId="39DE000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14B47918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6A96520D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23D6AFBD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7E20B887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48540F3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5BD7F09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3B9F88A2" w14:textId="77777777" w:rsidTr="007423C9">
        <w:tc>
          <w:tcPr>
            <w:tcW w:w="562" w:type="dxa"/>
          </w:tcPr>
          <w:p w14:paraId="7BF552C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0D75406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6634C4E6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117293B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73994CA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5B1EDB4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49CF954D" w14:textId="77777777" w:rsidR="00DB16A6" w:rsidRPr="00CA703E" w:rsidRDefault="00DB16A6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7A833A6F" w14:textId="75BC27BA" w:rsidR="00415240" w:rsidRPr="00CA703E" w:rsidRDefault="00415240" w:rsidP="00415240">
      <w:pPr>
        <w:pStyle w:val="Beschriftung"/>
      </w:pPr>
      <w:bookmarkStart w:id="220" w:name="_Toc225528571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21</w:t>
      </w:r>
      <w:r w:rsidRPr="00CA703E">
        <w:fldChar w:fldCharType="end"/>
      </w:r>
      <w:r w:rsidRPr="00CA703E">
        <w:t xml:space="preserve"> </w:t>
      </w:r>
      <w:r w:rsidR="00EB5FB4" w:rsidRPr="00CA703E">
        <w:t>–</w:t>
      </w:r>
      <w:r w:rsidRPr="00CA703E">
        <w:t xml:space="preserve"> Testprotokoll</w:t>
      </w:r>
      <w:r w:rsidR="00EB5FB4" w:rsidRPr="00CA703E">
        <w:t xml:space="preserve"> Automatisierten Tests</w:t>
      </w:r>
      <w:bookmarkEnd w:id="220"/>
    </w:p>
    <w:p w14:paraId="0A587C9D" w14:textId="77777777" w:rsidR="00DB16A6" w:rsidRPr="00CA703E" w:rsidRDefault="00DB16A6" w:rsidP="00DB16A6">
      <w:pPr>
        <w:pStyle w:val="Lauftext"/>
        <w:rPr>
          <w:sz w:val="20"/>
          <w:szCs w:val="20"/>
        </w:rPr>
      </w:pPr>
    </w:p>
    <w:p w14:paraId="7FB14E00" w14:textId="0850E12F" w:rsidR="00DB16A6" w:rsidRPr="00CA703E" w:rsidRDefault="00DB16A6" w:rsidP="00DB16A6">
      <w:pPr>
        <w:pStyle w:val="berschrift2"/>
        <w:rPr>
          <w:caps/>
          <w:szCs w:val="20"/>
        </w:rPr>
      </w:pPr>
      <w:bookmarkStart w:id="221" w:name="_Toc529882023"/>
      <w:bookmarkStart w:id="222" w:name="_Toc220498442"/>
      <w:bookmarkStart w:id="223" w:name="_Toc220498741"/>
      <w:bookmarkStart w:id="224" w:name="_Toc220498872"/>
      <w:bookmarkStart w:id="225" w:name="_Toc236920885"/>
      <w:r w:rsidRPr="00CA703E">
        <w:rPr>
          <w:szCs w:val="20"/>
        </w:rPr>
        <w:t xml:space="preserve">Testprotokoll </w:t>
      </w:r>
      <w:bookmarkEnd w:id="221"/>
      <w:bookmarkEnd w:id="222"/>
      <w:bookmarkEnd w:id="223"/>
      <w:bookmarkEnd w:id="224"/>
      <w:r w:rsidR="00EB5FB4" w:rsidRPr="00CA703E">
        <w:rPr>
          <w:szCs w:val="20"/>
        </w:rPr>
        <w:t>der Manuellen Tests</w:t>
      </w:r>
      <w:bookmarkEnd w:id="225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0"/>
        <w:gridCol w:w="1457"/>
        <w:gridCol w:w="1756"/>
        <w:gridCol w:w="1592"/>
        <w:gridCol w:w="1617"/>
        <w:gridCol w:w="1565"/>
        <w:gridCol w:w="531"/>
      </w:tblGrid>
      <w:tr w:rsidR="006558CB" w:rsidRPr="00CA703E" w14:paraId="2CBCB51E" w14:textId="77777777" w:rsidTr="007423C9">
        <w:tc>
          <w:tcPr>
            <w:tcW w:w="562" w:type="dxa"/>
          </w:tcPr>
          <w:p w14:paraId="500A5454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#</w:t>
            </w:r>
          </w:p>
        </w:tc>
        <w:tc>
          <w:tcPr>
            <w:tcW w:w="2211" w:type="dxa"/>
          </w:tcPr>
          <w:p w14:paraId="3751FDF2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Testfall</w:t>
            </w:r>
          </w:p>
        </w:tc>
        <w:tc>
          <w:tcPr>
            <w:tcW w:w="2211" w:type="dxa"/>
          </w:tcPr>
          <w:p w14:paraId="5F88082D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Vorbedingung</w:t>
            </w:r>
          </w:p>
        </w:tc>
        <w:tc>
          <w:tcPr>
            <w:tcW w:w="2212" w:type="dxa"/>
          </w:tcPr>
          <w:p w14:paraId="00AE895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Vorgehen, Eingaben</w:t>
            </w:r>
          </w:p>
        </w:tc>
        <w:tc>
          <w:tcPr>
            <w:tcW w:w="2211" w:type="dxa"/>
          </w:tcPr>
          <w:p w14:paraId="42D7335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Erwartetes Resultat</w:t>
            </w:r>
          </w:p>
        </w:tc>
        <w:tc>
          <w:tcPr>
            <w:tcW w:w="2212" w:type="dxa"/>
          </w:tcPr>
          <w:p w14:paraId="54D9193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Effektives Resultat</w:t>
            </w:r>
          </w:p>
        </w:tc>
        <w:tc>
          <w:tcPr>
            <w:tcW w:w="571" w:type="dxa"/>
          </w:tcPr>
          <w:p w14:paraId="27A980B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proofErr w:type="spellStart"/>
            <w:r w:rsidRPr="00CA703E">
              <w:rPr>
                <w:sz w:val="20"/>
                <w:szCs w:val="20"/>
              </w:rPr>
              <w:t>i.O</w:t>
            </w:r>
            <w:proofErr w:type="spellEnd"/>
            <w:r w:rsidRPr="00CA703E">
              <w:rPr>
                <w:sz w:val="20"/>
                <w:szCs w:val="20"/>
              </w:rPr>
              <w:t>.</w:t>
            </w:r>
          </w:p>
        </w:tc>
      </w:tr>
      <w:tr w:rsidR="006558CB" w:rsidRPr="00CA703E" w14:paraId="331B530B" w14:textId="77777777" w:rsidTr="007423C9">
        <w:tc>
          <w:tcPr>
            <w:tcW w:w="562" w:type="dxa"/>
          </w:tcPr>
          <w:p w14:paraId="5E7D0D4C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7E740ECC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4568A16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5A0562B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1BA8959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2D809C66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39FCD244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73A143E2" w14:textId="77777777" w:rsidTr="007423C9">
        <w:tc>
          <w:tcPr>
            <w:tcW w:w="562" w:type="dxa"/>
          </w:tcPr>
          <w:p w14:paraId="3A4DACC1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50E94732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205D364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32F76DCD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593C138F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70C736B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258B7F5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0F1E7486" w14:textId="77777777" w:rsidTr="007423C9">
        <w:tc>
          <w:tcPr>
            <w:tcW w:w="562" w:type="dxa"/>
          </w:tcPr>
          <w:p w14:paraId="0CB62B0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439DF4E0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1DC811D7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1F611E21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6BCD943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48BC76C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01254D98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44F13A8A" w14:textId="77777777" w:rsidTr="007423C9">
        <w:tc>
          <w:tcPr>
            <w:tcW w:w="562" w:type="dxa"/>
          </w:tcPr>
          <w:p w14:paraId="1E68E3E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38FC65E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45DF3C7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201F2055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65282FD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51BF8E6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3CC74D67" w14:textId="77777777" w:rsidR="00DB16A6" w:rsidRPr="00CA703E" w:rsidRDefault="00DB16A6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755F9CF7" w14:textId="1B645E32" w:rsidR="00DB16A6" w:rsidRPr="00CA703E" w:rsidRDefault="00DB16A6" w:rsidP="007B3AFD">
      <w:pPr>
        <w:pStyle w:val="Beschriftung"/>
      </w:pPr>
      <w:bookmarkStart w:id="226" w:name="_Toc225528572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22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Testprotokoll </w:t>
      </w:r>
      <w:r w:rsidR="00EB5FB4" w:rsidRPr="00CA703E">
        <w:t>Manuellen Tests</w:t>
      </w:r>
      <w:bookmarkEnd w:id="226"/>
    </w:p>
    <w:p w14:paraId="3E4B12F0" w14:textId="6122648A" w:rsidR="00DB16A6" w:rsidRPr="00CA703E" w:rsidRDefault="00DB16A6" w:rsidP="00FD3622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7F77FCC9" w14:textId="40406954" w:rsidR="00DB16A6" w:rsidRPr="00CA703E" w:rsidRDefault="00217113" w:rsidP="00217113">
      <w:pPr>
        <w:pStyle w:val="H2frAnhang"/>
      </w:pPr>
      <w:r w:rsidRPr="00CA703E">
        <w:t>Testfazit</w:t>
      </w:r>
    </w:p>
    <w:p w14:paraId="4CB31B08" w14:textId="77777777" w:rsidR="00217113" w:rsidRPr="00CA703E" w:rsidRDefault="00217113" w:rsidP="00FD3622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54E1EAD2" w14:textId="4803F7FB" w:rsidR="00217113" w:rsidRPr="00CA703E" w:rsidRDefault="0072212A" w:rsidP="00FD3622">
      <w:pPr>
        <w:rPr>
          <w:rFonts w:asciiTheme="majorHAnsi" w:eastAsiaTheme="majorEastAsia" w:hAnsiTheme="majorHAnsi" w:cstheme="majorBidi"/>
          <w:bCs/>
          <w:spacing w:val="-10"/>
          <w:kern w:val="28"/>
        </w:rPr>
      </w:pPr>
      <w:r w:rsidRPr="00CA703E">
        <w:rPr>
          <w:rFonts w:asciiTheme="majorHAnsi" w:eastAsiaTheme="majorEastAsia" w:hAnsiTheme="majorHAnsi" w:cstheme="majorBidi"/>
          <w:bCs/>
          <w:spacing w:val="-10"/>
          <w:kern w:val="28"/>
        </w:rPr>
        <w:t xml:space="preserve">Was ist gut gelaufen, was nicht? Warum nicht? Was hätte anders angegangen werden müssen? </w:t>
      </w:r>
    </w:p>
    <w:p w14:paraId="7F2DACE5" w14:textId="77777777" w:rsidR="00DB16A6" w:rsidRPr="00CA703E" w:rsidRDefault="00DB16A6" w:rsidP="00DB16A6">
      <w:pPr>
        <w:pStyle w:val="berschrift2"/>
        <w:rPr>
          <w:szCs w:val="20"/>
        </w:rPr>
      </w:pPr>
      <w:bookmarkStart w:id="227" w:name="_Toc220498443"/>
      <w:bookmarkStart w:id="228" w:name="_Toc220498742"/>
      <w:bookmarkStart w:id="229" w:name="_Toc220498873"/>
      <w:bookmarkStart w:id="230" w:name="_Toc236920886"/>
      <w:r w:rsidRPr="00CA703E">
        <w:rPr>
          <w:szCs w:val="20"/>
        </w:rPr>
        <w:t>Bugfixing</w:t>
      </w:r>
      <w:bookmarkEnd w:id="227"/>
      <w:bookmarkEnd w:id="228"/>
      <w:bookmarkEnd w:id="229"/>
      <w:bookmarkEnd w:id="230"/>
    </w:p>
    <w:p w14:paraId="6589CBB3" w14:textId="77777777" w:rsidR="00DB16A6" w:rsidRPr="00CA703E" w:rsidRDefault="00DB16A6" w:rsidP="00DB16A6">
      <w:pPr>
        <w:pStyle w:val="Lauftext"/>
        <w:rPr>
          <w:sz w:val="20"/>
          <w:szCs w:val="20"/>
        </w:rPr>
      </w:pPr>
    </w:p>
    <w:p w14:paraId="725877A1" w14:textId="66F73713" w:rsidR="00DB16A6" w:rsidRPr="00CA703E" w:rsidRDefault="0072212A" w:rsidP="00DB16A6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Nachvollziehbar begründen, welche Schritte zur Optimierung unternommen worden sind und wie. Nachvollziehbarkeit kann mittels von Codeabbildungen ev. erhöht werden. Reihenfolge des Bugfixing muss logisch und nachvollziehbar sein. </w:t>
      </w:r>
    </w:p>
    <w:p w14:paraId="46F24104" w14:textId="77777777" w:rsidR="00DB16A6" w:rsidRPr="00CA703E" w:rsidRDefault="00DB16A6" w:rsidP="00DB16A6">
      <w:pPr>
        <w:pStyle w:val="berschrift2"/>
        <w:rPr>
          <w:szCs w:val="20"/>
        </w:rPr>
      </w:pPr>
      <w:bookmarkStart w:id="231" w:name="_Toc220498444"/>
      <w:bookmarkStart w:id="232" w:name="_Toc220498743"/>
      <w:bookmarkStart w:id="233" w:name="_Toc220498874"/>
      <w:bookmarkStart w:id="234" w:name="_Toc236920887"/>
      <w:r w:rsidRPr="00CA703E">
        <w:rPr>
          <w:szCs w:val="20"/>
        </w:rPr>
        <w:t>Testprotokoll nach dem Bugfixing</w:t>
      </w:r>
      <w:bookmarkEnd w:id="231"/>
      <w:bookmarkEnd w:id="232"/>
      <w:bookmarkEnd w:id="233"/>
      <w:bookmarkEnd w:id="234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0"/>
        <w:gridCol w:w="1457"/>
        <w:gridCol w:w="1756"/>
        <w:gridCol w:w="1592"/>
        <w:gridCol w:w="1617"/>
        <w:gridCol w:w="1565"/>
        <w:gridCol w:w="531"/>
      </w:tblGrid>
      <w:tr w:rsidR="006558CB" w:rsidRPr="00CA703E" w14:paraId="49DDBB01" w14:textId="77777777" w:rsidTr="007423C9">
        <w:tc>
          <w:tcPr>
            <w:tcW w:w="562" w:type="dxa"/>
          </w:tcPr>
          <w:p w14:paraId="56B51516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#</w:t>
            </w:r>
          </w:p>
        </w:tc>
        <w:tc>
          <w:tcPr>
            <w:tcW w:w="2211" w:type="dxa"/>
          </w:tcPr>
          <w:p w14:paraId="7BF6D6A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Testfall</w:t>
            </w:r>
          </w:p>
        </w:tc>
        <w:tc>
          <w:tcPr>
            <w:tcW w:w="2211" w:type="dxa"/>
          </w:tcPr>
          <w:p w14:paraId="47952FC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Vorbedingung</w:t>
            </w:r>
          </w:p>
        </w:tc>
        <w:tc>
          <w:tcPr>
            <w:tcW w:w="2212" w:type="dxa"/>
          </w:tcPr>
          <w:p w14:paraId="4156321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Vorgehen, Eingaben</w:t>
            </w:r>
          </w:p>
        </w:tc>
        <w:tc>
          <w:tcPr>
            <w:tcW w:w="2211" w:type="dxa"/>
          </w:tcPr>
          <w:p w14:paraId="22CD806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Erwartetes Resultat</w:t>
            </w:r>
          </w:p>
        </w:tc>
        <w:tc>
          <w:tcPr>
            <w:tcW w:w="2212" w:type="dxa"/>
          </w:tcPr>
          <w:p w14:paraId="40C44257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Effektives Resultat</w:t>
            </w:r>
          </w:p>
        </w:tc>
        <w:tc>
          <w:tcPr>
            <w:tcW w:w="571" w:type="dxa"/>
          </w:tcPr>
          <w:p w14:paraId="4431E9A8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  <w:proofErr w:type="spellStart"/>
            <w:r w:rsidRPr="00CA703E">
              <w:rPr>
                <w:sz w:val="20"/>
                <w:szCs w:val="20"/>
              </w:rPr>
              <w:t>i.O</w:t>
            </w:r>
            <w:proofErr w:type="spellEnd"/>
            <w:r w:rsidRPr="00CA703E">
              <w:rPr>
                <w:sz w:val="20"/>
                <w:szCs w:val="20"/>
              </w:rPr>
              <w:t>.</w:t>
            </w:r>
          </w:p>
        </w:tc>
      </w:tr>
      <w:tr w:rsidR="006558CB" w:rsidRPr="00CA703E" w14:paraId="664C56D4" w14:textId="77777777" w:rsidTr="007423C9">
        <w:tc>
          <w:tcPr>
            <w:tcW w:w="562" w:type="dxa"/>
          </w:tcPr>
          <w:p w14:paraId="5A5C018F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16B4AFE1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2CCC17E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2CBE494C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1B0EA18F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1B58A03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32078A2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6827C36D" w14:textId="77777777" w:rsidTr="007423C9">
        <w:tc>
          <w:tcPr>
            <w:tcW w:w="562" w:type="dxa"/>
          </w:tcPr>
          <w:p w14:paraId="19AC009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769FB18A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676AF1A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0CC614C0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2616C53F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5299BDE7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6F1733B6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159C1C20" w14:textId="77777777" w:rsidTr="007423C9">
        <w:tc>
          <w:tcPr>
            <w:tcW w:w="562" w:type="dxa"/>
          </w:tcPr>
          <w:p w14:paraId="5881259B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6D8C928F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44DF5D54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480C3037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16A27983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721C4DA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42DC39A4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</w:tr>
      <w:tr w:rsidR="006558CB" w:rsidRPr="00CA703E" w14:paraId="0C8B1E7C" w14:textId="77777777" w:rsidTr="007423C9">
        <w:tc>
          <w:tcPr>
            <w:tcW w:w="562" w:type="dxa"/>
          </w:tcPr>
          <w:p w14:paraId="20EFBF6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288ED312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0A442EA9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74BECA0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1" w:type="dxa"/>
          </w:tcPr>
          <w:p w14:paraId="565A71EC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2212" w:type="dxa"/>
          </w:tcPr>
          <w:p w14:paraId="66D147DE" w14:textId="77777777" w:rsidR="00DB16A6" w:rsidRPr="00CA703E" w:rsidRDefault="00DB16A6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71" w:type="dxa"/>
          </w:tcPr>
          <w:p w14:paraId="05BF0763" w14:textId="77777777" w:rsidR="00DB16A6" w:rsidRPr="00CA703E" w:rsidRDefault="00DB16A6" w:rsidP="007423C9">
            <w:pPr>
              <w:pStyle w:val="Lauftext"/>
              <w:keepNext/>
              <w:rPr>
                <w:sz w:val="20"/>
                <w:szCs w:val="20"/>
              </w:rPr>
            </w:pPr>
          </w:p>
        </w:tc>
      </w:tr>
    </w:tbl>
    <w:p w14:paraId="374413F1" w14:textId="323F0ED9" w:rsidR="004D126B" w:rsidRPr="00CA703E" w:rsidRDefault="00DB16A6" w:rsidP="00415240">
      <w:pPr>
        <w:pStyle w:val="Beschriftung"/>
      </w:pPr>
      <w:bookmarkStart w:id="235" w:name="_Toc225528573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="00713883" w:rsidRPr="00CA703E">
        <w:t>23</w:t>
      </w:r>
      <w:r w:rsidRPr="00CA703E">
        <w:fldChar w:fldCharType="end"/>
      </w:r>
      <w:r w:rsidRPr="00CA703E">
        <w:t xml:space="preserve"> </w:t>
      </w:r>
      <w:r w:rsidR="00713883" w:rsidRPr="00CA703E">
        <w:t>–</w:t>
      </w:r>
      <w:r w:rsidRPr="00CA703E">
        <w:t xml:space="preserve"> Testprotokoll nach Bugfixin</w:t>
      </w:r>
      <w:r w:rsidR="004D126B" w:rsidRPr="00CA703E">
        <w:t>g</w:t>
      </w:r>
      <w:bookmarkEnd w:id="235"/>
    </w:p>
    <w:p w14:paraId="125487A9" w14:textId="77777777" w:rsidR="004D126B" w:rsidRPr="00CA703E" w:rsidRDefault="004D126B" w:rsidP="004D126B">
      <w:pPr>
        <w:rPr>
          <w:rFonts w:asciiTheme="majorHAnsi" w:hAnsiTheme="majorHAnsi"/>
        </w:rPr>
      </w:pPr>
    </w:p>
    <w:p w14:paraId="498737D4" w14:textId="1BBB1D1D" w:rsidR="003D1BE7" w:rsidRPr="00CA703E" w:rsidRDefault="003D1BE7" w:rsidP="003D1BE7">
      <w:pPr>
        <w:pStyle w:val="H2frAnhang"/>
      </w:pPr>
      <w:r w:rsidRPr="00CA703E">
        <w:t>Nachbesserungen nach Kundengespräch</w:t>
      </w:r>
    </w:p>
    <w:p w14:paraId="09671714" w14:textId="77777777" w:rsidR="003D1BE7" w:rsidRPr="00CA703E" w:rsidRDefault="003D1BE7" w:rsidP="003D1BE7">
      <w:pPr>
        <w:pStyle w:val="Lauftext"/>
      </w:pPr>
    </w:p>
    <w:p w14:paraId="6E090A10" w14:textId="77777777" w:rsidR="004D126B" w:rsidRPr="00CA703E" w:rsidRDefault="004D126B" w:rsidP="004D126B">
      <w:pPr>
        <w:pStyle w:val="berschrift2"/>
        <w:rPr>
          <w:szCs w:val="20"/>
        </w:rPr>
      </w:pPr>
      <w:bookmarkStart w:id="236" w:name="_Toc220498445"/>
      <w:bookmarkStart w:id="237" w:name="_Toc220498744"/>
      <w:bookmarkStart w:id="238" w:name="_Toc220498875"/>
      <w:bookmarkStart w:id="239" w:name="_Toc236920888"/>
      <w:bookmarkStart w:id="240" w:name="_Toc529882026"/>
      <w:r w:rsidRPr="00CA703E">
        <w:rPr>
          <w:szCs w:val="20"/>
        </w:rPr>
        <w:t>Einführung beim Kunden</w:t>
      </w:r>
      <w:bookmarkEnd w:id="236"/>
      <w:bookmarkEnd w:id="237"/>
      <w:bookmarkEnd w:id="238"/>
      <w:bookmarkEnd w:id="239"/>
    </w:p>
    <w:p w14:paraId="58C97B07" w14:textId="77777777" w:rsidR="00263BFD" w:rsidRPr="00CA703E" w:rsidRDefault="00263BFD" w:rsidP="004D126B">
      <w:pPr>
        <w:spacing w:after="160" w:line="259" w:lineRule="auto"/>
        <w:rPr>
          <w:rFonts w:asciiTheme="majorHAnsi" w:hAnsiTheme="majorHAnsi"/>
        </w:rPr>
      </w:pPr>
    </w:p>
    <w:p w14:paraId="371D6661" w14:textId="4440230D" w:rsidR="00C66E31" w:rsidRPr="00CA703E" w:rsidRDefault="00C66E31" w:rsidP="00C66E31">
      <w:pPr>
        <w:pStyle w:val="berschrift2"/>
      </w:pPr>
      <w:bookmarkStart w:id="241" w:name="_Toc236920889"/>
      <w:r w:rsidRPr="00CA703E">
        <w:t>Kontrolle der Anforderungsanalyse</w:t>
      </w:r>
      <w:bookmarkEnd w:id="241"/>
    </w:p>
    <w:p w14:paraId="2ABE991E" w14:textId="77777777" w:rsidR="001C5FD2" w:rsidRPr="00CA703E" w:rsidRDefault="001C5FD2"/>
    <w:p w14:paraId="5E158553" w14:textId="77777777" w:rsidR="00C331FA" w:rsidRPr="00CA703E" w:rsidRDefault="00C331FA"/>
    <w:p w14:paraId="725DBC0E" w14:textId="77777777" w:rsidR="001C5FD2" w:rsidRPr="00CA703E" w:rsidRDefault="001C5FD2" w:rsidP="001C5FD2">
      <w:pPr>
        <w:pStyle w:val="berschrift2"/>
        <w:rPr>
          <w:szCs w:val="20"/>
        </w:rPr>
      </w:pPr>
      <w:bookmarkStart w:id="242" w:name="_Toc236920890"/>
      <w:r w:rsidRPr="00CA703E">
        <w:rPr>
          <w:szCs w:val="20"/>
        </w:rPr>
        <w:t>Priorisierung der Tätigkeiten</w:t>
      </w:r>
      <w:bookmarkEnd w:id="242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815"/>
        <w:gridCol w:w="3282"/>
      </w:tblGrid>
      <w:tr w:rsidR="00084DE2" w:rsidRPr="00CA703E" w14:paraId="7C364E06" w14:textId="77777777" w:rsidTr="00611D97">
        <w:tc>
          <w:tcPr>
            <w:tcW w:w="4815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30E50A09" w14:textId="77777777" w:rsidR="00084DE2" w:rsidRPr="00CA703E" w:rsidRDefault="00084DE2" w:rsidP="00611D97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Beschreibung der Tätigkeit</w:t>
            </w:r>
          </w:p>
        </w:tc>
        <w:tc>
          <w:tcPr>
            <w:tcW w:w="3282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5DBECFCA" w14:textId="77777777" w:rsidR="00084DE2" w:rsidRPr="00CA703E" w:rsidRDefault="00084DE2" w:rsidP="00611D97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Priorität</w:t>
            </w:r>
          </w:p>
        </w:tc>
      </w:tr>
    </w:tbl>
    <w:p w14:paraId="2D0374C4" w14:textId="57FE584D" w:rsidR="00084DE2" w:rsidRPr="00CA703E" w:rsidRDefault="00713883" w:rsidP="00713883">
      <w:pPr>
        <w:pStyle w:val="Beschriftung"/>
      </w:pPr>
      <w:bookmarkStart w:id="243" w:name="_Toc225528574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Pr="00CA703E">
        <w:t>24</w:t>
      </w:r>
      <w:r w:rsidRPr="00CA703E">
        <w:fldChar w:fldCharType="end"/>
      </w:r>
      <w:r w:rsidRPr="00CA703E">
        <w:t xml:space="preserve"> – </w:t>
      </w:r>
      <w:proofErr w:type="spellStart"/>
      <w:r w:rsidR="00084DE2" w:rsidRPr="00CA703E">
        <w:t>Priorisierungenliste</w:t>
      </w:r>
      <w:bookmarkEnd w:id="243"/>
      <w:proofErr w:type="spellEnd"/>
    </w:p>
    <w:p w14:paraId="1558CA5B" w14:textId="4B1EA99D" w:rsidR="001C5FD2" w:rsidRPr="00CA703E" w:rsidRDefault="001C5FD2"/>
    <w:p w14:paraId="7E39A0D5" w14:textId="77777777" w:rsidR="001C5FD2" w:rsidRPr="00CA703E" w:rsidRDefault="001C5FD2" w:rsidP="001C5FD2">
      <w:pPr>
        <w:pStyle w:val="berschrift2"/>
      </w:pPr>
      <w:bookmarkStart w:id="244" w:name="_Toc236920891"/>
      <w:r w:rsidRPr="00CA703E">
        <w:t>Meilensteine</w:t>
      </w:r>
      <w:bookmarkEnd w:id="244"/>
    </w:p>
    <w:p w14:paraId="70A31A25" w14:textId="77777777" w:rsidR="001C5FD2" w:rsidRPr="00CA703E" w:rsidRDefault="001C5FD2"/>
    <w:p w14:paraId="6F782F46" w14:textId="77777777" w:rsidR="001C5FD2" w:rsidRPr="00CA703E" w:rsidRDefault="001C5FD2"/>
    <w:p w14:paraId="4DE314F9" w14:textId="77777777" w:rsidR="001C5FD2" w:rsidRPr="00CA703E" w:rsidRDefault="001C5FD2" w:rsidP="001C5FD2">
      <w:pPr>
        <w:pStyle w:val="berschrift2"/>
      </w:pPr>
      <w:bookmarkStart w:id="245" w:name="_Toc236920892"/>
      <w:r w:rsidRPr="00CA703E">
        <w:t>Risikoanalyse</w:t>
      </w:r>
      <w:bookmarkEnd w:id="245"/>
    </w:p>
    <w:p w14:paraId="3CB0B230" w14:textId="77777777" w:rsidR="001C5FD2" w:rsidRPr="00CA703E" w:rsidRDefault="001C5FD2"/>
    <w:p w14:paraId="068C1F18" w14:textId="77777777" w:rsidR="00DA497A" w:rsidRPr="00CA703E" w:rsidRDefault="00DA497A" w:rsidP="00DA497A"/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3329"/>
        <w:gridCol w:w="1100"/>
        <w:gridCol w:w="2681"/>
      </w:tblGrid>
      <w:tr w:rsidR="00DA497A" w:rsidRPr="00CA703E" w14:paraId="6CCE3F56" w14:textId="77777777" w:rsidTr="00611D97">
        <w:tc>
          <w:tcPr>
            <w:tcW w:w="1838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48917EB6" w14:textId="77777777" w:rsidR="00DA497A" w:rsidRPr="00CA703E" w:rsidRDefault="00DA497A" w:rsidP="00611D97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Risiko</w:t>
            </w:r>
          </w:p>
        </w:tc>
        <w:tc>
          <w:tcPr>
            <w:tcW w:w="3329" w:type="dxa"/>
            <w:tcBorders>
              <w:bottom w:val="single" w:sz="4" w:space="0" w:color="auto"/>
            </w:tcBorders>
            <w:shd w:val="clear" w:color="auto" w:fill="000000" w:themeFill="text1"/>
          </w:tcPr>
          <w:p w14:paraId="10B6DF4A" w14:textId="77777777" w:rsidR="00DA497A" w:rsidRPr="00CA703E" w:rsidRDefault="00DA497A" w:rsidP="00611D97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Beschreibung</w:t>
            </w:r>
          </w:p>
        </w:tc>
        <w:tc>
          <w:tcPr>
            <w:tcW w:w="1100" w:type="dxa"/>
            <w:shd w:val="clear" w:color="auto" w:fill="000000" w:themeFill="text1"/>
          </w:tcPr>
          <w:p w14:paraId="52A0E52F" w14:textId="77777777" w:rsidR="00DA497A" w:rsidRPr="00CA703E" w:rsidRDefault="00DA497A" w:rsidP="00611D97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Relevanz</w:t>
            </w:r>
          </w:p>
        </w:tc>
        <w:tc>
          <w:tcPr>
            <w:tcW w:w="2681" w:type="dxa"/>
            <w:shd w:val="clear" w:color="auto" w:fill="000000" w:themeFill="text1"/>
          </w:tcPr>
          <w:p w14:paraId="01852AF9" w14:textId="20D1E73A" w:rsidR="00DA497A" w:rsidRPr="00CA703E" w:rsidRDefault="00DA497A" w:rsidP="00611D97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Massnahmen</w:t>
            </w:r>
          </w:p>
        </w:tc>
      </w:tr>
    </w:tbl>
    <w:p w14:paraId="15E677A2" w14:textId="0A75101C" w:rsidR="001C5FD2" w:rsidRPr="00CA703E" w:rsidRDefault="00713883" w:rsidP="00713883">
      <w:pPr>
        <w:pStyle w:val="Beschriftung"/>
      </w:pPr>
      <w:bookmarkStart w:id="246" w:name="_Toc225528575"/>
      <w:r w:rsidRPr="00CA703E">
        <w:t xml:space="preserve">Tabelle </w:t>
      </w:r>
      <w:r w:rsidRPr="00CA703E">
        <w:fldChar w:fldCharType="begin"/>
      </w:r>
      <w:r w:rsidRPr="00CA703E">
        <w:instrText>SEQ Tabelle \* ARABIC</w:instrText>
      </w:r>
      <w:r w:rsidRPr="00CA703E">
        <w:fldChar w:fldCharType="separate"/>
      </w:r>
      <w:r w:rsidRPr="00CA703E">
        <w:t>25</w:t>
      </w:r>
      <w:r w:rsidRPr="00CA703E">
        <w:fldChar w:fldCharType="end"/>
      </w:r>
      <w:r w:rsidRPr="00CA703E">
        <w:t xml:space="preserve"> – Risikoanalyse</w:t>
      </w:r>
      <w:bookmarkEnd w:id="246"/>
    </w:p>
    <w:p w14:paraId="71189DB8" w14:textId="77777777" w:rsidR="001C5FD2" w:rsidRPr="00CA703E" w:rsidRDefault="001C5FD2"/>
    <w:p w14:paraId="7B11D722" w14:textId="6D04ED83" w:rsidR="00263BFD" w:rsidRPr="00CA703E" w:rsidRDefault="00263BFD">
      <w:r w:rsidRPr="00CA703E">
        <w:br w:type="page"/>
      </w:r>
    </w:p>
    <w:p w14:paraId="5184A97C" w14:textId="77777777" w:rsidR="004D126B" w:rsidRPr="00CA703E" w:rsidRDefault="004D126B" w:rsidP="000D4A48">
      <w:pPr>
        <w:pStyle w:val="berschrift1"/>
      </w:pPr>
      <w:bookmarkStart w:id="247" w:name="_Toc220498446"/>
      <w:bookmarkStart w:id="248" w:name="_Toc220498745"/>
      <w:bookmarkStart w:id="249" w:name="_Toc220498876"/>
      <w:bookmarkStart w:id="250" w:name="_Toc236920893"/>
      <w:r w:rsidRPr="00CA703E">
        <w:lastRenderedPageBreak/>
        <w:t>Auswerten</w:t>
      </w:r>
      <w:bookmarkEnd w:id="240"/>
      <w:bookmarkEnd w:id="247"/>
      <w:bookmarkEnd w:id="248"/>
      <w:bookmarkEnd w:id="249"/>
      <w:bookmarkEnd w:id="250"/>
    </w:p>
    <w:p w14:paraId="6966E8B7" w14:textId="77777777" w:rsidR="004D126B" w:rsidRPr="00CA703E" w:rsidRDefault="004D126B" w:rsidP="004D126B">
      <w:pPr>
        <w:pStyle w:val="berschrift2"/>
        <w:rPr>
          <w:caps/>
          <w:szCs w:val="20"/>
        </w:rPr>
      </w:pPr>
      <w:bookmarkStart w:id="251" w:name="_Toc529882027"/>
      <w:bookmarkStart w:id="252" w:name="_Toc220498447"/>
      <w:bookmarkStart w:id="253" w:name="_Toc220498746"/>
      <w:bookmarkStart w:id="254" w:name="_Toc220498877"/>
      <w:bookmarkStart w:id="255" w:name="_Toc236920894"/>
      <w:r w:rsidRPr="00CA703E">
        <w:rPr>
          <w:szCs w:val="20"/>
        </w:rPr>
        <w:t>Reflexion der Vorgehensweise</w:t>
      </w:r>
      <w:bookmarkEnd w:id="251"/>
      <w:bookmarkEnd w:id="252"/>
      <w:bookmarkEnd w:id="253"/>
      <w:bookmarkEnd w:id="254"/>
      <w:bookmarkEnd w:id="255"/>
    </w:p>
    <w:p w14:paraId="2BFA9930" w14:textId="3508C62B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  <w:r w:rsidR="0072212A" w:rsidRPr="00CA703E">
        <w:rPr>
          <w:sz w:val="20"/>
          <w:szCs w:val="20"/>
        </w:rPr>
        <w:t xml:space="preserve"> </w:t>
      </w:r>
    </w:p>
    <w:p w14:paraId="754A383A" w14:textId="77777777" w:rsidR="0072212A" w:rsidRPr="00CA703E" w:rsidRDefault="0072212A" w:rsidP="004D126B">
      <w:pPr>
        <w:pStyle w:val="Lauftext"/>
        <w:rPr>
          <w:sz w:val="20"/>
          <w:szCs w:val="20"/>
        </w:rPr>
      </w:pPr>
    </w:p>
    <w:p w14:paraId="562A052C" w14:textId="62EDAE0A" w:rsidR="0072212A" w:rsidRPr="00CA703E" w:rsidRDefault="00652C6A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Was war dank der gewählten Vorgehensweise möglich? Wo zeigten sich die Grenzen der gewählten Vorgehensweise und weshalb? </w:t>
      </w:r>
    </w:p>
    <w:p w14:paraId="47D37EB5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7B0CF68" w14:textId="77777777" w:rsidR="004D126B" w:rsidRPr="00CA703E" w:rsidRDefault="004D126B" w:rsidP="004D126B">
      <w:pPr>
        <w:pStyle w:val="berschrift2"/>
        <w:rPr>
          <w:caps/>
          <w:szCs w:val="20"/>
        </w:rPr>
      </w:pPr>
      <w:bookmarkStart w:id="256" w:name="_Toc529882028"/>
      <w:bookmarkStart w:id="257" w:name="_Toc220498448"/>
      <w:bookmarkStart w:id="258" w:name="_Toc220498747"/>
      <w:bookmarkStart w:id="259" w:name="_Toc220498878"/>
      <w:bookmarkStart w:id="260" w:name="_Toc236920895"/>
      <w:r w:rsidRPr="00CA703E">
        <w:rPr>
          <w:szCs w:val="20"/>
        </w:rPr>
        <w:t>Bewertung des Produktes</w:t>
      </w:r>
      <w:bookmarkEnd w:id="256"/>
      <w:bookmarkEnd w:id="257"/>
      <w:bookmarkEnd w:id="258"/>
      <w:bookmarkEnd w:id="259"/>
      <w:bookmarkEnd w:id="260"/>
    </w:p>
    <w:p w14:paraId="7511809A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0ABB4E52" w14:textId="77777777" w:rsidR="00652C6A" w:rsidRPr="00CA703E" w:rsidRDefault="00652C6A" w:rsidP="004D126B">
      <w:pPr>
        <w:pStyle w:val="Lauftext"/>
        <w:rPr>
          <w:sz w:val="20"/>
          <w:szCs w:val="20"/>
        </w:rPr>
      </w:pPr>
    </w:p>
    <w:p w14:paraId="0F2E7716" w14:textId="44F2D9AA" w:rsidR="00652C6A" w:rsidRPr="00CA703E" w:rsidRDefault="00652C6A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Inwiefern konnte das Produkt das zu Beginn definierte Ziel erfüllen? Was ist besonders gut gelungen, warum? </w:t>
      </w:r>
    </w:p>
    <w:p w14:paraId="3B7F7A26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247DD45B" w14:textId="77777777" w:rsidR="004D126B" w:rsidRPr="00CA703E" w:rsidRDefault="004D126B" w:rsidP="004D126B">
      <w:pPr>
        <w:pStyle w:val="berschrift2"/>
        <w:rPr>
          <w:caps/>
          <w:szCs w:val="20"/>
        </w:rPr>
      </w:pPr>
      <w:bookmarkStart w:id="261" w:name="_Toc529882029"/>
      <w:bookmarkStart w:id="262" w:name="_Toc220498449"/>
      <w:bookmarkStart w:id="263" w:name="_Toc220498748"/>
      <w:bookmarkStart w:id="264" w:name="_Toc220498879"/>
      <w:bookmarkStart w:id="265" w:name="_Toc236920896"/>
      <w:r w:rsidRPr="00CA703E">
        <w:rPr>
          <w:szCs w:val="20"/>
        </w:rPr>
        <w:t>Persönliches Schlusswort und Bilanz</w:t>
      </w:r>
      <w:bookmarkEnd w:id="261"/>
      <w:bookmarkEnd w:id="262"/>
      <w:bookmarkEnd w:id="263"/>
      <w:bookmarkEnd w:id="264"/>
      <w:bookmarkEnd w:id="265"/>
    </w:p>
    <w:p w14:paraId="0A4864A7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4646D379" w14:textId="77777777" w:rsidR="00652C6A" w:rsidRPr="00CA703E" w:rsidRDefault="00652C6A" w:rsidP="004D126B">
      <w:pPr>
        <w:pStyle w:val="Lauftext"/>
        <w:rPr>
          <w:sz w:val="20"/>
          <w:szCs w:val="20"/>
        </w:rPr>
      </w:pPr>
    </w:p>
    <w:p w14:paraId="12A410E4" w14:textId="77777777" w:rsidR="00652C6A" w:rsidRPr="00CA703E" w:rsidRDefault="00652C6A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Siehe Bewertungskriterium Doc08: </w:t>
      </w:r>
      <w:r w:rsidRPr="00CA703E">
        <w:rPr>
          <w:sz w:val="20"/>
          <w:szCs w:val="20"/>
        </w:rPr>
        <w:br/>
        <w:t xml:space="preserve">Herausforderungen, Lernerfahrungen, </w:t>
      </w:r>
      <w:proofErr w:type="spellStart"/>
      <w:r w:rsidRPr="00CA703E">
        <w:rPr>
          <w:sz w:val="20"/>
          <w:szCs w:val="20"/>
        </w:rPr>
        <w:t>Entwciklungsperspektiven</w:t>
      </w:r>
      <w:proofErr w:type="spellEnd"/>
      <w:r w:rsidRPr="00CA703E">
        <w:rPr>
          <w:sz w:val="20"/>
          <w:szCs w:val="20"/>
        </w:rPr>
        <w:t xml:space="preserve">, Erfolgsbilanzierung. </w:t>
      </w:r>
    </w:p>
    <w:p w14:paraId="4A52EA3D" w14:textId="77777777" w:rsidR="000F52BD" w:rsidRPr="00CA703E" w:rsidRDefault="000F52BD" w:rsidP="004D126B">
      <w:pPr>
        <w:pStyle w:val="Lauftext"/>
        <w:rPr>
          <w:sz w:val="20"/>
          <w:szCs w:val="20"/>
        </w:rPr>
      </w:pPr>
    </w:p>
    <w:p w14:paraId="6054523E" w14:textId="5F90E816" w:rsidR="000F52BD" w:rsidRPr="00CA703E" w:rsidRDefault="000F52BD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  <w:highlight w:val="yellow"/>
        </w:rPr>
        <w:t>ACHTUNG:</w:t>
      </w:r>
      <w:r w:rsidRPr="00CA703E">
        <w:rPr>
          <w:sz w:val="20"/>
          <w:szCs w:val="20"/>
        </w:rPr>
        <w:t xml:space="preserve"> Pers. Fazit sollte laut Bewertungskriterium im Teil 1 der IPA sein. Bitte an Lernenden, Berufsbildner mitzuteilen, im ersten Expertengespräch</w:t>
      </w:r>
      <w:r w:rsidR="00B74669" w:rsidRPr="00CA703E">
        <w:rPr>
          <w:sz w:val="20"/>
          <w:szCs w:val="20"/>
        </w:rPr>
        <w:t xml:space="preserve"> zu fragen, ob das persönliche Fazit auch hier im 2.Teil sein darf!</w:t>
      </w:r>
      <w:r w:rsidRPr="00CA703E">
        <w:rPr>
          <w:sz w:val="20"/>
          <w:szCs w:val="20"/>
        </w:rPr>
        <w:t xml:space="preserve"> </w:t>
      </w:r>
    </w:p>
    <w:p w14:paraId="262ECFEB" w14:textId="77777777" w:rsidR="00652C6A" w:rsidRPr="00CA703E" w:rsidRDefault="00652C6A" w:rsidP="004D126B">
      <w:pPr>
        <w:pStyle w:val="Lauftext"/>
        <w:rPr>
          <w:sz w:val="20"/>
          <w:szCs w:val="20"/>
        </w:rPr>
      </w:pPr>
    </w:p>
    <w:p w14:paraId="164A19FC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FE3D950" w14:textId="77777777" w:rsidR="00652C6A" w:rsidRPr="00CA703E" w:rsidRDefault="00652C6A" w:rsidP="004D126B">
      <w:pPr>
        <w:pStyle w:val="Lauftext"/>
        <w:rPr>
          <w:sz w:val="20"/>
          <w:szCs w:val="20"/>
        </w:rPr>
      </w:pPr>
    </w:p>
    <w:p w14:paraId="33D39EAE" w14:textId="77777777" w:rsidR="004D126B" w:rsidRPr="00CA703E" w:rsidRDefault="004D126B" w:rsidP="004D126B">
      <w:pPr>
        <w:spacing w:after="160" w:line="259" w:lineRule="auto"/>
        <w:rPr>
          <w:rFonts w:asciiTheme="majorHAnsi" w:hAnsiTheme="majorHAnsi"/>
        </w:rPr>
      </w:pPr>
      <w:r w:rsidRPr="00CA703E">
        <w:rPr>
          <w:rFonts w:asciiTheme="majorHAnsi" w:hAnsiTheme="majorHAnsi"/>
        </w:rPr>
        <w:br w:type="page"/>
      </w:r>
    </w:p>
    <w:p w14:paraId="0DAAE9F5" w14:textId="77777777" w:rsidR="004D126B" w:rsidRPr="00CA703E" w:rsidRDefault="004D126B" w:rsidP="000D4A48">
      <w:pPr>
        <w:pStyle w:val="berschrift1"/>
      </w:pPr>
      <w:bookmarkStart w:id="266" w:name="_Toc529882030"/>
      <w:bookmarkStart w:id="267" w:name="_Toc220498450"/>
      <w:bookmarkStart w:id="268" w:name="_Toc220498749"/>
      <w:bookmarkStart w:id="269" w:name="_Toc220498880"/>
      <w:bookmarkStart w:id="270" w:name="_Toc236920897"/>
      <w:r w:rsidRPr="00CA703E">
        <w:lastRenderedPageBreak/>
        <w:t>Glossar</w:t>
      </w:r>
      <w:bookmarkEnd w:id="266"/>
      <w:bookmarkEnd w:id="267"/>
      <w:bookmarkEnd w:id="268"/>
      <w:bookmarkEnd w:id="269"/>
      <w:bookmarkEnd w:id="270"/>
    </w:p>
    <w:p w14:paraId="70DE249B" w14:textId="77777777" w:rsidR="004D126B" w:rsidRPr="00CA703E" w:rsidRDefault="004D126B" w:rsidP="002408FC">
      <w:pPr>
        <w:pStyle w:val="H2-ohneImpactaufInhaltsverzeichnis"/>
      </w:pPr>
      <w:r w:rsidRPr="00CA703E">
        <w:t>A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2F0CFA2F" w14:textId="77777777" w:rsidTr="007423C9">
        <w:tc>
          <w:tcPr>
            <w:tcW w:w="3114" w:type="dxa"/>
            <w:shd w:val="clear" w:color="auto" w:fill="000000" w:themeFill="text1"/>
          </w:tcPr>
          <w:p w14:paraId="152F4EE3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52F2289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41D926D0" w14:textId="77777777" w:rsidTr="007423C9">
        <w:tc>
          <w:tcPr>
            <w:tcW w:w="3114" w:type="dxa"/>
          </w:tcPr>
          <w:p w14:paraId="1FE6AD2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6F8E517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42B2E3E3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63DD4BA3" w14:textId="77777777" w:rsidR="004D126B" w:rsidRPr="00CA703E" w:rsidRDefault="004D126B" w:rsidP="002408FC">
      <w:pPr>
        <w:pStyle w:val="H2-ohneImpactaufInhaltsverzeichnis"/>
      </w:pPr>
      <w:r w:rsidRPr="00CA703E">
        <w:t>B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01FA6BF9" w14:textId="77777777" w:rsidTr="007423C9">
        <w:tc>
          <w:tcPr>
            <w:tcW w:w="3114" w:type="dxa"/>
            <w:shd w:val="clear" w:color="auto" w:fill="000000" w:themeFill="text1"/>
          </w:tcPr>
          <w:p w14:paraId="3BAB93B1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404DC139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35D0FFF1" w14:textId="77777777" w:rsidTr="007423C9">
        <w:tc>
          <w:tcPr>
            <w:tcW w:w="3114" w:type="dxa"/>
          </w:tcPr>
          <w:p w14:paraId="7F0CCEC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29657F4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2DF79406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DF66AFF" w14:textId="77777777" w:rsidR="004D126B" w:rsidRPr="00CA703E" w:rsidRDefault="004D126B" w:rsidP="002408FC">
      <w:pPr>
        <w:pStyle w:val="H2-ohneImpactaufInhaltsverzeichnis"/>
      </w:pPr>
      <w:r w:rsidRPr="00CA703E">
        <w:t>C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71B013F9" w14:textId="77777777" w:rsidTr="007423C9">
        <w:tc>
          <w:tcPr>
            <w:tcW w:w="3114" w:type="dxa"/>
            <w:shd w:val="clear" w:color="auto" w:fill="000000" w:themeFill="text1"/>
          </w:tcPr>
          <w:p w14:paraId="417370A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04B6BE52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51B32904" w14:textId="77777777" w:rsidTr="007423C9">
        <w:tc>
          <w:tcPr>
            <w:tcW w:w="3114" w:type="dxa"/>
          </w:tcPr>
          <w:p w14:paraId="0AFB1C8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5E828EF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61395A63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704D834B" w14:textId="77777777" w:rsidR="004D126B" w:rsidRPr="00CA703E" w:rsidRDefault="004D126B" w:rsidP="002408FC">
      <w:pPr>
        <w:pStyle w:val="H2-ohneImpactaufInhaltsverzeichnis"/>
      </w:pPr>
      <w:r w:rsidRPr="00CA703E">
        <w:t>D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0325FF23" w14:textId="77777777" w:rsidTr="007423C9">
        <w:tc>
          <w:tcPr>
            <w:tcW w:w="3114" w:type="dxa"/>
            <w:shd w:val="clear" w:color="auto" w:fill="000000" w:themeFill="text1"/>
          </w:tcPr>
          <w:p w14:paraId="68B2D3B2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2F7052D2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6ABB68C6" w14:textId="77777777" w:rsidTr="007423C9">
        <w:tc>
          <w:tcPr>
            <w:tcW w:w="3114" w:type="dxa"/>
          </w:tcPr>
          <w:p w14:paraId="63B981B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5EB1EC19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32AF7123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F941333" w14:textId="77777777" w:rsidR="004D126B" w:rsidRPr="00CA703E" w:rsidRDefault="004D126B" w:rsidP="002408FC">
      <w:pPr>
        <w:pStyle w:val="H2-ohneImpactaufInhaltsverzeichnis"/>
      </w:pPr>
      <w:r w:rsidRPr="00CA703E">
        <w:t>E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556A25B2" w14:textId="77777777" w:rsidTr="007423C9">
        <w:tc>
          <w:tcPr>
            <w:tcW w:w="3114" w:type="dxa"/>
            <w:shd w:val="clear" w:color="auto" w:fill="000000" w:themeFill="text1"/>
          </w:tcPr>
          <w:p w14:paraId="3EB149F1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326E882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6FB82D45" w14:textId="77777777" w:rsidTr="007423C9">
        <w:tc>
          <w:tcPr>
            <w:tcW w:w="3114" w:type="dxa"/>
          </w:tcPr>
          <w:p w14:paraId="6434FC39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5FBCF963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07AD95E6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295C4656" w14:textId="77777777" w:rsidR="004D126B" w:rsidRPr="00CA703E" w:rsidRDefault="004D126B" w:rsidP="002408FC">
      <w:pPr>
        <w:pStyle w:val="H2-ohneImpactaufInhaltsverzeichnis"/>
      </w:pPr>
      <w:r w:rsidRPr="00CA703E">
        <w:t>F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50512858" w14:textId="77777777" w:rsidTr="007423C9">
        <w:tc>
          <w:tcPr>
            <w:tcW w:w="3114" w:type="dxa"/>
            <w:shd w:val="clear" w:color="auto" w:fill="000000" w:themeFill="text1"/>
          </w:tcPr>
          <w:p w14:paraId="54032A6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187EB77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099BE94B" w14:textId="77777777" w:rsidTr="007423C9">
        <w:tc>
          <w:tcPr>
            <w:tcW w:w="3114" w:type="dxa"/>
          </w:tcPr>
          <w:p w14:paraId="5485A92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26B85B8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3D518BE8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7C711CD1" w14:textId="77777777" w:rsidR="004D126B" w:rsidRPr="00CA703E" w:rsidRDefault="004D126B" w:rsidP="002408FC">
      <w:pPr>
        <w:pStyle w:val="H2-ohneImpactaufInhaltsverzeichnis"/>
      </w:pPr>
      <w:r w:rsidRPr="00CA703E">
        <w:t>G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0A848424" w14:textId="77777777" w:rsidTr="007423C9">
        <w:tc>
          <w:tcPr>
            <w:tcW w:w="3114" w:type="dxa"/>
            <w:shd w:val="clear" w:color="auto" w:fill="000000" w:themeFill="text1"/>
          </w:tcPr>
          <w:p w14:paraId="1A6B8074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292BA5C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3091BE65" w14:textId="77777777" w:rsidTr="007423C9">
        <w:tc>
          <w:tcPr>
            <w:tcW w:w="3114" w:type="dxa"/>
          </w:tcPr>
          <w:p w14:paraId="18CE0451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3288437C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6241F411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73D260A" w14:textId="77777777" w:rsidR="004D126B" w:rsidRPr="00CA703E" w:rsidRDefault="004D126B" w:rsidP="002408FC">
      <w:pPr>
        <w:pStyle w:val="H2-ohneImpactaufInhaltsverzeichnis"/>
      </w:pPr>
      <w:r w:rsidRPr="00CA703E">
        <w:t>H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3CFAB983" w14:textId="77777777" w:rsidTr="007423C9">
        <w:tc>
          <w:tcPr>
            <w:tcW w:w="3114" w:type="dxa"/>
            <w:shd w:val="clear" w:color="auto" w:fill="000000" w:themeFill="text1"/>
          </w:tcPr>
          <w:p w14:paraId="1FE91CC2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4D01111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3D50FC67" w14:textId="77777777" w:rsidTr="007423C9">
        <w:tc>
          <w:tcPr>
            <w:tcW w:w="3114" w:type="dxa"/>
          </w:tcPr>
          <w:p w14:paraId="79ABBBF7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4C56E9B7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66EFDCF9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AFD2955" w14:textId="77777777" w:rsidR="004D126B" w:rsidRPr="00CA703E" w:rsidRDefault="004D126B" w:rsidP="002408FC">
      <w:pPr>
        <w:pStyle w:val="H2-ohneImpactaufInhaltsverzeichnis"/>
      </w:pPr>
      <w:r w:rsidRPr="00CA703E">
        <w:t>I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4CE59EA9" w14:textId="77777777" w:rsidTr="007423C9">
        <w:tc>
          <w:tcPr>
            <w:tcW w:w="3114" w:type="dxa"/>
            <w:shd w:val="clear" w:color="auto" w:fill="000000" w:themeFill="text1"/>
          </w:tcPr>
          <w:p w14:paraId="7D27526E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68923AC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3806ED1A" w14:textId="77777777" w:rsidTr="007423C9">
        <w:tc>
          <w:tcPr>
            <w:tcW w:w="3114" w:type="dxa"/>
          </w:tcPr>
          <w:p w14:paraId="2004A65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6D6E357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7CC2DF79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5B042DC6" w14:textId="77777777" w:rsidR="004D126B" w:rsidRPr="00CA703E" w:rsidRDefault="004D126B" w:rsidP="002408FC">
      <w:pPr>
        <w:pStyle w:val="H2-ohneImpactaufInhaltsverzeichnis"/>
      </w:pPr>
      <w:r w:rsidRPr="00CA703E">
        <w:t>J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3EE9D880" w14:textId="77777777" w:rsidTr="007423C9">
        <w:tc>
          <w:tcPr>
            <w:tcW w:w="3114" w:type="dxa"/>
            <w:shd w:val="clear" w:color="auto" w:fill="000000" w:themeFill="text1"/>
          </w:tcPr>
          <w:p w14:paraId="4A5CF8D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6BC3503B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311E3AB8" w14:textId="77777777" w:rsidTr="007423C9">
        <w:tc>
          <w:tcPr>
            <w:tcW w:w="3114" w:type="dxa"/>
          </w:tcPr>
          <w:p w14:paraId="2C23841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698F14C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6FBF5F6F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BBD272D" w14:textId="77777777" w:rsidR="004D126B" w:rsidRPr="00CA703E" w:rsidRDefault="004D126B" w:rsidP="002408FC">
      <w:pPr>
        <w:pStyle w:val="H2-ohneImpactaufInhaltsverzeichnis"/>
      </w:pPr>
      <w:r w:rsidRPr="00CA703E">
        <w:lastRenderedPageBreak/>
        <w:t>K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1F4ABD97" w14:textId="77777777" w:rsidTr="007423C9">
        <w:tc>
          <w:tcPr>
            <w:tcW w:w="3114" w:type="dxa"/>
            <w:shd w:val="clear" w:color="auto" w:fill="000000" w:themeFill="text1"/>
          </w:tcPr>
          <w:p w14:paraId="4294BAF2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5ED4A85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7F1B28BB" w14:textId="77777777" w:rsidTr="007423C9">
        <w:tc>
          <w:tcPr>
            <w:tcW w:w="3114" w:type="dxa"/>
          </w:tcPr>
          <w:p w14:paraId="1158153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7B336E4B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4FF686F1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3FA3B2E1" w14:textId="77777777" w:rsidR="004D126B" w:rsidRPr="00CA703E" w:rsidRDefault="004D126B" w:rsidP="002408FC">
      <w:pPr>
        <w:pStyle w:val="H2-ohneImpactaufInhaltsverzeichnis"/>
      </w:pPr>
      <w:r w:rsidRPr="00CA703E">
        <w:t>L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40A9FB0D" w14:textId="77777777" w:rsidTr="007423C9">
        <w:tc>
          <w:tcPr>
            <w:tcW w:w="3114" w:type="dxa"/>
            <w:shd w:val="clear" w:color="auto" w:fill="000000" w:themeFill="text1"/>
          </w:tcPr>
          <w:p w14:paraId="061227B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018AB0B7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02725708" w14:textId="77777777" w:rsidTr="007423C9">
        <w:tc>
          <w:tcPr>
            <w:tcW w:w="3114" w:type="dxa"/>
          </w:tcPr>
          <w:p w14:paraId="5410FFC2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2B30993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77817A09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3D33AAF3" w14:textId="77777777" w:rsidR="004D126B" w:rsidRPr="00CA703E" w:rsidRDefault="004D126B" w:rsidP="002408FC">
      <w:pPr>
        <w:pStyle w:val="H2-ohneImpactaufInhaltsverzeichnis"/>
      </w:pPr>
      <w:r w:rsidRPr="00CA703E">
        <w:t>M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7C8251DE" w14:textId="77777777" w:rsidTr="007423C9">
        <w:tc>
          <w:tcPr>
            <w:tcW w:w="3114" w:type="dxa"/>
            <w:shd w:val="clear" w:color="auto" w:fill="000000" w:themeFill="text1"/>
          </w:tcPr>
          <w:p w14:paraId="02320A9E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54CDF6C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1EF93179" w14:textId="77777777" w:rsidTr="007423C9">
        <w:tc>
          <w:tcPr>
            <w:tcW w:w="3114" w:type="dxa"/>
          </w:tcPr>
          <w:p w14:paraId="2E8BAD5B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3F8651B4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58EBA295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62C90DBC" w14:textId="77777777" w:rsidR="004D126B" w:rsidRPr="00CA703E" w:rsidRDefault="004D126B" w:rsidP="002408FC">
      <w:pPr>
        <w:pStyle w:val="H2-ohneImpactaufInhaltsverzeichnis"/>
      </w:pPr>
      <w:r w:rsidRPr="00CA703E">
        <w:t>N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01B04310" w14:textId="77777777" w:rsidTr="007423C9">
        <w:tc>
          <w:tcPr>
            <w:tcW w:w="3114" w:type="dxa"/>
            <w:shd w:val="clear" w:color="auto" w:fill="000000" w:themeFill="text1"/>
          </w:tcPr>
          <w:p w14:paraId="5620DCCE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45C3C02C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7104325C" w14:textId="77777777" w:rsidTr="007423C9">
        <w:tc>
          <w:tcPr>
            <w:tcW w:w="3114" w:type="dxa"/>
          </w:tcPr>
          <w:p w14:paraId="62095F94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1CA4956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490CD820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CCC2243" w14:textId="77777777" w:rsidR="004D126B" w:rsidRPr="00CA703E" w:rsidRDefault="004D126B" w:rsidP="002408FC">
      <w:pPr>
        <w:pStyle w:val="H2-ohneImpactaufInhaltsverzeichnis"/>
      </w:pPr>
      <w:r w:rsidRPr="00CA703E">
        <w:t>O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3D57D3E7" w14:textId="77777777" w:rsidTr="007423C9">
        <w:tc>
          <w:tcPr>
            <w:tcW w:w="3114" w:type="dxa"/>
            <w:shd w:val="clear" w:color="auto" w:fill="000000" w:themeFill="text1"/>
          </w:tcPr>
          <w:p w14:paraId="0E4B27A1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743C034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2BB5A2E7" w14:textId="77777777" w:rsidTr="007423C9">
        <w:tc>
          <w:tcPr>
            <w:tcW w:w="3114" w:type="dxa"/>
          </w:tcPr>
          <w:p w14:paraId="6D691577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73695A2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72374C0F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4E6DDAFA" w14:textId="77777777" w:rsidR="004D126B" w:rsidRPr="00CA703E" w:rsidRDefault="004D126B" w:rsidP="002408FC">
      <w:pPr>
        <w:pStyle w:val="H2-ohneImpactaufInhaltsverzeichnis"/>
      </w:pPr>
      <w:r w:rsidRPr="00CA703E">
        <w:t>P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4F6FFFD1" w14:textId="77777777" w:rsidTr="007423C9">
        <w:tc>
          <w:tcPr>
            <w:tcW w:w="3114" w:type="dxa"/>
            <w:shd w:val="clear" w:color="auto" w:fill="000000" w:themeFill="text1"/>
          </w:tcPr>
          <w:p w14:paraId="677688A7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496554B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05D9EFFB" w14:textId="77777777" w:rsidTr="007423C9">
        <w:tc>
          <w:tcPr>
            <w:tcW w:w="3114" w:type="dxa"/>
          </w:tcPr>
          <w:p w14:paraId="16B5E120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5A8A4730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14D8271C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4361161E" w14:textId="77777777" w:rsidR="004D126B" w:rsidRPr="00CA703E" w:rsidRDefault="004D126B" w:rsidP="002408FC">
      <w:pPr>
        <w:pStyle w:val="H2-ohneImpactaufInhaltsverzeichnis"/>
      </w:pPr>
      <w:r w:rsidRPr="00CA703E">
        <w:t>Q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6DA91DCB" w14:textId="77777777" w:rsidTr="007423C9">
        <w:tc>
          <w:tcPr>
            <w:tcW w:w="3114" w:type="dxa"/>
            <w:shd w:val="clear" w:color="auto" w:fill="000000" w:themeFill="text1"/>
          </w:tcPr>
          <w:p w14:paraId="7E9A588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02435F3B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2F0B4C4E" w14:textId="77777777" w:rsidTr="007423C9">
        <w:tc>
          <w:tcPr>
            <w:tcW w:w="3114" w:type="dxa"/>
          </w:tcPr>
          <w:p w14:paraId="0BE8D9E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7EFC45B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5F7B2978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2F2D855" w14:textId="77777777" w:rsidR="004D126B" w:rsidRPr="00CA703E" w:rsidRDefault="004D126B" w:rsidP="002408FC">
      <w:pPr>
        <w:pStyle w:val="H2-ohneImpactaufInhaltsverzeichnis"/>
      </w:pPr>
      <w:r w:rsidRPr="00CA703E">
        <w:t>R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57FF98AC" w14:textId="77777777" w:rsidTr="007423C9">
        <w:tc>
          <w:tcPr>
            <w:tcW w:w="3114" w:type="dxa"/>
            <w:shd w:val="clear" w:color="auto" w:fill="000000" w:themeFill="text1"/>
          </w:tcPr>
          <w:p w14:paraId="0961F26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0D9CEB67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6203EAB6" w14:textId="77777777" w:rsidTr="007423C9">
        <w:tc>
          <w:tcPr>
            <w:tcW w:w="3114" w:type="dxa"/>
          </w:tcPr>
          <w:p w14:paraId="0390D88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66D0596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4B503DD4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6060D591" w14:textId="77777777" w:rsidR="004D126B" w:rsidRPr="00CA703E" w:rsidRDefault="004D126B" w:rsidP="002408FC">
      <w:pPr>
        <w:pStyle w:val="H2-ohneImpactaufInhaltsverzeichnis"/>
      </w:pPr>
      <w:r w:rsidRPr="00CA703E">
        <w:t>S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2D428FFC" w14:textId="77777777" w:rsidTr="007423C9">
        <w:tc>
          <w:tcPr>
            <w:tcW w:w="3114" w:type="dxa"/>
            <w:shd w:val="clear" w:color="auto" w:fill="000000" w:themeFill="text1"/>
          </w:tcPr>
          <w:p w14:paraId="7DEDF68F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2D18D8D1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0C44D8FA" w14:textId="77777777" w:rsidTr="007423C9">
        <w:tc>
          <w:tcPr>
            <w:tcW w:w="3114" w:type="dxa"/>
          </w:tcPr>
          <w:p w14:paraId="6D9A8A04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5CADA2A1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4844A42B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C5AEC0D" w14:textId="77777777" w:rsidR="004D126B" w:rsidRPr="00CA703E" w:rsidRDefault="004D126B" w:rsidP="002408FC">
      <w:pPr>
        <w:pStyle w:val="H2-ohneImpactaufInhaltsverzeichnis"/>
      </w:pPr>
      <w:r w:rsidRPr="00CA703E">
        <w:t>T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72DE6AF8" w14:textId="77777777" w:rsidTr="007423C9">
        <w:tc>
          <w:tcPr>
            <w:tcW w:w="3114" w:type="dxa"/>
            <w:shd w:val="clear" w:color="auto" w:fill="000000" w:themeFill="text1"/>
          </w:tcPr>
          <w:p w14:paraId="171E6DD1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05679C2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1C31B497" w14:textId="77777777" w:rsidTr="007423C9">
        <w:tc>
          <w:tcPr>
            <w:tcW w:w="3114" w:type="dxa"/>
          </w:tcPr>
          <w:p w14:paraId="59BA8E06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64E7659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39E9D10F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5A05FBDF" w14:textId="77777777" w:rsidR="004D126B" w:rsidRPr="00CA703E" w:rsidRDefault="004D126B" w:rsidP="002408FC">
      <w:pPr>
        <w:pStyle w:val="H2-ohneImpactaufInhaltsverzeichnis"/>
      </w:pPr>
      <w:r w:rsidRPr="00CA703E">
        <w:lastRenderedPageBreak/>
        <w:t>U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29C39EDD" w14:textId="77777777" w:rsidTr="007423C9">
        <w:tc>
          <w:tcPr>
            <w:tcW w:w="3114" w:type="dxa"/>
            <w:shd w:val="clear" w:color="auto" w:fill="000000" w:themeFill="text1"/>
          </w:tcPr>
          <w:p w14:paraId="329C8888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3A2EA02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43B37001" w14:textId="77777777" w:rsidTr="007423C9">
        <w:tc>
          <w:tcPr>
            <w:tcW w:w="3114" w:type="dxa"/>
          </w:tcPr>
          <w:p w14:paraId="50B246D2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6253CB84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55DCA32A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C6C6312" w14:textId="77777777" w:rsidR="004D126B" w:rsidRPr="00CA703E" w:rsidRDefault="004D126B" w:rsidP="002408FC">
      <w:pPr>
        <w:pStyle w:val="H2-ohneImpactaufInhaltsverzeichnis"/>
      </w:pPr>
      <w:r w:rsidRPr="00CA703E">
        <w:t>V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0392B2F3" w14:textId="77777777" w:rsidTr="007423C9">
        <w:tc>
          <w:tcPr>
            <w:tcW w:w="3114" w:type="dxa"/>
            <w:shd w:val="clear" w:color="auto" w:fill="000000" w:themeFill="text1"/>
          </w:tcPr>
          <w:p w14:paraId="352150B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5A22C95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68C3250D" w14:textId="77777777" w:rsidTr="007423C9">
        <w:tc>
          <w:tcPr>
            <w:tcW w:w="3114" w:type="dxa"/>
          </w:tcPr>
          <w:p w14:paraId="2DE7CB6D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3073E273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2171444F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1564359" w14:textId="77777777" w:rsidR="004D126B" w:rsidRPr="00CA703E" w:rsidRDefault="004D126B" w:rsidP="002408FC">
      <w:pPr>
        <w:pStyle w:val="H2-ohneImpactaufInhaltsverzeichnis"/>
      </w:pPr>
      <w:r w:rsidRPr="00CA703E">
        <w:t>W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4C183878" w14:textId="77777777" w:rsidTr="007423C9">
        <w:tc>
          <w:tcPr>
            <w:tcW w:w="3114" w:type="dxa"/>
            <w:shd w:val="clear" w:color="auto" w:fill="000000" w:themeFill="text1"/>
          </w:tcPr>
          <w:p w14:paraId="35626D19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1C0021A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45BC754C" w14:textId="77777777" w:rsidTr="007423C9">
        <w:tc>
          <w:tcPr>
            <w:tcW w:w="3114" w:type="dxa"/>
          </w:tcPr>
          <w:p w14:paraId="583B38E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7302993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69ECC5F0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3B728684" w14:textId="77777777" w:rsidR="004D126B" w:rsidRPr="00CA703E" w:rsidRDefault="004D126B" w:rsidP="002408FC">
      <w:pPr>
        <w:pStyle w:val="H2-ohneImpactaufInhaltsverzeichnis"/>
      </w:pPr>
      <w:r w:rsidRPr="00CA703E">
        <w:t>X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41F0307C" w14:textId="77777777" w:rsidTr="007423C9">
        <w:tc>
          <w:tcPr>
            <w:tcW w:w="3114" w:type="dxa"/>
            <w:shd w:val="clear" w:color="auto" w:fill="000000" w:themeFill="text1"/>
          </w:tcPr>
          <w:p w14:paraId="339F593C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032F2020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13334E73" w14:textId="77777777" w:rsidTr="007423C9">
        <w:tc>
          <w:tcPr>
            <w:tcW w:w="3114" w:type="dxa"/>
          </w:tcPr>
          <w:p w14:paraId="3680DC1E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088937EE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325552F7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E5CA89F" w14:textId="77777777" w:rsidR="004D126B" w:rsidRPr="00CA703E" w:rsidRDefault="004D126B" w:rsidP="002408FC">
      <w:pPr>
        <w:pStyle w:val="H2-ohneImpactaufInhaltsverzeichnis"/>
      </w:pPr>
      <w:r w:rsidRPr="00CA703E">
        <w:t>Y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2468F44B" w14:textId="77777777" w:rsidTr="007423C9">
        <w:tc>
          <w:tcPr>
            <w:tcW w:w="3114" w:type="dxa"/>
            <w:shd w:val="clear" w:color="auto" w:fill="000000" w:themeFill="text1"/>
          </w:tcPr>
          <w:p w14:paraId="13BD9BE7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6C12B2F9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598F5B72" w14:textId="77777777" w:rsidTr="007423C9">
        <w:tc>
          <w:tcPr>
            <w:tcW w:w="3114" w:type="dxa"/>
          </w:tcPr>
          <w:p w14:paraId="6970A235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210BB79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6BB40FB6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75CB9726" w14:textId="77777777" w:rsidR="004D126B" w:rsidRPr="00CA703E" w:rsidRDefault="004D126B" w:rsidP="002408FC">
      <w:pPr>
        <w:pStyle w:val="H2-ohneImpactaufInhaltsverzeichnis"/>
      </w:pPr>
      <w:r w:rsidRPr="00CA703E">
        <w:t>Z</w:t>
      </w:r>
    </w:p>
    <w:tbl>
      <w:tblPr>
        <w:tblStyle w:val="Tabellenraster"/>
        <w:tblW w:w="8333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219"/>
      </w:tblGrid>
      <w:tr w:rsidR="004D126B" w:rsidRPr="00CA703E" w14:paraId="70E05780" w14:textId="77777777" w:rsidTr="007423C9">
        <w:tc>
          <w:tcPr>
            <w:tcW w:w="3114" w:type="dxa"/>
            <w:shd w:val="clear" w:color="auto" w:fill="000000" w:themeFill="text1"/>
          </w:tcPr>
          <w:p w14:paraId="1E728B83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Begriff / Abkürzung</w:t>
            </w:r>
          </w:p>
        </w:tc>
        <w:tc>
          <w:tcPr>
            <w:tcW w:w="5219" w:type="dxa"/>
            <w:shd w:val="clear" w:color="auto" w:fill="000000" w:themeFill="text1"/>
          </w:tcPr>
          <w:p w14:paraId="2B5EDA10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  <w:r w:rsidRPr="00CA703E">
              <w:rPr>
                <w:sz w:val="20"/>
                <w:szCs w:val="20"/>
              </w:rPr>
              <w:t>Erklärung</w:t>
            </w:r>
          </w:p>
        </w:tc>
      </w:tr>
      <w:tr w:rsidR="004D126B" w:rsidRPr="00CA703E" w14:paraId="64F874F7" w14:textId="77777777" w:rsidTr="007423C9">
        <w:tc>
          <w:tcPr>
            <w:tcW w:w="3114" w:type="dxa"/>
          </w:tcPr>
          <w:p w14:paraId="6989B279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  <w:tc>
          <w:tcPr>
            <w:tcW w:w="5219" w:type="dxa"/>
          </w:tcPr>
          <w:p w14:paraId="6290B83A" w14:textId="77777777" w:rsidR="004D126B" w:rsidRPr="00CA703E" w:rsidRDefault="004D126B" w:rsidP="007423C9">
            <w:pPr>
              <w:pStyle w:val="Lauftext"/>
              <w:rPr>
                <w:sz w:val="20"/>
                <w:szCs w:val="20"/>
              </w:rPr>
            </w:pPr>
          </w:p>
        </w:tc>
      </w:tr>
    </w:tbl>
    <w:p w14:paraId="2AAC1727" w14:textId="77777777" w:rsidR="004D126B" w:rsidRPr="00CA703E" w:rsidRDefault="004D126B" w:rsidP="001D4B94">
      <w:pPr>
        <w:pStyle w:val="berschrift2"/>
        <w:numPr>
          <w:ilvl w:val="0"/>
          <w:numId w:val="0"/>
        </w:numPr>
        <w:ind w:left="907" w:hanging="907"/>
        <w:rPr>
          <w:szCs w:val="20"/>
        </w:rPr>
      </w:pPr>
      <w:bookmarkStart w:id="271" w:name="_Toc220498451"/>
      <w:bookmarkStart w:id="272" w:name="_Toc220498750"/>
      <w:bookmarkStart w:id="273" w:name="_Toc220498881"/>
      <w:bookmarkEnd w:id="271"/>
      <w:bookmarkEnd w:id="272"/>
      <w:bookmarkEnd w:id="273"/>
    </w:p>
    <w:p w14:paraId="37CBB5F7" w14:textId="76944A23" w:rsidR="001D4B94" w:rsidRPr="00CA703E" w:rsidRDefault="001D4B94">
      <w:pPr>
        <w:rPr>
          <w:rFonts w:asciiTheme="majorHAnsi" w:eastAsiaTheme="majorEastAsia" w:hAnsiTheme="majorHAnsi" w:cstheme="majorBidi"/>
          <w:b/>
          <w:color w:val="000000" w:themeColor="text1"/>
        </w:rPr>
      </w:pPr>
      <w:r w:rsidRPr="00CA703E">
        <w:rPr>
          <w:rFonts w:asciiTheme="majorHAnsi" w:eastAsiaTheme="majorEastAsia" w:hAnsiTheme="majorHAnsi" w:cstheme="majorBidi"/>
          <w:b/>
          <w:color w:val="000000" w:themeColor="text1"/>
        </w:rPr>
        <w:br w:type="page"/>
      </w:r>
    </w:p>
    <w:p w14:paraId="31ED1947" w14:textId="77777777" w:rsidR="001D4B94" w:rsidRPr="00CA703E" w:rsidRDefault="001D4B94" w:rsidP="004D126B">
      <w:pPr>
        <w:spacing w:after="160" w:line="259" w:lineRule="auto"/>
        <w:rPr>
          <w:rFonts w:asciiTheme="majorHAnsi" w:eastAsiaTheme="majorEastAsia" w:hAnsiTheme="majorHAnsi" w:cstheme="majorBidi"/>
          <w:b/>
          <w:color w:val="000000" w:themeColor="text1"/>
        </w:rPr>
      </w:pPr>
    </w:p>
    <w:p w14:paraId="20235617" w14:textId="77777777" w:rsidR="004D126B" w:rsidRPr="00CA703E" w:rsidRDefault="004D126B" w:rsidP="000D4A48">
      <w:pPr>
        <w:pStyle w:val="berschrift1"/>
      </w:pPr>
      <w:bookmarkStart w:id="274" w:name="_Toc529882031"/>
      <w:bookmarkStart w:id="275" w:name="_Toc220498452"/>
      <w:bookmarkStart w:id="276" w:name="_Toc220498751"/>
      <w:bookmarkStart w:id="277" w:name="_Toc220498882"/>
      <w:bookmarkStart w:id="278" w:name="_Toc236920898"/>
      <w:r w:rsidRPr="00CA703E">
        <w:t>Quellenverzeichnis</w:t>
      </w:r>
      <w:bookmarkEnd w:id="274"/>
      <w:bookmarkEnd w:id="275"/>
      <w:bookmarkEnd w:id="276"/>
      <w:bookmarkEnd w:id="277"/>
      <w:bookmarkEnd w:id="278"/>
    </w:p>
    <w:p w14:paraId="32DAFB0D" w14:textId="5DBE8DAC" w:rsidR="000B41E4" w:rsidRPr="00CA703E" w:rsidRDefault="000B41E4" w:rsidP="00C331FA">
      <w:pPr>
        <w:pStyle w:val="H2-ohneImpactaufInhaltsverzeichnis"/>
      </w:pPr>
    </w:p>
    <w:p w14:paraId="1B9BC1E7" w14:textId="77777777" w:rsidR="004D126B" w:rsidRPr="00CA703E" w:rsidRDefault="004D126B" w:rsidP="000B41E4">
      <w:pPr>
        <w:autoSpaceDE w:val="0"/>
        <w:autoSpaceDN w:val="0"/>
        <w:adjustRightInd w:val="0"/>
        <w:spacing w:line="240" w:lineRule="auto"/>
        <w:rPr>
          <w:rFonts w:asciiTheme="majorHAnsi" w:hAnsiTheme="majorHAnsi" w:cs="Formata-Regular"/>
          <w:color w:val="000000"/>
        </w:rPr>
      </w:pPr>
    </w:p>
    <w:p w14:paraId="416A83F9" w14:textId="77777777" w:rsidR="004D126B" w:rsidRPr="00CA703E" w:rsidRDefault="004D126B" w:rsidP="004D126B">
      <w:pPr>
        <w:autoSpaceDE w:val="0"/>
        <w:autoSpaceDN w:val="0"/>
        <w:adjustRightInd w:val="0"/>
        <w:spacing w:line="240" w:lineRule="auto"/>
        <w:rPr>
          <w:rFonts w:asciiTheme="majorHAnsi" w:hAnsiTheme="majorHAnsi" w:cs="Formata-Medium"/>
          <w:color w:val="000000"/>
        </w:rPr>
      </w:pPr>
    </w:p>
    <w:p w14:paraId="2E55C51E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2B77EBB0" w14:textId="77777777" w:rsidR="004D126B" w:rsidRPr="00CA703E" w:rsidRDefault="004D126B" w:rsidP="002408FC">
      <w:pPr>
        <w:pStyle w:val="H2-ohneImpactaufInhaltsverzeichnis"/>
      </w:pPr>
      <w:r w:rsidRPr="00CA703E">
        <w:t>Abbildungsverzeichnis</w:t>
      </w:r>
    </w:p>
    <w:p w14:paraId="329985F8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48D06405" w14:textId="12515553" w:rsidR="00F51E17" w:rsidRPr="00CA703E" w:rsidRDefault="004D126B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r w:rsidRPr="00CA703E">
        <w:fldChar w:fldCharType="begin"/>
      </w:r>
      <w:r w:rsidRPr="00CA703E">
        <w:instrText xml:space="preserve"> TOC \h \z \c "Abbildung" </w:instrText>
      </w:r>
      <w:r w:rsidRPr="00CA703E">
        <w:fldChar w:fldCharType="separate"/>
      </w:r>
      <w:hyperlink w:anchor="_Toc236921141" w:history="1">
        <w:r w:rsidR="00F51E17" w:rsidRPr="00CA703E">
          <w:rPr>
            <w:rStyle w:val="Hyperlink"/>
          </w:rPr>
          <w:t>Abbildung 1 Testbild</w:t>
        </w:r>
        <w:r w:rsidR="00F51E17" w:rsidRPr="00CA703E">
          <w:rPr>
            <w:webHidden/>
          </w:rPr>
          <w:tab/>
        </w:r>
        <w:r w:rsidR="00F51E17" w:rsidRPr="00CA703E">
          <w:rPr>
            <w:webHidden/>
          </w:rPr>
          <w:fldChar w:fldCharType="begin"/>
        </w:r>
        <w:r w:rsidR="00F51E17" w:rsidRPr="00CA703E">
          <w:rPr>
            <w:webHidden/>
          </w:rPr>
          <w:instrText xml:space="preserve"> PAGEREF _Toc236921141 \h </w:instrText>
        </w:r>
        <w:r w:rsidR="00F51E17" w:rsidRPr="00CA703E">
          <w:rPr>
            <w:webHidden/>
          </w:rPr>
        </w:r>
        <w:r w:rsidR="00F51E17" w:rsidRPr="00CA703E">
          <w:rPr>
            <w:webHidden/>
          </w:rPr>
          <w:fldChar w:fldCharType="separate"/>
        </w:r>
        <w:r w:rsidR="00F51E17" w:rsidRPr="00CA703E">
          <w:rPr>
            <w:webHidden/>
          </w:rPr>
          <w:t>20</w:t>
        </w:r>
        <w:r w:rsidR="00F51E17" w:rsidRPr="00CA703E">
          <w:rPr>
            <w:webHidden/>
          </w:rPr>
          <w:fldChar w:fldCharType="end"/>
        </w:r>
      </w:hyperlink>
    </w:p>
    <w:p w14:paraId="46B55C6D" w14:textId="7D99FAD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fldChar w:fldCharType="end"/>
      </w:r>
    </w:p>
    <w:p w14:paraId="41EF8E33" w14:textId="77777777" w:rsidR="00251B7B" w:rsidRPr="00CA703E" w:rsidRDefault="00251B7B" w:rsidP="004D126B">
      <w:pPr>
        <w:pStyle w:val="Lauftext"/>
        <w:rPr>
          <w:sz w:val="20"/>
          <w:szCs w:val="20"/>
        </w:rPr>
      </w:pPr>
    </w:p>
    <w:p w14:paraId="36A79990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60DEF08B" w14:textId="153EAE8D" w:rsidR="004D126B" w:rsidRPr="00CA703E" w:rsidRDefault="004D126B" w:rsidP="00251B7B">
      <w:pPr>
        <w:pStyle w:val="H2-ohneImpactaufInhaltsverzeichnis"/>
      </w:pPr>
      <w:r w:rsidRPr="00CA703E">
        <w:t>Tabellenverzeichnis</w:t>
      </w:r>
    </w:p>
    <w:p w14:paraId="6CEFC43C" w14:textId="3E80599F" w:rsidR="009B6E45" w:rsidRPr="00CA703E" w:rsidRDefault="004D126B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r w:rsidRPr="00CA703E">
        <w:rPr>
          <w:rFonts w:asciiTheme="majorHAnsi" w:hAnsiTheme="majorHAnsi"/>
        </w:rPr>
        <w:fldChar w:fldCharType="begin"/>
      </w:r>
      <w:r w:rsidRPr="00CA703E">
        <w:rPr>
          <w:rFonts w:asciiTheme="majorHAnsi" w:hAnsiTheme="majorHAnsi"/>
        </w:rPr>
        <w:instrText xml:space="preserve"> TOC \h \z \c "Tabelle" </w:instrText>
      </w:r>
      <w:r w:rsidRPr="00CA703E">
        <w:rPr>
          <w:rFonts w:asciiTheme="majorHAnsi" w:hAnsiTheme="majorHAnsi"/>
        </w:rPr>
        <w:fldChar w:fldCharType="separate"/>
      </w:r>
      <w:hyperlink w:anchor="_Toc225528553" w:history="1">
        <w:r w:rsidR="009B6E45" w:rsidRPr="00CA703E">
          <w:rPr>
            <w:rStyle w:val="Hyperlink"/>
          </w:rPr>
          <w:t>Tabelle 1 – Adressinformation Auszubildender</w:t>
        </w:r>
        <w:r w:rsidR="009B6E45" w:rsidRPr="00CA703E">
          <w:rPr>
            <w:webHidden/>
          </w:rPr>
          <w:tab/>
        </w:r>
        <w:r w:rsidR="009B6E45" w:rsidRPr="00CA703E">
          <w:rPr>
            <w:webHidden/>
          </w:rPr>
          <w:fldChar w:fldCharType="begin"/>
        </w:r>
        <w:r w:rsidR="009B6E45" w:rsidRPr="00CA703E">
          <w:rPr>
            <w:webHidden/>
          </w:rPr>
          <w:instrText xml:space="preserve"> PAGEREF _Toc225528553 \h </w:instrText>
        </w:r>
        <w:r w:rsidR="009B6E45" w:rsidRPr="00CA703E">
          <w:rPr>
            <w:webHidden/>
          </w:rPr>
        </w:r>
        <w:r w:rsidR="009B6E45" w:rsidRPr="00CA703E">
          <w:rPr>
            <w:webHidden/>
          </w:rPr>
          <w:fldChar w:fldCharType="separate"/>
        </w:r>
        <w:r w:rsidR="009B6E45" w:rsidRPr="00CA703E">
          <w:rPr>
            <w:webHidden/>
          </w:rPr>
          <w:t>6</w:t>
        </w:r>
        <w:r w:rsidR="009B6E45" w:rsidRPr="00CA703E">
          <w:rPr>
            <w:webHidden/>
          </w:rPr>
          <w:fldChar w:fldCharType="end"/>
        </w:r>
      </w:hyperlink>
    </w:p>
    <w:p w14:paraId="45483200" w14:textId="2288F7AD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54" w:history="1">
        <w:r w:rsidRPr="00CA703E">
          <w:rPr>
            <w:rStyle w:val="Hyperlink"/>
          </w:rPr>
          <w:t>Tabelle 2 – Ausführungszeitraum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_Toc225528554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7</w:t>
        </w:r>
        <w:r w:rsidRPr="00CA703E">
          <w:rPr>
            <w:webHidden/>
          </w:rPr>
          <w:fldChar w:fldCharType="end"/>
        </w:r>
      </w:hyperlink>
    </w:p>
    <w:p w14:paraId="7DB2FBBE" w14:textId="389852E5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55" w:history="1">
        <w:r w:rsidRPr="00CA703E">
          <w:rPr>
            <w:rStyle w:val="Hyperlink"/>
          </w:rPr>
          <w:t>Tabelle 3 – Termine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_Toc225528555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7</w:t>
        </w:r>
        <w:r w:rsidRPr="00CA703E">
          <w:rPr>
            <w:webHidden/>
          </w:rPr>
          <w:fldChar w:fldCharType="end"/>
        </w:r>
      </w:hyperlink>
    </w:p>
    <w:p w14:paraId="5670AEBE" w14:textId="0C0B98B9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56" w:history="1">
        <w:r w:rsidRPr="00CA703E">
          <w:rPr>
            <w:rStyle w:val="Hyperlink"/>
          </w:rPr>
          <w:t>Tabelle 4 – Involvierte Personen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_Toc225528556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7</w:t>
        </w:r>
        <w:r w:rsidRPr="00CA703E">
          <w:rPr>
            <w:webHidden/>
          </w:rPr>
          <w:fldChar w:fldCharType="end"/>
        </w:r>
      </w:hyperlink>
    </w:p>
    <w:p w14:paraId="3BEC9FA4" w14:textId="6489E6BF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57" w:history="1">
        <w:r w:rsidRPr="00CA703E">
          <w:rPr>
            <w:rStyle w:val="Hyperlink"/>
          </w:rPr>
          <w:t>Tabelle 5 – Arbeitsprotokoll Tag 1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_Toc225528557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10</w:t>
        </w:r>
        <w:r w:rsidRPr="00CA703E">
          <w:rPr>
            <w:webHidden/>
          </w:rPr>
          <w:fldChar w:fldCharType="end"/>
        </w:r>
      </w:hyperlink>
    </w:p>
    <w:p w14:paraId="7FB530A3" w14:textId="7B71FF41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58" w:history="1">
        <w:r w:rsidRPr="00CA703E">
          <w:rPr>
            <w:rStyle w:val="Hyperlink"/>
          </w:rPr>
          <w:t>Tabelle 6 – Arbeitsprotokoll Tag 2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_Toc225528558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11</w:t>
        </w:r>
        <w:r w:rsidRPr="00CA703E">
          <w:rPr>
            <w:webHidden/>
          </w:rPr>
          <w:fldChar w:fldCharType="end"/>
        </w:r>
      </w:hyperlink>
    </w:p>
    <w:p w14:paraId="6517EA27" w14:textId="2901C685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59" w:history="1">
        <w:r w:rsidRPr="00CA703E">
          <w:rPr>
            <w:rStyle w:val="Hyperlink"/>
          </w:rPr>
          <w:t>Tabelle 7 – Arbeitsprotokoll Tag 3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_Toc225528559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12</w:t>
        </w:r>
        <w:r w:rsidRPr="00CA703E">
          <w:rPr>
            <w:webHidden/>
          </w:rPr>
          <w:fldChar w:fldCharType="end"/>
        </w:r>
      </w:hyperlink>
    </w:p>
    <w:p w14:paraId="617ECDA1" w14:textId="0C8EED1E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0" w:history="1">
        <w:r w:rsidRPr="00CA703E">
          <w:rPr>
            <w:rStyle w:val="Hyperlink"/>
          </w:rPr>
          <w:t>Tabelle 8 – Arbeitsprotokoll Tag 4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13</w:t>
        </w:r>
        <w:r w:rsidRPr="00CA703E">
          <w:rPr>
            <w:webHidden/>
          </w:rPr>
          <w:fldChar w:fldCharType="end"/>
        </w:r>
      </w:hyperlink>
    </w:p>
    <w:p w14:paraId="58A3962B" w14:textId="300629EC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1" w:history="1">
        <w:r w:rsidRPr="00CA703E">
          <w:rPr>
            <w:rStyle w:val="Hyperlink"/>
          </w:rPr>
          <w:t>Tabelle 9 – Arbeitsprotokoll Tag 5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14</w:t>
        </w:r>
        <w:r w:rsidRPr="00CA703E">
          <w:rPr>
            <w:webHidden/>
          </w:rPr>
          <w:fldChar w:fldCharType="end"/>
        </w:r>
      </w:hyperlink>
    </w:p>
    <w:p w14:paraId="16C4D30E" w14:textId="79768165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2" w:history="1">
        <w:r w:rsidRPr="00CA703E">
          <w:rPr>
            <w:rStyle w:val="Hyperlink"/>
          </w:rPr>
          <w:t>Tabelle 10 – Arbeitsprotokoll Tag 6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15</w:t>
        </w:r>
        <w:r w:rsidRPr="00CA703E">
          <w:rPr>
            <w:webHidden/>
          </w:rPr>
          <w:fldChar w:fldCharType="end"/>
        </w:r>
      </w:hyperlink>
    </w:p>
    <w:p w14:paraId="17E174FD" w14:textId="38F2E603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3" w:history="1">
        <w:r w:rsidRPr="00CA703E">
          <w:rPr>
            <w:rStyle w:val="Hyperlink"/>
          </w:rPr>
          <w:t>Tabelle 11 – Arbeitsprotokoll Tag 7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16</w:t>
        </w:r>
        <w:r w:rsidRPr="00CA703E">
          <w:rPr>
            <w:webHidden/>
          </w:rPr>
          <w:fldChar w:fldCharType="end"/>
        </w:r>
      </w:hyperlink>
    </w:p>
    <w:p w14:paraId="3F51CA87" w14:textId="0BBADAAE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4" w:history="1">
        <w:r w:rsidRPr="00CA703E">
          <w:rPr>
            <w:rStyle w:val="Hyperlink"/>
          </w:rPr>
          <w:t>Tabelle 12 – Arbeitsprotokoll Tag 8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17</w:t>
        </w:r>
        <w:r w:rsidRPr="00CA703E">
          <w:rPr>
            <w:webHidden/>
          </w:rPr>
          <w:fldChar w:fldCharType="end"/>
        </w:r>
      </w:hyperlink>
    </w:p>
    <w:p w14:paraId="3FD374DC" w14:textId="0AA10E95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5" w:history="1">
        <w:r w:rsidRPr="00CA703E">
          <w:rPr>
            <w:rStyle w:val="Hyperlink"/>
          </w:rPr>
          <w:t>Tabelle 13 – Arbeitsprotokoll Tag 9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18</w:t>
        </w:r>
        <w:r w:rsidRPr="00CA703E">
          <w:rPr>
            <w:webHidden/>
          </w:rPr>
          <w:fldChar w:fldCharType="end"/>
        </w:r>
      </w:hyperlink>
    </w:p>
    <w:p w14:paraId="2E36F144" w14:textId="5EC8116A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6" w:history="1">
        <w:r w:rsidRPr="00CA703E">
          <w:rPr>
            <w:rStyle w:val="Hyperlink"/>
          </w:rPr>
          <w:t>Tabelle 14 – Arbeitsprotokoll Tag 10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_Toc225528566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19</w:t>
        </w:r>
        <w:r w:rsidRPr="00CA703E">
          <w:rPr>
            <w:webHidden/>
          </w:rPr>
          <w:fldChar w:fldCharType="end"/>
        </w:r>
      </w:hyperlink>
    </w:p>
    <w:p w14:paraId="0CD29346" w14:textId="09A70F64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7" w:history="1">
        <w:r w:rsidRPr="00CA703E">
          <w:rPr>
            <w:rStyle w:val="Hyperlink"/>
          </w:rPr>
          <w:t>Tabelle 15 – Anforderungsanalyseliste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_Toc225528567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21</w:t>
        </w:r>
        <w:r w:rsidRPr="00CA703E">
          <w:rPr>
            <w:webHidden/>
          </w:rPr>
          <w:fldChar w:fldCharType="end"/>
        </w:r>
      </w:hyperlink>
    </w:p>
    <w:p w14:paraId="0568A88B" w14:textId="2DAE10C6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8" w:history="1">
        <w:r w:rsidRPr="00CA703E">
          <w:rPr>
            <w:rStyle w:val="Hyperlink"/>
          </w:rPr>
          <w:t>Tabelle 16 – Priorisierungenliste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_Toc225528568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22</w:t>
        </w:r>
        <w:r w:rsidRPr="00CA703E">
          <w:rPr>
            <w:webHidden/>
          </w:rPr>
          <w:fldChar w:fldCharType="end"/>
        </w:r>
      </w:hyperlink>
    </w:p>
    <w:p w14:paraId="1B16943F" w14:textId="169931FA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69" w:history="1">
        <w:r w:rsidRPr="00CA703E">
          <w:rPr>
            <w:rStyle w:val="Hyperlink"/>
          </w:rPr>
          <w:t>Tabelle 17 – Meilensteine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_Toc225528569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4C41EDC2" w14:textId="571B7819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70" w:history="1">
        <w:r w:rsidRPr="00CA703E">
          <w:rPr>
            <w:rStyle w:val="Hyperlink"/>
          </w:rPr>
          <w:t>Tabelle 18 – Risikoanalyse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_Toc225528570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23</w:t>
        </w:r>
        <w:r w:rsidRPr="00CA703E">
          <w:rPr>
            <w:webHidden/>
          </w:rPr>
          <w:fldChar w:fldCharType="end"/>
        </w:r>
      </w:hyperlink>
    </w:p>
    <w:p w14:paraId="184B0026" w14:textId="1A5E0601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71" w:history="1">
        <w:r w:rsidRPr="00CA703E">
          <w:rPr>
            <w:rStyle w:val="Hyperlink"/>
          </w:rPr>
          <w:t>Tabelle 21 – Testprotokoll Automatisierten Tests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_Toc225528571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10516F06" w14:textId="71FD95DE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72" w:history="1">
        <w:r w:rsidRPr="00CA703E">
          <w:rPr>
            <w:rStyle w:val="Hyperlink"/>
          </w:rPr>
          <w:t>Tabelle 22 – Testprotokoll Manuellen Tests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_Toc225528572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1F1CFC05" w14:textId="373E3B43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73" w:history="1">
        <w:r w:rsidRPr="00CA703E">
          <w:rPr>
            <w:rStyle w:val="Hyperlink"/>
          </w:rPr>
          <w:t>Tabelle 23 – Testprotokoll nach Bugfixing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_Toc225528573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26</w:t>
        </w:r>
        <w:r w:rsidRPr="00CA703E">
          <w:rPr>
            <w:webHidden/>
          </w:rPr>
          <w:fldChar w:fldCharType="end"/>
        </w:r>
      </w:hyperlink>
    </w:p>
    <w:p w14:paraId="35FD0031" w14:textId="2CE491B0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74" w:history="1">
        <w:r w:rsidRPr="00CA703E">
          <w:rPr>
            <w:rStyle w:val="Hyperlink"/>
          </w:rPr>
          <w:t>Tabelle 24 – Priorisierungenliste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_Toc225528574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27</w:t>
        </w:r>
        <w:r w:rsidRPr="00CA703E">
          <w:rPr>
            <w:webHidden/>
          </w:rPr>
          <w:fldChar w:fldCharType="end"/>
        </w:r>
      </w:hyperlink>
    </w:p>
    <w:p w14:paraId="45FD305E" w14:textId="778B9BA9" w:rsidR="009B6E45" w:rsidRPr="00CA703E" w:rsidRDefault="009B6E45">
      <w:pPr>
        <w:pStyle w:val="Abbildungsverzeichnis"/>
        <w:tabs>
          <w:tab w:val="right" w:leader="dot" w:pos="8948"/>
        </w:tabs>
        <w:rPr>
          <w:rFonts w:eastAsiaTheme="minorEastAsia"/>
          <w:kern w:val="2"/>
          <w:sz w:val="24"/>
          <w:szCs w:val="24"/>
          <w:lang w:eastAsia="de-CH"/>
          <w14:ligatures w14:val="standardContextual"/>
        </w:rPr>
      </w:pPr>
      <w:hyperlink w:anchor="_Toc225528575" w:history="1">
        <w:r w:rsidRPr="00CA703E">
          <w:rPr>
            <w:rStyle w:val="Hyperlink"/>
          </w:rPr>
          <w:t>Tabelle 25 – Risikoanalyse</w:t>
        </w:r>
        <w:r w:rsidRPr="00CA703E">
          <w:rPr>
            <w:webHidden/>
          </w:rPr>
          <w:tab/>
        </w:r>
        <w:r w:rsidRPr="00CA703E">
          <w:rPr>
            <w:webHidden/>
          </w:rPr>
          <w:fldChar w:fldCharType="begin"/>
        </w:r>
        <w:r w:rsidRPr="00CA703E">
          <w:rPr>
            <w:webHidden/>
          </w:rPr>
          <w:instrText xml:space="preserve"> PAGEREF _Toc225528575 \h </w:instrText>
        </w:r>
        <w:r w:rsidRPr="00CA703E">
          <w:rPr>
            <w:webHidden/>
          </w:rPr>
        </w:r>
        <w:r w:rsidRPr="00CA703E">
          <w:rPr>
            <w:webHidden/>
          </w:rPr>
          <w:fldChar w:fldCharType="separate"/>
        </w:r>
        <w:r w:rsidRPr="00CA703E">
          <w:rPr>
            <w:webHidden/>
          </w:rPr>
          <w:t>27</w:t>
        </w:r>
        <w:r w:rsidRPr="00CA703E">
          <w:rPr>
            <w:webHidden/>
          </w:rPr>
          <w:fldChar w:fldCharType="end"/>
        </w:r>
      </w:hyperlink>
    </w:p>
    <w:p w14:paraId="77002AC9" w14:textId="1D355473" w:rsidR="004D126B" w:rsidRPr="00CA703E" w:rsidRDefault="004D126B" w:rsidP="004D126B">
      <w:pPr>
        <w:rPr>
          <w:rFonts w:asciiTheme="majorHAnsi" w:hAnsiTheme="majorHAnsi"/>
        </w:rPr>
      </w:pPr>
      <w:r w:rsidRPr="00CA703E">
        <w:rPr>
          <w:rFonts w:asciiTheme="majorHAnsi" w:hAnsiTheme="majorHAnsi"/>
        </w:rPr>
        <w:fldChar w:fldCharType="end"/>
      </w:r>
    </w:p>
    <w:p w14:paraId="59FA0442" w14:textId="6782326A" w:rsidR="004D126B" w:rsidRPr="00CA703E" w:rsidRDefault="004D126B" w:rsidP="004D126B">
      <w:pPr>
        <w:rPr>
          <w:rFonts w:asciiTheme="majorHAnsi" w:hAnsiTheme="majorHAnsi"/>
        </w:rPr>
      </w:pPr>
    </w:p>
    <w:p w14:paraId="08D50692" w14:textId="6F69BE64" w:rsidR="004D126B" w:rsidRPr="00CA703E" w:rsidRDefault="004D126B" w:rsidP="004D126B">
      <w:pPr>
        <w:rPr>
          <w:rFonts w:asciiTheme="majorHAnsi" w:hAnsiTheme="majorHAnsi"/>
        </w:rPr>
      </w:pPr>
    </w:p>
    <w:p w14:paraId="46B9FABD" w14:textId="67D4FA9A" w:rsidR="004D126B" w:rsidRPr="00CA703E" w:rsidRDefault="004D126B" w:rsidP="004D126B">
      <w:pPr>
        <w:rPr>
          <w:rFonts w:asciiTheme="majorHAnsi" w:hAnsiTheme="majorHAnsi"/>
        </w:rPr>
      </w:pPr>
    </w:p>
    <w:p w14:paraId="709ECCE5" w14:textId="17275D10" w:rsidR="004D126B" w:rsidRPr="00CA703E" w:rsidRDefault="004D126B" w:rsidP="004D126B">
      <w:pPr>
        <w:rPr>
          <w:rFonts w:asciiTheme="majorHAnsi" w:hAnsiTheme="majorHAnsi"/>
        </w:rPr>
      </w:pPr>
    </w:p>
    <w:p w14:paraId="5C29E9A1" w14:textId="4EF4B5E1" w:rsidR="004D126B" w:rsidRPr="00CA703E" w:rsidRDefault="004D126B" w:rsidP="004D126B">
      <w:pPr>
        <w:rPr>
          <w:rFonts w:asciiTheme="majorHAnsi" w:hAnsiTheme="majorHAnsi"/>
        </w:rPr>
      </w:pPr>
    </w:p>
    <w:p w14:paraId="71087062" w14:textId="310B47F9" w:rsidR="004D126B" w:rsidRPr="00CA703E" w:rsidRDefault="004D126B" w:rsidP="004D126B">
      <w:pPr>
        <w:pStyle w:val="Titel"/>
      </w:pPr>
      <w:bookmarkStart w:id="279" w:name="_Toc529882032"/>
      <w:bookmarkStart w:id="280" w:name="_Toc220498453"/>
      <w:bookmarkStart w:id="281" w:name="_Toc220498752"/>
      <w:bookmarkStart w:id="282" w:name="_Toc220498883"/>
      <w:bookmarkStart w:id="283" w:name="_Toc236920899"/>
      <w:r w:rsidRPr="00CA703E">
        <w:t>Anhang</w:t>
      </w:r>
      <w:bookmarkEnd w:id="279"/>
      <w:bookmarkEnd w:id="280"/>
      <w:bookmarkEnd w:id="281"/>
      <w:bookmarkEnd w:id="282"/>
      <w:bookmarkEnd w:id="283"/>
    </w:p>
    <w:p w14:paraId="59EFD050" w14:textId="77777777" w:rsidR="004D126B" w:rsidRPr="00CA703E" w:rsidRDefault="004D126B" w:rsidP="000D4A48">
      <w:pPr>
        <w:pStyle w:val="berschrift1"/>
      </w:pPr>
      <w:bookmarkStart w:id="284" w:name="_Toc529454774"/>
      <w:bookmarkStart w:id="285" w:name="_Toc220498454"/>
      <w:bookmarkStart w:id="286" w:name="_Toc220498753"/>
      <w:bookmarkStart w:id="287" w:name="_Toc220498884"/>
      <w:bookmarkStart w:id="288" w:name="_Toc220502776"/>
      <w:bookmarkStart w:id="289" w:name="_Toc220503921"/>
      <w:bookmarkStart w:id="290" w:name="_Toc220509892"/>
      <w:bookmarkStart w:id="291" w:name="_Toc220586837"/>
      <w:bookmarkStart w:id="292" w:name="_Toc220594440"/>
      <w:bookmarkStart w:id="293" w:name="_Toc236920900"/>
      <w:bookmarkStart w:id="294" w:name="anhang"/>
      <w:r w:rsidRPr="00CA703E">
        <w:t>Projektjournal</w:t>
      </w:r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</w:p>
    <w:p w14:paraId="6017615B" w14:textId="77777777" w:rsidR="004D126B" w:rsidRPr="00CA703E" w:rsidRDefault="004D126B" w:rsidP="00BC2529">
      <w:pPr>
        <w:pStyle w:val="berschrift2"/>
      </w:pPr>
      <w:bookmarkStart w:id="295" w:name="_Toc529454775"/>
      <w:bookmarkStart w:id="296" w:name="_Toc220498455"/>
      <w:bookmarkStart w:id="297" w:name="_Toc220498754"/>
      <w:bookmarkStart w:id="298" w:name="_Toc220498885"/>
      <w:bookmarkStart w:id="299" w:name="_Toc220502777"/>
      <w:bookmarkStart w:id="300" w:name="_Toc220503922"/>
      <w:bookmarkStart w:id="301" w:name="_Toc220509893"/>
      <w:bookmarkStart w:id="302" w:name="_Toc220586838"/>
      <w:bookmarkStart w:id="303" w:name="_Toc220594441"/>
      <w:bookmarkStart w:id="304" w:name="_Toc236920901"/>
      <w:r w:rsidRPr="00CA703E">
        <w:t xml:space="preserve">Gesprächsprotokoll vom xx. Monat </w:t>
      </w:r>
      <w:proofErr w:type="spellStart"/>
      <w:r w:rsidRPr="00CA703E">
        <w:t>yyyy</w:t>
      </w:r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proofErr w:type="spellEnd"/>
    </w:p>
    <w:p w14:paraId="7BFEC728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782B4755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Teilnehmer: </w:t>
      </w:r>
      <w:r w:rsidRPr="00CA703E">
        <w:rPr>
          <w:sz w:val="20"/>
          <w:szCs w:val="20"/>
        </w:rPr>
        <w:tab/>
      </w:r>
      <w:r w:rsidRPr="00CA703E">
        <w:rPr>
          <w:sz w:val="20"/>
          <w:szCs w:val="20"/>
        </w:rPr>
        <w:tab/>
        <w:t>&lt;Vorname Name&gt;, &lt;Vorname Name&gt;</w:t>
      </w:r>
    </w:p>
    <w:p w14:paraId="2F5C872F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Datum, Zeit, Ort: </w:t>
      </w:r>
      <w:r w:rsidRPr="00CA703E">
        <w:rPr>
          <w:sz w:val="20"/>
          <w:szCs w:val="20"/>
        </w:rPr>
        <w:tab/>
        <w:t>&lt;Date&gt;, &lt;Time&gt;, &lt;Place&gt;</w:t>
      </w:r>
    </w:p>
    <w:p w14:paraId="0BBAE0EE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B53CF8C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b/>
          <w:sz w:val="20"/>
          <w:szCs w:val="20"/>
        </w:rPr>
        <w:t>Besprechungsnotizen</w:t>
      </w:r>
      <w:r w:rsidRPr="00CA703E">
        <w:rPr>
          <w:sz w:val="20"/>
          <w:szCs w:val="20"/>
        </w:rPr>
        <w:t>:</w:t>
      </w:r>
    </w:p>
    <w:p w14:paraId="794DF377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3E82129E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1F1110F1" w14:textId="77777777" w:rsidR="004D126B" w:rsidRPr="00CA703E" w:rsidRDefault="004D126B" w:rsidP="004D126B">
      <w:pPr>
        <w:pStyle w:val="Lauftext"/>
        <w:rPr>
          <w:b/>
          <w:sz w:val="20"/>
          <w:szCs w:val="20"/>
        </w:rPr>
      </w:pPr>
      <w:r w:rsidRPr="00CA703E">
        <w:rPr>
          <w:b/>
          <w:sz w:val="20"/>
          <w:szCs w:val="20"/>
        </w:rPr>
        <w:t xml:space="preserve">Getroffene Entscheidungen: </w:t>
      </w:r>
    </w:p>
    <w:p w14:paraId="6CC3A359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285E7735" w14:textId="77777777" w:rsidR="004D126B" w:rsidRPr="00CA703E" w:rsidRDefault="004D126B" w:rsidP="004D126B">
      <w:pPr>
        <w:spacing w:after="160" w:line="259" w:lineRule="auto"/>
        <w:rPr>
          <w:rFonts w:asciiTheme="majorHAnsi" w:eastAsiaTheme="majorEastAsia" w:hAnsiTheme="majorHAnsi" w:cstheme="majorBidi"/>
          <w:b/>
          <w:color w:val="404040" w:themeColor="text1" w:themeTint="BF"/>
        </w:rPr>
      </w:pPr>
      <w:r w:rsidRPr="00CA703E">
        <w:rPr>
          <w:rFonts w:asciiTheme="majorHAnsi" w:hAnsiTheme="majorHAnsi"/>
        </w:rPr>
        <w:br w:type="page"/>
      </w:r>
    </w:p>
    <w:p w14:paraId="4962F0F1" w14:textId="77777777" w:rsidR="004D126B" w:rsidRPr="00CA703E" w:rsidRDefault="004D126B" w:rsidP="00BC2529">
      <w:pPr>
        <w:pStyle w:val="berschrift2"/>
      </w:pPr>
      <w:bookmarkStart w:id="305" w:name="_Toc529454776"/>
      <w:bookmarkStart w:id="306" w:name="_Toc220498456"/>
      <w:bookmarkStart w:id="307" w:name="_Toc220498755"/>
      <w:bookmarkStart w:id="308" w:name="_Toc220498886"/>
      <w:bookmarkStart w:id="309" w:name="_Toc220502778"/>
      <w:bookmarkStart w:id="310" w:name="_Toc220503923"/>
      <w:bookmarkStart w:id="311" w:name="_Toc220509894"/>
      <w:bookmarkStart w:id="312" w:name="_Toc220586839"/>
      <w:bookmarkStart w:id="313" w:name="_Toc220594442"/>
      <w:bookmarkStart w:id="314" w:name="_Toc236920902"/>
      <w:r w:rsidRPr="00CA703E">
        <w:lastRenderedPageBreak/>
        <w:t>Erster Expertenbesuch</w:t>
      </w:r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</w:p>
    <w:p w14:paraId="73C23985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7D2599B3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Teilnehmer: </w:t>
      </w:r>
      <w:r w:rsidRPr="00CA703E">
        <w:rPr>
          <w:sz w:val="20"/>
          <w:szCs w:val="20"/>
        </w:rPr>
        <w:tab/>
      </w:r>
      <w:r w:rsidRPr="00CA703E">
        <w:rPr>
          <w:sz w:val="20"/>
          <w:szCs w:val="20"/>
        </w:rPr>
        <w:tab/>
        <w:t>&lt;Vorname Name&gt;, &lt;Vorname Name&gt;</w:t>
      </w:r>
    </w:p>
    <w:p w14:paraId="268667EF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Datum, Zeit, Ort: </w:t>
      </w:r>
      <w:r w:rsidRPr="00CA703E">
        <w:rPr>
          <w:sz w:val="20"/>
          <w:szCs w:val="20"/>
        </w:rPr>
        <w:tab/>
        <w:t>&lt;Date&gt;, &lt;Time&gt;, &lt;Place&gt;</w:t>
      </w:r>
    </w:p>
    <w:p w14:paraId="0D4DF1B3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023E2A83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b/>
          <w:sz w:val="20"/>
          <w:szCs w:val="20"/>
        </w:rPr>
        <w:t>Besprechungsnotizen</w:t>
      </w:r>
      <w:r w:rsidRPr="00CA703E">
        <w:rPr>
          <w:sz w:val="20"/>
          <w:szCs w:val="20"/>
        </w:rPr>
        <w:t>:</w:t>
      </w:r>
    </w:p>
    <w:p w14:paraId="25F185D6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3DA81698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7477AA5E" w14:textId="77777777" w:rsidR="004D126B" w:rsidRPr="00CA703E" w:rsidRDefault="004D126B" w:rsidP="004D126B">
      <w:pPr>
        <w:pStyle w:val="Lauftext"/>
        <w:rPr>
          <w:b/>
          <w:sz w:val="20"/>
          <w:szCs w:val="20"/>
        </w:rPr>
      </w:pPr>
      <w:r w:rsidRPr="00CA703E">
        <w:rPr>
          <w:b/>
          <w:sz w:val="20"/>
          <w:szCs w:val="20"/>
        </w:rPr>
        <w:t xml:space="preserve">Getroffene Entscheidungen: </w:t>
      </w:r>
    </w:p>
    <w:p w14:paraId="2DCFE098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1AE7F838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502A3D61" w14:textId="77777777" w:rsidR="004D126B" w:rsidRPr="00CA703E" w:rsidRDefault="004D126B" w:rsidP="00BC2529">
      <w:pPr>
        <w:pStyle w:val="berschrift2"/>
      </w:pPr>
      <w:bookmarkStart w:id="315" w:name="_Toc529454777"/>
      <w:bookmarkStart w:id="316" w:name="_Toc220498457"/>
      <w:bookmarkStart w:id="317" w:name="_Toc220498756"/>
      <w:bookmarkStart w:id="318" w:name="_Toc220498887"/>
      <w:bookmarkStart w:id="319" w:name="_Toc220502779"/>
      <w:bookmarkStart w:id="320" w:name="_Toc220503924"/>
      <w:bookmarkStart w:id="321" w:name="_Toc220509895"/>
      <w:bookmarkStart w:id="322" w:name="_Toc220586840"/>
      <w:bookmarkStart w:id="323" w:name="_Toc220594443"/>
      <w:bookmarkStart w:id="324" w:name="_Toc236920903"/>
      <w:r w:rsidRPr="00CA703E">
        <w:t>Zweiter Expertenbesuch</w:t>
      </w:r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</w:p>
    <w:p w14:paraId="7F81A58D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2BB900F8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Teilnehmer: </w:t>
      </w:r>
      <w:r w:rsidRPr="00CA703E">
        <w:rPr>
          <w:sz w:val="20"/>
          <w:szCs w:val="20"/>
        </w:rPr>
        <w:tab/>
      </w:r>
      <w:r w:rsidRPr="00CA703E">
        <w:rPr>
          <w:sz w:val="20"/>
          <w:szCs w:val="20"/>
        </w:rPr>
        <w:tab/>
        <w:t>&lt;Vorname Name&gt;, &lt;Vorname Name&gt;</w:t>
      </w:r>
    </w:p>
    <w:p w14:paraId="7366EF8D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 xml:space="preserve">Datum, Zeit, Ort: </w:t>
      </w:r>
      <w:r w:rsidRPr="00CA703E">
        <w:rPr>
          <w:sz w:val="20"/>
          <w:szCs w:val="20"/>
        </w:rPr>
        <w:tab/>
        <w:t>&lt;Date&gt;, &lt;Time&gt;, &lt;Place&gt;</w:t>
      </w:r>
    </w:p>
    <w:p w14:paraId="4F00DCAC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6F1E946A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b/>
          <w:sz w:val="20"/>
          <w:szCs w:val="20"/>
        </w:rPr>
        <w:t>Besprechungsnotizen</w:t>
      </w:r>
      <w:r w:rsidRPr="00CA703E">
        <w:rPr>
          <w:sz w:val="20"/>
          <w:szCs w:val="20"/>
        </w:rPr>
        <w:t>:</w:t>
      </w:r>
    </w:p>
    <w:p w14:paraId="03308FDC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790BAD61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500766DD" w14:textId="77777777" w:rsidR="004D126B" w:rsidRPr="00CA703E" w:rsidRDefault="004D126B" w:rsidP="004D126B">
      <w:pPr>
        <w:pStyle w:val="Lauftext"/>
        <w:rPr>
          <w:b/>
          <w:sz w:val="20"/>
          <w:szCs w:val="20"/>
        </w:rPr>
      </w:pPr>
      <w:r w:rsidRPr="00CA703E">
        <w:rPr>
          <w:b/>
          <w:sz w:val="20"/>
          <w:szCs w:val="20"/>
        </w:rPr>
        <w:t xml:space="preserve">Getroffene Entscheidungen: </w:t>
      </w:r>
    </w:p>
    <w:p w14:paraId="47020A2C" w14:textId="77777777" w:rsidR="004D126B" w:rsidRPr="00CA703E" w:rsidRDefault="004D126B" w:rsidP="004D126B">
      <w:pPr>
        <w:pStyle w:val="Lauftext"/>
        <w:rPr>
          <w:sz w:val="20"/>
          <w:szCs w:val="20"/>
        </w:rPr>
      </w:pPr>
      <w:proofErr w:type="spellStart"/>
      <w:r w:rsidRPr="00CA703E">
        <w:rPr>
          <w:sz w:val="20"/>
          <w:szCs w:val="20"/>
        </w:rPr>
        <w:t>Lorem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ipsum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sit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amet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consectetuer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adipiscing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elit</w:t>
      </w:r>
      <w:proofErr w:type="spellEnd"/>
      <w:r w:rsidRPr="00CA703E">
        <w:rPr>
          <w:sz w:val="20"/>
          <w:szCs w:val="20"/>
        </w:rPr>
        <w:t xml:space="preserve">. Aenean commodo </w:t>
      </w:r>
      <w:proofErr w:type="spellStart"/>
      <w:r w:rsidRPr="00CA703E">
        <w:rPr>
          <w:sz w:val="20"/>
          <w:szCs w:val="20"/>
        </w:rPr>
        <w:t>ligula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dolor</w:t>
      </w:r>
      <w:proofErr w:type="spellEnd"/>
      <w:r w:rsidRPr="00CA703E">
        <w:rPr>
          <w:sz w:val="20"/>
          <w:szCs w:val="20"/>
        </w:rPr>
        <w:t xml:space="preserve">. Aenean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. Cum </w:t>
      </w:r>
      <w:proofErr w:type="spellStart"/>
      <w:r w:rsidRPr="00CA703E">
        <w:rPr>
          <w:sz w:val="20"/>
          <w:szCs w:val="20"/>
        </w:rPr>
        <w:t>sociis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natoque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penatibus</w:t>
      </w:r>
      <w:proofErr w:type="spellEnd"/>
      <w:r w:rsidRPr="00CA703E">
        <w:rPr>
          <w:sz w:val="20"/>
          <w:szCs w:val="20"/>
        </w:rPr>
        <w:t xml:space="preserve"> et </w:t>
      </w:r>
      <w:proofErr w:type="spellStart"/>
      <w:r w:rsidRPr="00CA703E">
        <w:rPr>
          <w:sz w:val="20"/>
          <w:szCs w:val="20"/>
        </w:rPr>
        <w:t>magnis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parturient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montes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nascetur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ridiculus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mus</w:t>
      </w:r>
      <w:proofErr w:type="spellEnd"/>
      <w:r w:rsidRPr="00CA703E">
        <w:rPr>
          <w:sz w:val="20"/>
          <w:szCs w:val="20"/>
        </w:rPr>
        <w:t xml:space="preserve">. Donec quam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ultricies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pellentesque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sem</w:t>
      </w:r>
      <w:proofErr w:type="spellEnd"/>
      <w:r w:rsidRPr="00CA703E">
        <w:rPr>
          <w:sz w:val="20"/>
          <w:szCs w:val="20"/>
        </w:rPr>
        <w:t xml:space="preserve">. Nulla </w:t>
      </w:r>
      <w:proofErr w:type="spellStart"/>
      <w:r w:rsidRPr="00CA703E">
        <w:rPr>
          <w:sz w:val="20"/>
          <w:szCs w:val="20"/>
        </w:rPr>
        <w:t>consequat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massa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quis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. Donec pede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fringilla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vel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aliquet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nec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vulputate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eget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arcu</w:t>
      </w:r>
      <w:proofErr w:type="spellEnd"/>
      <w:r w:rsidRPr="00CA703E">
        <w:rPr>
          <w:sz w:val="20"/>
          <w:szCs w:val="20"/>
        </w:rPr>
        <w:t xml:space="preserve">. In </w:t>
      </w:r>
      <w:proofErr w:type="spellStart"/>
      <w:r w:rsidRPr="00CA703E">
        <w:rPr>
          <w:sz w:val="20"/>
          <w:szCs w:val="20"/>
        </w:rPr>
        <w:t>enim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rhoncus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ut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imperdiet</w:t>
      </w:r>
      <w:proofErr w:type="spellEnd"/>
      <w:r w:rsidRPr="00CA703E">
        <w:rPr>
          <w:sz w:val="20"/>
          <w:szCs w:val="20"/>
        </w:rPr>
        <w:t xml:space="preserve"> a, </w:t>
      </w:r>
      <w:proofErr w:type="spellStart"/>
      <w:r w:rsidRPr="00CA703E">
        <w:rPr>
          <w:sz w:val="20"/>
          <w:szCs w:val="20"/>
        </w:rPr>
        <w:t>venenatis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vitae</w:t>
      </w:r>
      <w:proofErr w:type="spellEnd"/>
      <w:r w:rsidRPr="00CA703E">
        <w:rPr>
          <w:sz w:val="20"/>
          <w:szCs w:val="20"/>
        </w:rPr>
        <w:t xml:space="preserve">, </w:t>
      </w:r>
      <w:proofErr w:type="spellStart"/>
      <w:r w:rsidRPr="00CA703E">
        <w:rPr>
          <w:sz w:val="20"/>
          <w:szCs w:val="20"/>
        </w:rPr>
        <w:t>justo</w:t>
      </w:r>
      <w:proofErr w:type="spellEnd"/>
      <w:r w:rsidRPr="00CA703E">
        <w:rPr>
          <w:sz w:val="20"/>
          <w:szCs w:val="20"/>
        </w:rPr>
        <w:t xml:space="preserve">. </w:t>
      </w:r>
      <w:proofErr w:type="spellStart"/>
      <w:r w:rsidRPr="00CA703E">
        <w:rPr>
          <w:sz w:val="20"/>
          <w:szCs w:val="20"/>
        </w:rPr>
        <w:t>Nullam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dictum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felis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eu</w:t>
      </w:r>
      <w:proofErr w:type="spellEnd"/>
      <w:r w:rsidRPr="00CA703E">
        <w:rPr>
          <w:sz w:val="20"/>
          <w:szCs w:val="20"/>
        </w:rPr>
        <w:t xml:space="preserve"> pede </w:t>
      </w:r>
      <w:proofErr w:type="spellStart"/>
      <w:r w:rsidRPr="00CA703E">
        <w:rPr>
          <w:sz w:val="20"/>
          <w:szCs w:val="20"/>
        </w:rPr>
        <w:t>mollis</w:t>
      </w:r>
      <w:proofErr w:type="spellEnd"/>
      <w:r w:rsidRPr="00CA703E">
        <w:rPr>
          <w:sz w:val="20"/>
          <w:szCs w:val="20"/>
        </w:rPr>
        <w:t xml:space="preserve"> </w:t>
      </w:r>
      <w:proofErr w:type="spellStart"/>
      <w:r w:rsidRPr="00CA703E">
        <w:rPr>
          <w:sz w:val="20"/>
          <w:szCs w:val="20"/>
        </w:rPr>
        <w:t>pretium</w:t>
      </w:r>
      <w:proofErr w:type="spellEnd"/>
      <w:r w:rsidRPr="00CA703E">
        <w:rPr>
          <w:sz w:val="20"/>
          <w:szCs w:val="20"/>
        </w:rPr>
        <w:t>.</w:t>
      </w:r>
    </w:p>
    <w:p w14:paraId="18454D73" w14:textId="3A952AB8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7949CC7" w14:textId="6B4F4027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5A5D0B68" w14:textId="3E8B7CB5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83C0320" w14:textId="01508E2A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A6A82D4" w14:textId="3329C0E1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22E35EF6" w14:textId="77777777" w:rsidR="004D126B" w:rsidRPr="00CA703E" w:rsidRDefault="004D126B" w:rsidP="000D4A48">
      <w:pPr>
        <w:pStyle w:val="berschrift1"/>
      </w:pPr>
      <w:bookmarkStart w:id="325" w:name="_Toc529454778"/>
      <w:bookmarkStart w:id="326" w:name="_Toc220498458"/>
      <w:bookmarkStart w:id="327" w:name="_Toc220498757"/>
      <w:bookmarkStart w:id="328" w:name="_Toc220498888"/>
      <w:bookmarkStart w:id="329" w:name="_Toc220502780"/>
      <w:bookmarkStart w:id="330" w:name="_Toc220503925"/>
      <w:bookmarkStart w:id="331" w:name="_Toc220509896"/>
      <w:bookmarkStart w:id="332" w:name="_Toc220586841"/>
      <w:bookmarkStart w:id="333" w:name="_Toc220594444"/>
      <w:bookmarkStart w:id="334" w:name="_Toc236920904"/>
      <w:r w:rsidRPr="00CA703E">
        <w:lastRenderedPageBreak/>
        <w:t>Code</w:t>
      </w:r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</w:p>
    <w:p w14:paraId="63D9501D" w14:textId="6B44C6E4" w:rsidR="004D126B" w:rsidRPr="00CA703E" w:rsidRDefault="00DF6DC7" w:rsidP="004D126B">
      <w:pPr>
        <w:rPr>
          <w:rFonts w:asciiTheme="majorHAnsi" w:eastAsiaTheme="majorEastAsia" w:hAnsiTheme="majorHAnsi" w:cstheme="majorBidi"/>
          <w:spacing w:val="-10"/>
          <w:kern w:val="28"/>
        </w:rPr>
      </w:pPr>
      <w:r w:rsidRPr="00CA703E">
        <w:rPr>
          <w:rFonts w:asciiTheme="majorHAnsi" w:eastAsiaTheme="majorEastAsia" w:hAnsiTheme="majorHAnsi" w:cstheme="majorBidi"/>
          <w:spacing w:val="-10"/>
          <w:kern w:val="28"/>
        </w:rPr>
        <w:t xml:space="preserve">TODO: </w:t>
      </w:r>
    </w:p>
    <w:p w14:paraId="5F75E910" w14:textId="497AE83F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B2CA623" w14:textId="4AEE39BF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302A3499" w14:textId="5E308DBF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7BAD31F" w14:textId="254213F8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7304E469" w14:textId="1DBB8FC0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3F86791D" w14:textId="24E12880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6CDB7D9B" w14:textId="3B6E8B9C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1AEEB385" w14:textId="5269B29B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3BF5D47A" w14:textId="60E522F0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517A2A20" w14:textId="56AEFEC4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127089AF" w14:textId="025EC84F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93727FD" w14:textId="2405CB9D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D610113" w14:textId="5D72DF39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1AEA8170" w14:textId="31745AE3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57CF8EF4" w14:textId="50AC1456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7494FE15" w14:textId="12E4597A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5D495BE2" w14:textId="6256E0A4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39F4D0DD" w14:textId="7FFD8D97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3D2DDBDB" w14:textId="23584018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0B9FA2E7" w14:textId="063924A7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593FDF00" w14:textId="025AF605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769CCA52" w14:textId="780AA7F2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4BD9DEEE" w14:textId="004A3F95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6CAD4ECC" w14:textId="1D0A86B8" w:rsidR="004D126B" w:rsidRPr="00CA703E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37DEF418" w14:textId="4A1920BE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4109FD47" w14:textId="33B22E1A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559F706A" w14:textId="56B630D8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267CBF50" w14:textId="5BBB6B64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4013C68D" w14:textId="4FB30C7B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22F2B16A" w14:textId="2F2B0518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206F3D91" w14:textId="4025352C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6E75B1EC" w14:textId="12898F08" w:rsidR="006F68B1" w:rsidRPr="00CA703E" w:rsidRDefault="006F68B1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p w14:paraId="7422D8B1" w14:textId="77DFEF4A" w:rsidR="006F68B1" w:rsidRPr="00CA703E" w:rsidRDefault="00B74669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  <w:r w:rsidRPr="00CA703E">
        <w:rPr>
          <w:rFonts w:asciiTheme="majorHAnsi" w:eastAsiaTheme="majorEastAsia" w:hAnsiTheme="majorHAnsi" w:cstheme="majorBidi"/>
          <w:b/>
          <w:spacing w:val="-10"/>
          <w:kern w:val="28"/>
        </w:rPr>
        <w:br w:type="page"/>
      </w:r>
    </w:p>
    <w:p w14:paraId="18D2F98B" w14:textId="77777777" w:rsidR="004D126B" w:rsidRPr="00CA703E" w:rsidRDefault="004D126B" w:rsidP="000D4A48">
      <w:pPr>
        <w:pStyle w:val="berschrift1"/>
      </w:pPr>
      <w:bookmarkStart w:id="335" w:name="_Toc529454781"/>
      <w:bookmarkStart w:id="336" w:name="_Toc220498461"/>
      <w:bookmarkStart w:id="337" w:name="_Toc220498760"/>
      <w:bookmarkStart w:id="338" w:name="_Toc220498891"/>
      <w:bookmarkStart w:id="339" w:name="_Toc220502783"/>
      <w:bookmarkStart w:id="340" w:name="_Toc220503928"/>
      <w:bookmarkStart w:id="341" w:name="_Toc220509899"/>
      <w:bookmarkStart w:id="342" w:name="_Toc220586844"/>
      <w:bookmarkStart w:id="343" w:name="_Toc220594447"/>
      <w:bookmarkStart w:id="344" w:name="_Toc236920905"/>
      <w:r w:rsidRPr="00CA703E">
        <w:lastRenderedPageBreak/>
        <w:t>Zusätzliche Manuals, Skripts und weiteres</w:t>
      </w:r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</w:p>
    <w:p w14:paraId="70BC0C08" w14:textId="77777777" w:rsidR="004D126B" w:rsidRPr="00CA703E" w:rsidRDefault="004D126B" w:rsidP="00BC2529">
      <w:pPr>
        <w:pStyle w:val="berschrift2"/>
      </w:pPr>
      <w:bookmarkStart w:id="345" w:name="_Toc529454782"/>
      <w:bookmarkStart w:id="346" w:name="_Toc220498462"/>
      <w:bookmarkStart w:id="347" w:name="_Toc220498761"/>
      <w:bookmarkStart w:id="348" w:name="_Toc220498892"/>
      <w:bookmarkStart w:id="349" w:name="_Toc220502784"/>
      <w:bookmarkStart w:id="350" w:name="_Toc220503929"/>
      <w:bookmarkStart w:id="351" w:name="_Toc220509900"/>
      <w:bookmarkStart w:id="352" w:name="_Toc220586845"/>
      <w:bookmarkStart w:id="353" w:name="_Toc220594448"/>
      <w:bookmarkStart w:id="354" w:name="_Toc236920906"/>
      <w:r w:rsidRPr="00CA703E">
        <w:t>Handbuch A</w:t>
      </w:r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</w:p>
    <w:p w14:paraId="79267422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&lt;Code&gt;</w:t>
      </w:r>
    </w:p>
    <w:p w14:paraId="5342257A" w14:textId="77777777" w:rsidR="004D126B" w:rsidRPr="00CA703E" w:rsidRDefault="004D126B" w:rsidP="004D126B">
      <w:pPr>
        <w:pStyle w:val="Lauftext"/>
        <w:rPr>
          <w:sz w:val="20"/>
          <w:szCs w:val="20"/>
        </w:rPr>
      </w:pPr>
    </w:p>
    <w:p w14:paraId="2BA48D2B" w14:textId="77777777" w:rsidR="004D126B" w:rsidRPr="00CA703E" w:rsidRDefault="004D126B" w:rsidP="00BC2529">
      <w:pPr>
        <w:pStyle w:val="berschrift2"/>
      </w:pPr>
      <w:bookmarkStart w:id="355" w:name="_Toc529454783"/>
      <w:bookmarkStart w:id="356" w:name="_Toc220498463"/>
      <w:bookmarkStart w:id="357" w:name="_Toc220498762"/>
      <w:bookmarkStart w:id="358" w:name="_Toc220498893"/>
      <w:bookmarkStart w:id="359" w:name="_Toc220502785"/>
      <w:bookmarkStart w:id="360" w:name="_Toc220503930"/>
      <w:bookmarkStart w:id="361" w:name="_Toc220509901"/>
      <w:bookmarkStart w:id="362" w:name="_Toc220586846"/>
      <w:bookmarkStart w:id="363" w:name="_Toc220594449"/>
      <w:bookmarkStart w:id="364" w:name="_Toc236920907"/>
      <w:r w:rsidRPr="00CA703E">
        <w:t>Skript B</w:t>
      </w:r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</w:p>
    <w:p w14:paraId="62C867E9" w14:textId="77777777" w:rsidR="004D126B" w:rsidRPr="00CA703E" w:rsidRDefault="004D126B" w:rsidP="004D126B">
      <w:pPr>
        <w:pStyle w:val="Lauftext"/>
        <w:rPr>
          <w:sz w:val="20"/>
          <w:szCs w:val="20"/>
        </w:rPr>
      </w:pPr>
      <w:r w:rsidRPr="00CA703E">
        <w:rPr>
          <w:sz w:val="20"/>
          <w:szCs w:val="20"/>
        </w:rPr>
        <w:t>&lt;Code&gt;</w:t>
      </w:r>
    </w:p>
    <w:bookmarkEnd w:id="294"/>
    <w:p w14:paraId="6ADF2FC5" w14:textId="77777777" w:rsidR="004D126B" w:rsidRPr="006558CB" w:rsidRDefault="004D126B" w:rsidP="004D126B">
      <w:pPr>
        <w:rPr>
          <w:rFonts w:asciiTheme="majorHAnsi" w:eastAsiaTheme="majorEastAsia" w:hAnsiTheme="majorHAnsi" w:cstheme="majorBidi"/>
          <w:b/>
          <w:spacing w:val="-10"/>
          <w:kern w:val="28"/>
        </w:rPr>
      </w:pPr>
    </w:p>
    <w:sectPr w:rsidR="004D126B" w:rsidRPr="006558CB" w:rsidSect="00116DD6">
      <w:headerReference w:type="default" r:id="rId13"/>
      <w:footerReference w:type="default" r:id="rId14"/>
      <w:pgSz w:w="11906" w:h="16838" w:code="9"/>
      <w:pgMar w:top="2835" w:right="1701" w:bottom="1134" w:left="1247" w:header="1560" w:footer="7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DE0B" w14:textId="77777777" w:rsidR="005C633E" w:rsidRPr="00CA703E" w:rsidRDefault="005C633E" w:rsidP="00F91D37">
      <w:pPr>
        <w:spacing w:line="240" w:lineRule="auto"/>
      </w:pPr>
      <w:r w:rsidRPr="00CA703E">
        <w:separator/>
      </w:r>
    </w:p>
  </w:endnote>
  <w:endnote w:type="continuationSeparator" w:id="0">
    <w:p w14:paraId="3E5D77A6" w14:textId="77777777" w:rsidR="005C633E" w:rsidRPr="00CA703E" w:rsidRDefault="005C633E" w:rsidP="00F91D37">
      <w:pPr>
        <w:spacing w:line="240" w:lineRule="auto"/>
      </w:pPr>
      <w:r w:rsidRPr="00CA703E">
        <w:continuationSeparator/>
      </w:r>
    </w:p>
  </w:endnote>
  <w:endnote w:type="continuationNotice" w:id="1">
    <w:p w14:paraId="50C053B6" w14:textId="77777777" w:rsidR="005C633E" w:rsidRPr="00CA703E" w:rsidRDefault="005C633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E5113B-AC5A-46A7-A5BB-D4E5BE457EDF}"/>
  </w:font>
  <w:font w:name="Object Sans">
    <w:altName w:val="Calibri"/>
    <w:charset w:val="00"/>
    <w:family w:val="auto"/>
    <w:pitch w:val="variable"/>
    <w:sig w:usb0="00000207" w:usb1="00000000" w:usb2="00000000" w:usb3="00000000" w:csb0="00000097" w:csb1="00000000"/>
  </w:font>
  <w:font w:name="HelveticaNeueLT Com 55 Roman">
    <w:altName w:val="Arial"/>
    <w:charset w:val="4D"/>
    <w:family w:val="swiss"/>
    <w:pitch w:val="variable"/>
    <w:sig w:usb0="8000000F" w:usb1="10002042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nionPro-Regular">
    <w:altName w:val="Cambria Math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2" w:fontKey="{3BCBC0F3-AC13-499D-88DE-3E3B32B87DCB}"/>
    <w:embedBold r:id="rId3" w:fontKey="{0C4F17E5-336D-4879-9A2B-72D9DF93DE88}"/>
  </w:font>
  <w:font w:name="NeusaNextStd-Light">
    <w:altName w:val="Cambria"/>
    <w:panose1 w:val="00000000000000000000"/>
    <w:charset w:val="00"/>
    <w:family w:val="roman"/>
    <w:notTrueType/>
    <w:pitch w:val="default"/>
  </w:font>
  <w:font w:name="Formata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ormata-Medium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778C" w14:textId="77777777" w:rsidR="00CC222F" w:rsidRPr="00CA703E" w:rsidRDefault="00CC222F" w:rsidP="00CC222F">
    <w:pPr>
      <w:pStyle w:val="Fuzeile"/>
    </w:pP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63373" behindDoc="0" locked="0" layoutInCell="1" allowOverlap="1" wp14:anchorId="7E62F8B1" wp14:editId="35EB9F67">
              <wp:simplePos x="0" y="0"/>
              <wp:positionH relativeFrom="column">
                <wp:posOffset>1370330</wp:posOffset>
              </wp:positionH>
              <wp:positionV relativeFrom="paragraph">
                <wp:posOffset>43815</wp:posOffset>
              </wp:positionV>
              <wp:extent cx="5353050" cy="446258"/>
              <wp:effectExtent l="0" t="0" r="0" b="11430"/>
              <wp:wrapNone/>
              <wp:docPr id="1069402701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44625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75CE51" w14:textId="77777777" w:rsidR="00CC222F" w:rsidRPr="00CA703E" w:rsidRDefault="00CC222F" w:rsidP="00CC222F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twofold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academy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ag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|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Thurgauerstrasse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54 | 8050 Zürich | </w:t>
                          </w:r>
                          <w:hyperlink r:id="rId1" w:history="1">
                            <w:r w:rsidRPr="00CA703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hi@twofold.swiss</w:t>
                            </w:r>
                          </w:hyperlink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|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twofold.swiss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62F8B1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07.9pt;margin-top:3.45pt;width:421.5pt;height:35.15pt;z-index:2516633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" filled="f" stroked="f" strokeweight=".5pt">
              <v:textbox inset="0,0,0,0">
                <w:txbxContent>
                  <w:p w14:paraId="7675CE51" w14:textId="77777777" w:rsidR="00CC222F" w:rsidRPr="00CA703E" w:rsidRDefault="00CC222F" w:rsidP="00CC222F">
                    <w:pPr>
                      <w:rPr>
                        <w:sz w:val="16"/>
                        <w:szCs w:val="16"/>
                      </w:rPr>
                    </w:pPr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twofold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academy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ag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|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Thurgauerstrasse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54 | 8050 Zürich | </w:t>
                    </w:r>
                    <w:hyperlink r:id="rId2" w:history="1">
                      <w:r w:rsidRPr="00CA703E">
                        <w:rPr>
                          <w:rStyle w:val="Hyperlink"/>
                          <w:sz w:val="16"/>
                          <w:szCs w:val="16"/>
                        </w:rPr>
                        <w:t>hi@twofold.swiss</w:t>
                      </w:r>
                    </w:hyperlink>
                    <w:r w:rsidRPr="00CA703E">
                      <w:rPr>
                        <w:sz w:val="16"/>
                        <w:szCs w:val="16"/>
                      </w:rPr>
                      <w:t xml:space="preserve"> |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twofold.swiss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64397" behindDoc="0" locked="1" layoutInCell="1" allowOverlap="0" wp14:anchorId="2B4F0B0F" wp14:editId="126813B9">
              <wp:simplePos x="0" y="0"/>
              <wp:positionH relativeFrom="page">
                <wp:posOffset>352425</wp:posOffset>
              </wp:positionH>
              <wp:positionV relativeFrom="page">
                <wp:posOffset>10163175</wp:posOffset>
              </wp:positionV>
              <wp:extent cx="1257300" cy="626110"/>
              <wp:effectExtent l="0" t="0" r="0" b="0"/>
              <wp:wrapNone/>
              <wp:docPr id="1199569296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626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F07D17" w14:textId="77777777" w:rsidR="00CC222F" w:rsidRPr="00CA703E" w:rsidRDefault="00CC222F" w:rsidP="00CC222F">
                          <w:pPr>
                            <w:pStyle w:val="Seitenzahlen"/>
                            <w:jc w:val="left"/>
                          </w:pPr>
                          <w:r w:rsidRPr="00CA703E">
                            <w:t xml:space="preserve">Seite </w:t>
                          </w:r>
                          <w:r w:rsidRPr="00CA703E">
                            <w:fldChar w:fldCharType="begin"/>
                          </w:r>
                          <w:r w:rsidRPr="00CA703E">
                            <w:instrText>PAGE   \* MERGEFORMAT</w:instrText>
                          </w:r>
                          <w:r w:rsidRPr="00CA703E">
                            <w:fldChar w:fldCharType="separate"/>
                          </w:r>
                          <w:r w:rsidRPr="00CA703E">
                            <w:t>5</w:t>
                          </w:r>
                          <w:r w:rsidRPr="00CA703E">
                            <w:fldChar w:fldCharType="end"/>
                          </w:r>
                          <w:r w:rsidRPr="00CA703E">
                            <w:t xml:space="preserve"> | </w:t>
                          </w:r>
                          <w:fldSimple w:instr="NUMPAGES   \* MERGEFORMAT">
                            <w:r w:rsidRPr="00CA703E">
                              <w:t>8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432000" tIns="0" rIns="0" bIns="4716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4F0B0F" id="Textfeld 3" o:spid="_x0000_s1029" type="#_x0000_t202" style="position:absolute;margin-left:27.75pt;margin-top:800.25pt;width:99pt;height:49.3pt;z-index:25166439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" o:allowoverlap="f" filled="f" stroked="f" strokeweight=".5pt">
              <v:textbox inset="12mm,0,0,13.1mm">
                <w:txbxContent>
                  <w:p w14:paraId="5CF07D17" w14:textId="77777777" w:rsidR="00CC222F" w:rsidRPr="00CA703E" w:rsidRDefault="00CC222F" w:rsidP="00CC222F">
                    <w:pPr>
                      <w:pStyle w:val="Seitenzahlen"/>
                      <w:jc w:val="left"/>
                    </w:pPr>
                    <w:r w:rsidRPr="00CA703E">
                      <w:t xml:space="preserve">Seite </w:t>
                    </w:r>
                    <w:r w:rsidRPr="00CA703E">
                      <w:fldChar w:fldCharType="begin"/>
                    </w:r>
                    <w:r w:rsidRPr="00CA703E">
                      <w:instrText>PAGE   \* MERGEFORMAT</w:instrText>
                    </w:r>
                    <w:r w:rsidRPr="00CA703E">
                      <w:fldChar w:fldCharType="separate"/>
                    </w:r>
                    <w:r w:rsidRPr="00CA703E">
                      <w:t>5</w:t>
                    </w:r>
                    <w:r w:rsidRPr="00CA703E">
                      <w:fldChar w:fldCharType="end"/>
                    </w:r>
                    <w:r w:rsidRPr="00CA703E">
                      <w:t xml:space="preserve"> | </w:t>
                    </w:r>
                    <w:fldSimple w:instr="NUMPAGES   \* MERGEFORMAT">
                      <w:r w:rsidRPr="00CA703E">
                        <w:t>8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E7B7F" w14:textId="1812A366" w:rsidR="00D25548" w:rsidRPr="00CA703E" w:rsidRDefault="0025534A" w:rsidP="00F04BE3">
    <w:pPr>
      <w:pStyle w:val="Fuzeile"/>
    </w:pP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58252" behindDoc="0" locked="0" layoutInCell="1" allowOverlap="1" wp14:anchorId="5686B930" wp14:editId="251AB7FE">
              <wp:simplePos x="0" y="0"/>
              <wp:positionH relativeFrom="column">
                <wp:posOffset>4645309</wp:posOffset>
              </wp:positionH>
              <wp:positionV relativeFrom="paragraph">
                <wp:posOffset>0</wp:posOffset>
              </wp:positionV>
              <wp:extent cx="5353050" cy="446258"/>
              <wp:effectExtent l="0" t="0" r="0" b="11430"/>
              <wp:wrapNone/>
              <wp:docPr id="207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44625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F66059" w14:textId="77777777" w:rsidR="00B745B6" w:rsidRPr="00CA703E" w:rsidRDefault="00B745B6" w:rsidP="00B745B6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twofold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academy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ag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|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Thurgauerstrasse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54 | 8050 Zürich | </w:t>
                          </w:r>
                          <w:hyperlink r:id="rId1" w:history="1">
                            <w:r w:rsidRPr="00CA703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hi@twofold.swiss</w:t>
                            </w:r>
                          </w:hyperlink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|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twofold.swiss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86B930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365.75pt;margin-top:0;width:421.5pt;height:35.1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" filled="f" stroked="f" strokeweight=".5pt">
              <v:textbox inset="0,0,0,0">
                <w:txbxContent>
                  <w:p w14:paraId="34F66059" w14:textId="77777777" w:rsidR="00B745B6" w:rsidRPr="00CA703E" w:rsidRDefault="00B745B6" w:rsidP="00B745B6">
                    <w:pPr>
                      <w:rPr>
                        <w:sz w:val="16"/>
                        <w:szCs w:val="16"/>
                      </w:rPr>
                    </w:pPr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twofold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academy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ag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|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Thurgauerstrasse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54 | 8050 Zürich | </w:t>
                    </w:r>
                    <w:hyperlink r:id="rId2" w:history="1">
                      <w:r w:rsidRPr="00CA703E">
                        <w:rPr>
                          <w:rStyle w:val="Hyperlink"/>
                          <w:sz w:val="16"/>
                          <w:szCs w:val="16"/>
                        </w:rPr>
                        <w:t>hi@twofold.swiss</w:t>
                      </w:r>
                    </w:hyperlink>
                    <w:r w:rsidRPr="00CA703E">
                      <w:rPr>
                        <w:sz w:val="16"/>
                        <w:szCs w:val="16"/>
                      </w:rPr>
                      <w:t xml:space="preserve"> |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twofold.swiss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B745B6"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58253" behindDoc="0" locked="1" layoutInCell="1" allowOverlap="0" wp14:anchorId="582FB788" wp14:editId="5D684F81">
              <wp:simplePos x="0" y="0"/>
              <wp:positionH relativeFrom="page">
                <wp:posOffset>370840</wp:posOffset>
              </wp:positionH>
              <wp:positionV relativeFrom="page">
                <wp:posOffset>6987540</wp:posOffset>
              </wp:positionV>
              <wp:extent cx="1257300" cy="626110"/>
              <wp:effectExtent l="0" t="0" r="0" b="0"/>
              <wp:wrapNone/>
              <wp:docPr id="208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626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ADAF38C" w14:textId="77777777" w:rsidR="00B745B6" w:rsidRPr="00CA703E" w:rsidRDefault="00B745B6" w:rsidP="00B745B6">
                          <w:pPr>
                            <w:pStyle w:val="Seitenzahlen"/>
                            <w:jc w:val="left"/>
                          </w:pPr>
                          <w:r w:rsidRPr="00CA703E">
                            <w:t xml:space="preserve">Seite </w:t>
                          </w:r>
                          <w:r w:rsidRPr="00CA703E">
                            <w:fldChar w:fldCharType="begin"/>
                          </w:r>
                          <w:r w:rsidRPr="00CA703E">
                            <w:instrText>PAGE   \* MERGEFORMAT</w:instrText>
                          </w:r>
                          <w:r w:rsidRPr="00CA703E">
                            <w:fldChar w:fldCharType="separate"/>
                          </w:r>
                          <w:r w:rsidRPr="00CA703E">
                            <w:t>5</w:t>
                          </w:r>
                          <w:r w:rsidRPr="00CA703E">
                            <w:fldChar w:fldCharType="end"/>
                          </w:r>
                          <w:r w:rsidRPr="00CA703E">
                            <w:t xml:space="preserve"> | </w:t>
                          </w:r>
                          <w:fldSimple w:instr="NUMPAGES   \* MERGEFORMAT">
                            <w:r w:rsidRPr="00CA703E">
                              <w:t>8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432000" tIns="0" rIns="0" bIns="4716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82FB788" id="_x0000_s1032" type="#_x0000_t202" style="position:absolute;margin-left:29.2pt;margin-top:550.2pt;width:99pt;height:49.3pt;z-index:2516582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" o:allowoverlap="f" filled="f" stroked="f" strokeweight=".5pt">
              <v:textbox inset="12mm,0,0,13.1mm">
                <w:txbxContent>
                  <w:p w14:paraId="6ADAF38C" w14:textId="77777777" w:rsidR="00B745B6" w:rsidRPr="00CA703E" w:rsidRDefault="00B745B6" w:rsidP="00B745B6">
                    <w:pPr>
                      <w:pStyle w:val="Seitenzahlen"/>
                      <w:jc w:val="left"/>
                    </w:pPr>
                    <w:r w:rsidRPr="00CA703E">
                      <w:t xml:space="preserve">Seite </w:t>
                    </w:r>
                    <w:r w:rsidRPr="00CA703E">
                      <w:fldChar w:fldCharType="begin"/>
                    </w:r>
                    <w:r w:rsidRPr="00CA703E">
                      <w:instrText>PAGE   \* MERGEFORMAT</w:instrText>
                    </w:r>
                    <w:r w:rsidRPr="00CA703E">
                      <w:fldChar w:fldCharType="separate"/>
                    </w:r>
                    <w:r w:rsidRPr="00CA703E">
                      <w:t>5</w:t>
                    </w:r>
                    <w:r w:rsidRPr="00CA703E">
                      <w:fldChar w:fldCharType="end"/>
                    </w:r>
                    <w:r w:rsidRPr="00CA703E">
                      <w:t xml:space="preserve"> | </w:t>
                    </w:r>
                    <w:fldSimple w:instr="NUMPAGES   \* MERGEFORMAT">
                      <w:r w:rsidRPr="00CA703E">
                        <w:t>8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D25548"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58244" behindDoc="0" locked="1" layoutInCell="1" allowOverlap="0" wp14:anchorId="6E11E748" wp14:editId="2C1B75B4">
              <wp:simplePos x="0" y="0"/>
              <wp:positionH relativeFrom="page">
                <wp:posOffset>352425</wp:posOffset>
              </wp:positionH>
              <wp:positionV relativeFrom="page">
                <wp:posOffset>10163175</wp:posOffset>
              </wp:positionV>
              <wp:extent cx="1257300" cy="626110"/>
              <wp:effectExtent l="0" t="0" r="0" b="0"/>
              <wp:wrapNone/>
              <wp:docPr id="10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626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F17EE9" w14:textId="77777777" w:rsidR="00D25548" w:rsidRPr="00CA703E" w:rsidRDefault="00D25548" w:rsidP="006A3F5B">
                          <w:pPr>
                            <w:pStyle w:val="Seitenzahlen"/>
                            <w:jc w:val="left"/>
                          </w:pPr>
                          <w:r w:rsidRPr="00CA703E">
                            <w:t xml:space="preserve">Seite </w:t>
                          </w:r>
                          <w:r w:rsidRPr="00CA703E">
                            <w:fldChar w:fldCharType="begin"/>
                          </w:r>
                          <w:r w:rsidRPr="00CA703E">
                            <w:instrText>PAGE   \* MERGEFORMAT</w:instrText>
                          </w:r>
                          <w:r w:rsidRPr="00CA703E">
                            <w:fldChar w:fldCharType="separate"/>
                          </w:r>
                          <w:r w:rsidRPr="00CA703E">
                            <w:t>5</w:t>
                          </w:r>
                          <w:r w:rsidRPr="00CA703E">
                            <w:fldChar w:fldCharType="end"/>
                          </w:r>
                          <w:r w:rsidRPr="00CA703E">
                            <w:t xml:space="preserve"> | </w:t>
                          </w:r>
                          <w:fldSimple w:instr="NUMPAGES   \* MERGEFORMAT">
                            <w:r w:rsidRPr="00CA703E">
                              <w:t>8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432000" tIns="0" rIns="0" bIns="4716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11E748" id="_x0000_s1033" type="#_x0000_t202" style="position:absolute;margin-left:27.75pt;margin-top:800.25pt;width:99pt;height:49.3pt;z-index:2516582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" o:allowoverlap="f" filled="f" stroked="f" strokeweight=".5pt">
              <v:textbox inset="12mm,0,0,13.1mm">
                <w:txbxContent>
                  <w:p w14:paraId="11F17EE9" w14:textId="77777777" w:rsidR="00D25548" w:rsidRPr="00CA703E" w:rsidRDefault="00D25548" w:rsidP="006A3F5B">
                    <w:pPr>
                      <w:pStyle w:val="Seitenzahlen"/>
                      <w:jc w:val="left"/>
                    </w:pPr>
                    <w:r w:rsidRPr="00CA703E">
                      <w:t xml:space="preserve">Seite </w:t>
                    </w:r>
                    <w:r w:rsidRPr="00CA703E">
                      <w:fldChar w:fldCharType="begin"/>
                    </w:r>
                    <w:r w:rsidRPr="00CA703E">
                      <w:instrText>PAGE   \* MERGEFORMAT</w:instrText>
                    </w:r>
                    <w:r w:rsidRPr="00CA703E">
                      <w:fldChar w:fldCharType="separate"/>
                    </w:r>
                    <w:r w:rsidRPr="00CA703E">
                      <w:t>5</w:t>
                    </w:r>
                    <w:r w:rsidRPr="00CA703E">
                      <w:fldChar w:fldCharType="end"/>
                    </w:r>
                    <w:r w:rsidRPr="00CA703E">
                      <w:t xml:space="preserve"> | </w:t>
                    </w:r>
                    <w:fldSimple w:instr="NUMPAGES   \* MERGEFORMAT">
                      <w:r w:rsidRPr="00CA703E">
                        <w:t>8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CBE55" w14:textId="23CD5A6C" w:rsidR="00D25548" w:rsidRPr="00CA703E" w:rsidRDefault="00D25548" w:rsidP="00F04BE3">
    <w:pPr>
      <w:pStyle w:val="Fuzeile"/>
    </w:pP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016E7A1B" wp14:editId="0AE1492D">
              <wp:simplePos x="0" y="0"/>
              <wp:positionH relativeFrom="column">
                <wp:posOffset>1370330</wp:posOffset>
              </wp:positionH>
              <wp:positionV relativeFrom="paragraph">
                <wp:posOffset>43815</wp:posOffset>
              </wp:positionV>
              <wp:extent cx="5353050" cy="446258"/>
              <wp:effectExtent l="0" t="0" r="0" b="11430"/>
              <wp:wrapNone/>
              <wp:docPr id="13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53050" cy="44625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78D2ED" w14:textId="77777777" w:rsidR="00D25548" w:rsidRPr="00CA703E" w:rsidRDefault="00D25548">
                          <w:pPr>
                            <w:rPr>
                              <w:sz w:val="16"/>
                              <w:szCs w:val="16"/>
                            </w:rPr>
                          </w:pP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twofold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academy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ag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|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Thurgauerstrasse</w:t>
                          </w:r>
                          <w:proofErr w:type="spellEnd"/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54 | 8050 Zürich | </w:t>
                          </w:r>
                          <w:hyperlink r:id="rId1" w:history="1">
                            <w:r w:rsidRPr="00CA703E">
                              <w:rPr>
                                <w:rStyle w:val="Hyperlink"/>
                                <w:sz w:val="16"/>
                                <w:szCs w:val="16"/>
                              </w:rPr>
                              <w:t>hi@twofold.swiss</w:t>
                            </w:r>
                          </w:hyperlink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| </w:t>
                          </w:r>
                          <w:proofErr w:type="spellStart"/>
                          <w:r w:rsidRPr="00CA703E">
                            <w:rPr>
                              <w:sz w:val="16"/>
                              <w:szCs w:val="16"/>
                            </w:rPr>
                            <w:t>twofold.swiss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6E7A1B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107.9pt;margin-top:3.45pt;width:421.5pt;height:35.1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" filled="f" stroked="f" strokeweight=".5pt">
              <v:textbox inset="0,0,0,0">
                <w:txbxContent>
                  <w:p w14:paraId="0E78D2ED" w14:textId="77777777" w:rsidR="00D25548" w:rsidRPr="00CA703E" w:rsidRDefault="00D25548">
                    <w:pPr>
                      <w:rPr>
                        <w:sz w:val="16"/>
                        <w:szCs w:val="16"/>
                      </w:rPr>
                    </w:pPr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twofold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academy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ag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|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Thurgauerstrasse</w:t>
                    </w:r>
                    <w:proofErr w:type="spellEnd"/>
                    <w:r w:rsidRPr="00CA703E">
                      <w:rPr>
                        <w:sz w:val="16"/>
                        <w:szCs w:val="16"/>
                      </w:rPr>
                      <w:t xml:space="preserve"> 54 | 8050 Zürich | </w:t>
                    </w:r>
                    <w:hyperlink r:id="rId2" w:history="1">
                      <w:r w:rsidRPr="00CA703E">
                        <w:rPr>
                          <w:rStyle w:val="Hyperlink"/>
                          <w:sz w:val="16"/>
                          <w:szCs w:val="16"/>
                        </w:rPr>
                        <w:t>hi@twofold.swiss</w:t>
                      </w:r>
                    </w:hyperlink>
                    <w:r w:rsidRPr="00CA703E">
                      <w:rPr>
                        <w:sz w:val="16"/>
                        <w:szCs w:val="16"/>
                      </w:rPr>
                      <w:t xml:space="preserve"> | </w:t>
                    </w:r>
                    <w:proofErr w:type="spellStart"/>
                    <w:r w:rsidRPr="00CA703E">
                      <w:rPr>
                        <w:sz w:val="16"/>
                        <w:szCs w:val="16"/>
                      </w:rPr>
                      <w:t>twofold.swiss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58246" behindDoc="0" locked="1" layoutInCell="1" allowOverlap="0" wp14:anchorId="219657DC" wp14:editId="7FC0F9BE">
              <wp:simplePos x="0" y="0"/>
              <wp:positionH relativeFrom="page">
                <wp:posOffset>352425</wp:posOffset>
              </wp:positionH>
              <wp:positionV relativeFrom="page">
                <wp:posOffset>10163175</wp:posOffset>
              </wp:positionV>
              <wp:extent cx="1257300" cy="626110"/>
              <wp:effectExtent l="0" t="0" r="0" b="0"/>
              <wp:wrapNone/>
              <wp:docPr id="14" name="Textfeld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57300" cy="6261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C30A0C" w14:textId="77777777" w:rsidR="00D25548" w:rsidRPr="00CA703E" w:rsidRDefault="00D25548" w:rsidP="006A3F5B">
                          <w:pPr>
                            <w:pStyle w:val="Seitenzahlen"/>
                            <w:jc w:val="left"/>
                          </w:pPr>
                          <w:r w:rsidRPr="00CA703E">
                            <w:t xml:space="preserve">Seite </w:t>
                          </w:r>
                          <w:r w:rsidRPr="00CA703E">
                            <w:fldChar w:fldCharType="begin"/>
                          </w:r>
                          <w:r w:rsidRPr="00CA703E">
                            <w:instrText>PAGE   \* MERGEFORMAT</w:instrText>
                          </w:r>
                          <w:r w:rsidRPr="00CA703E">
                            <w:fldChar w:fldCharType="separate"/>
                          </w:r>
                          <w:r w:rsidRPr="00CA703E">
                            <w:t>5</w:t>
                          </w:r>
                          <w:r w:rsidRPr="00CA703E">
                            <w:fldChar w:fldCharType="end"/>
                          </w:r>
                          <w:r w:rsidRPr="00CA703E">
                            <w:t xml:space="preserve"> | </w:t>
                          </w:r>
                          <w:fldSimple w:instr="NUMPAGES   \* MERGEFORMAT">
                            <w:r w:rsidRPr="00CA703E">
                              <w:t>8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432000" tIns="0" rIns="0" bIns="47160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19657DC" id="_x0000_s1036" type="#_x0000_t202" style="position:absolute;margin-left:27.75pt;margin-top:800.25pt;width:99pt;height:49.3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" o:allowoverlap="f" filled="f" stroked="f" strokeweight=".5pt">
              <v:textbox inset="12mm,0,0,13.1mm">
                <w:txbxContent>
                  <w:p w14:paraId="62C30A0C" w14:textId="77777777" w:rsidR="00D25548" w:rsidRPr="00CA703E" w:rsidRDefault="00D25548" w:rsidP="006A3F5B">
                    <w:pPr>
                      <w:pStyle w:val="Seitenzahlen"/>
                      <w:jc w:val="left"/>
                    </w:pPr>
                    <w:r w:rsidRPr="00CA703E">
                      <w:t xml:space="preserve">Seite </w:t>
                    </w:r>
                    <w:r w:rsidRPr="00CA703E">
                      <w:fldChar w:fldCharType="begin"/>
                    </w:r>
                    <w:r w:rsidRPr="00CA703E">
                      <w:instrText>PAGE   \* MERGEFORMAT</w:instrText>
                    </w:r>
                    <w:r w:rsidRPr="00CA703E">
                      <w:fldChar w:fldCharType="separate"/>
                    </w:r>
                    <w:r w:rsidRPr="00CA703E">
                      <w:t>5</w:t>
                    </w:r>
                    <w:r w:rsidRPr="00CA703E">
                      <w:fldChar w:fldCharType="end"/>
                    </w:r>
                    <w:r w:rsidRPr="00CA703E">
                      <w:t xml:space="preserve"> | </w:t>
                    </w:r>
                    <w:fldSimple w:instr="NUMPAGES   \* MERGEFORMAT">
                      <w:r w:rsidRPr="00CA703E">
                        <w:t>8</w:t>
                      </w:r>
                    </w:fldSimple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AD644" w14:textId="77777777" w:rsidR="005C633E" w:rsidRPr="00CA703E" w:rsidRDefault="005C633E" w:rsidP="00F91D37">
      <w:pPr>
        <w:spacing w:line="240" w:lineRule="auto"/>
      </w:pPr>
      <w:r w:rsidRPr="00CA703E">
        <w:separator/>
      </w:r>
    </w:p>
  </w:footnote>
  <w:footnote w:type="continuationSeparator" w:id="0">
    <w:p w14:paraId="30715137" w14:textId="77777777" w:rsidR="005C633E" w:rsidRPr="00CA703E" w:rsidRDefault="005C633E" w:rsidP="00F91D37">
      <w:pPr>
        <w:spacing w:line="240" w:lineRule="auto"/>
      </w:pPr>
      <w:r w:rsidRPr="00CA703E">
        <w:continuationSeparator/>
      </w:r>
    </w:p>
  </w:footnote>
  <w:footnote w:type="continuationNotice" w:id="1">
    <w:p w14:paraId="3497D75E" w14:textId="77777777" w:rsidR="005C633E" w:rsidRPr="00CA703E" w:rsidRDefault="005C633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BB2A" w14:textId="77777777" w:rsidR="00CC222F" w:rsidRPr="00CA703E" w:rsidRDefault="00CC222F" w:rsidP="00CC222F">
    <w:pPr>
      <w:rPr>
        <w:sz w:val="16"/>
        <w:szCs w:val="16"/>
      </w:rPr>
    </w:pP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61325" behindDoc="0" locked="0" layoutInCell="1" allowOverlap="1" wp14:anchorId="0BB1F468" wp14:editId="44F9F6F6">
              <wp:simplePos x="0" y="0"/>
              <wp:positionH relativeFrom="column">
                <wp:posOffset>2703830</wp:posOffset>
              </wp:positionH>
              <wp:positionV relativeFrom="paragraph">
                <wp:posOffset>-9525</wp:posOffset>
              </wp:positionV>
              <wp:extent cx="3248025" cy="445770"/>
              <wp:effectExtent l="0" t="0" r="9525" b="11430"/>
              <wp:wrapNone/>
              <wp:docPr id="2124729110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8025" cy="445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BDC651" w14:textId="2AF5C8AD" w:rsidR="00CC222F" w:rsidRPr="00CA703E" w:rsidRDefault="00CC222F" w:rsidP="00CC222F">
                          <w:pPr>
                            <w:tabs>
                              <w:tab w:val="right" w:pos="5103"/>
                            </w:tabs>
                            <w:rPr>
                              <w:sz w:val="16"/>
                              <w:szCs w:val="16"/>
                            </w:rPr>
                          </w:pP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Druckdatum: </w:t>
                          </w:r>
                          <w:r w:rsidR="00B32498">
                            <w:rPr>
                              <w:sz w:val="16"/>
                              <w:szCs w:val="16"/>
                            </w:rPr>
                            <w:t>05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>.</w:t>
                          </w:r>
                          <w:r w:rsidR="00B32498">
                            <w:rPr>
                              <w:sz w:val="16"/>
                              <w:szCs w:val="16"/>
                            </w:rPr>
                            <w:t>10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.2026 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ab/>
                            <w:t xml:space="preserve">Autor: </w:t>
                          </w:r>
                          <w:r w:rsidR="00B32498">
                            <w:rPr>
                              <w:sz w:val="16"/>
                              <w:szCs w:val="16"/>
                            </w:rPr>
                            <w:t>Nikola Manojlovic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B1F468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12.9pt;margin-top:-.75pt;width:255.75pt;height:35.1pt;z-index:25166132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" filled="f" stroked="f" strokeweight=".5pt">
              <v:textbox inset="0,0,0,0">
                <w:txbxContent>
                  <w:p w14:paraId="00BDC651" w14:textId="2AF5C8AD" w:rsidR="00CC222F" w:rsidRPr="00CA703E" w:rsidRDefault="00CC222F" w:rsidP="00CC222F">
                    <w:pPr>
                      <w:tabs>
                        <w:tab w:val="right" w:pos="5103"/>
                      </w:tabs>
                      <w:rPr>
                        <w:sz w:val="16"/>
                        <w:szCs w:val="16"/>
                      </w:rPr>
                    </w:pPr>
                    <w:r w:rsidRPr="00CA703E">
                      <w:rPr>
                        <w:sz w:val="16"/>
                        <w:szCs w:val="16"/>
                      </w:rPr>
                      <w:t xml:space="preserve">Druckdatum: </w:t>
                    </w:r>
                    <w:r w:rsidR="00B32498">
                      <w:rPr>
                        <w:sz w:val="16"/>
                        <w:szCs w:val="16"/>
                      </w:rPr>
                      <w:t>05</w:t>
                    </w:r>
                    <w:r w:rsidRPr="00CA703E">
                      <w:rPr>
                        <w:sz w:val="16"/>
                        <w:szCs w:val="16"/>
                      </w:rPr>
                      <w:t>.</w:t>
                    </w:r>
                    <w:r w:rsidR="00B32498">
                      <w:rPr>
                        <w:sz w:val="16"/>
                        <w:szCs w:val="16"/>
                      </w:rPr>
                      <w:t>10</w:t>
                    </w:r>
                    <w:r w:rsidRPr="00CA703E">
                      <w:rPr>
                        <w:sz w:val="16"/>
                        <w:szCs w:val="16"/>
                      </w:rPr>
                      <w:t xml:space="preserve">.2026 </w:t>
                    </w:r>
                    <w:r w:rsidRPr="00CA703E">
                      <w:rPr>
                        <w:sz w:val="16"/>
                        <w:szCs w:val="16"/>
                      </w:rPr>
                      <w:tab/>
                      <w:t xml:space="preserve">Autor: </w:t>
                    </w:r>
                    <w:r w:rsidR="00B32498">
                      <w:rPr>
                        <w:sz w:val="16"/>
                        <w:szCs w:val="16"/>
                      </w:rPr>
                      <w:t>Nikola Manojlovic</w:t>
                    </w:r>
                  </w:p>
                </w:txbxContent>
              </v:textbox>
            </v:shape>
          </w:pict>
        </mc:Fallback>
      </mc:AlternateContent>
    </w:r>
    <w:r w:rsidRPr="00CA703E">
      <w:rPr>
        <w:lang w:eastAsia="de-CH"/>
      </w:rPr>
      <w:drawing>
        <wp:anchor distT="0" distB="0" distL="114300" distR="114300" simplePos="0" relativeHeight="251660301" behindDoc="0" locked="0" layoutInCell="1" allowOverlap="1" wp14:anchorId="44840DE7" wp14:editId="19162080">
          <wp:simplePos x="0" y="0"/>
          <wp:positionH relativeFrom="margin">
            <wp:posOffset>-68580</wp:posOffset>
          </wp:positionH>
          <wp:positionV relativeFrom="paragraph">
            <wp:posOffset>-457200</wp:posOffset>
          </wp:positionV>
          <wp:extent cx="685800" cy="685800"/>
          <wp:effectExtent l="0" t="0" r="0" b="0"/>
          <wp:wrapSquare wrapText="bothSides"/>
          <wp:docPr id="305095255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A703E">
      <w:tab/>
    </w:r>
    <w:r w:rsidRPr="00CA703E">
      <w:tab/>
    </w:r>
  </w:p>
  <w:p w14:paraId="3553206C" w14:textId="3D5F0133" w:rsidR="005C6148" w:rsidRPr="00CA703E" w:rsidRDefault="005C6148" w:rsidP="00CC222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6A38" w14:textId="2CC55D7D" w:rsidR="00B745B6" w:rsidRPr="00CA703E" w:rsidRDefault="001F2916" w:rsidP="00D220C5">
    <w:pPr>
      <w:rPr>
        <w:sz w:val="16"/>
        <w:szCs w:val="16"/>
      </w:rPr>
    </w:pPr>
    <w:r w:rsidRPr="00CA703E">
      <w:rPr>
        <w:lang w:eastAsia="de-CH"/>
      </w:rPr>
      <w:drawing>
        <wp:anchor distT="0" distB="0" distL="114300" distR="114300" simplePos="0" relativeHeight="251658250" behindDoc="0" locked="0" layoutInCell="1" allowOverlap="1" wp14:anchorId="172EB76E" wp14:editId="45C127C8">
          <wp:simplePos x="0" y="0"/>
          <wp:positionH relativeFrom="margin">
            <wp:posOffset>23495</wp:posOffset>
          </wp:positionH>
          <wp:positionV relativeFrom="paragraph">
            <wp:posOffset>-240665</wp:posOffset>
          </wp:positionV>
          <wp:extent cx="685800" cy="685800"/>
          <wp:effectExtent l="0" t="0" r="0" b="0"/>
          <wp:wrapSquare wrapText="bothSides"/>
          <wp:docPr id="1187584270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58251" behindDoc="0" locked="0" layoutInCell="1" allowOverlap="1" wp14:anchorId="29D3B625" wp14:editId="283649FD">
              <wp:simplePos x="0" y="0"/>
              <wp:positionH relativeFrom="column">
                <wp:posOffset>5912485</wp:posOffset>
              </wp:positionH>
              <wp:positionV relativeFrom="paragraph">
                <wp:posOffset>211768</wp:posOffset>
              </wp:positionV>
              <wp:extent cx="3302000" cy="445770"/>
              <wp:effectExtent l="0" t="0" r="12700" b="11430"/>
              <wp:wrapNone/>
              <wp:docPr id="204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02000" cy="445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B7718F" w14:textId="5CB0520C" w:rsidR="00B745B6" w:rsidRPr="00CA703E" w:rsidRDefault="00B745B6" w:rsidP="00E25610">
                          <w:pPr>
                            <w:tabs>
                              <w:tab w:val="right" w:pos="5103"/>
                            </w:tabs>
                            <w:rPr>
                              <w:sz w:val="16"/>
                              <w:szCs w:val="16"/>
                            </w:rPr>
                          </w:pP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Druckdatum: </w:t>
                          </w:r>
                          <w:r w:rsidR="00A068B6" w:rsidRPr="00CA703E">
                            <w:rPr>
                              <w:sz w:val="16"/>
                              <w:szCs w:val="16"/>
                            </w:rPr>
                            <w:t>10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>.</w:t>
                          </w:r>
                          <w:r w:rsidR="00A068B6" w:rsidRPr="00CA703E">
                            <w:rPr>
                              <w:sz w:val="16"/>
                              <w:szCs w:val="16"/>
                            </w:rPr>
                            <w:t>04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>.</w:t>
                          </w:r>
                          <w:r w:rsidR="00A068B6" w:rsidRPr="00CA703E">
                            <w:rPr>
                              <w:sz w:val="16"/>
                              <w:szCs w:val="16"/>
                            </w:rPr>
                            <w:t>2026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ab/>
                            <w:t xml:space="preserve">Autor: </w:t>
                          </w:r>
                          <w:r w:rsidR="00955B98" w:rsidRPr="00CA703E">
                            <w:rPr>
                              <w:sz w:val="16"/>
                              <w:szCs w:val="16"/>
                            </w:rPr>
                            <w:t>{</w:t>
                          </w:r>
                          <w:r w:rsidR="00D41B15" w:rsidRPr="00CA703E">
                            <w:rPr>
                              <w:sz w:val="16"/>
                              <w:szCs w:val="16"/>
                            </w:rPr>
                            <w:t>NAME</w:t>
                          </w:r>
                          <w:r w:rsidR="00955B98" w:rsidRPr="00CA703E">
                            <w:rPr>
                              <w:sz w:val="16"/>
                              <w:szCs w:val="16"/>
                            </w:rPr>
                            <w:t>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D3B625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465.55pt;margin-top:16.65pt;width:260pt;height:35.1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" filled="f" stroked="f" strokeweight=".5pt">
              <v:textbox inset="0,0,0,0">
                <w:txbxContent>
                  <w:p w14:paraId="6CB7718F" w14:textId="5CB0520C" w:rsidR="00B745B6" w:rsidRPr="00CA703E" w:rsidRDefault="00B745B6" w:rsidP="00E25610">
                    <w:pPr>
                      <w:tabs>
                        <w:tab w:val="right" w:pos="5103"/>
                      </w:tabs>
                      <w:rPr>
                        <w:sz w:val="16"/>
                        <w:szCs w:val="16"/>
                      </w:rPr>
                    </w:pPr>
                    <w:r w:rsidRPr="00CA703E">
                      <w:rPr>
                        <w:sz w:val="16"/>
                        <w:szCs w:val="16"/>
                      </w:rPr>
                      <w:t xml:space="preserve">Druckdatum: </w:t>
                    </w:r>
                    <w:r w:rsidR="00A068B6" w:rsidRPr="00CA703E">
                      <w:rPr>
                        <w:sz w:val="16"/>
                        <w:szCs w:val="16"/>
                      </w:rPr>
                      <w:t>10</w:t>
                    </w:r>
                    <w:r w:rsidRPr="00CA703E">
                      <w:rPr>
                        <w:sz w:val="16"/>
                        <w:szCs w:val="16"/>
                      </w:rPr>
                      <w:t>.</w:t>
                    </w:r>
                    <w:r w:rsidR="00A068B6" w:rsidRPr="00CA703E">
                      <w:rPr>
                        <w:sz w:val="16"/>
                        <w:szCs w:val="16"/>
                      </w:rPr>
                      <w:t>04</w:t>
                    </w:r>
                    <w:r w:rsidRPr="00CA703E">
                      <w:rPr>
                        <w:sz w:val="16"/>
                        <w:szCs w:val="16"/>
                      </w:rPr>
                      <w:t>.</w:t>
                    </w:r>
                    <w:r w:rsidR="00A068B6" w:rsidRPr="00CA703E">
                      <w:rPr>
                        <w:sz w:val="16"/>
                        <w:szCs w:val="16"/>
                      </w:rPr>
                      <w:t>2026</w:t>
                    </w:r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r w:rsidRPr="00CA703E">
                      <w:rPr>
                        <w:sz w:val="16"/>
                        <w:szCs w:val="16"/>
                      </w:rPr>
                      <w:tab/>
                      <w:t xml:space="preserve">Autor: </w:t>
                    </w:r>
                    <w:r w:rsidR="00955B98" w:rsidRPr="00CA703E">
                      <w:rPr>
                        <w:sz w:val="16"/>
                        <w:szCs w:val="16"/>
                      </w:rPr>
                      <w:t>{</w:t>
                    </w:r>
                    <w:r w:rsidR="00D41B15" w:rsidRPr="00CA703E">
                      <w:rPr>
                        <w:sz w:val="16"/>
                        <w:szCs w:val="16"/>
                      </w:rPr>
                      <w:t>NAME</w:t>
                    </w:r>
                    <w:r w:rsidR="00955B98" w:rsidRPr="00CA703E">
                      <w:rPr>
                        <w:sz w:val="16"/>
                        <w:szCs w:val="16"/>
                      </w:rPr>
                      <w:t>}</w:t>
                    </w:r>
                  </w:p>
                </w:txbxContent>
              </v:textbox>
            </v:shape>
          </w:pict>
        </mc:Fallback>
      </mc:AlternateContent>
    </w:r>
    <w:r w:rsidR="00B745B6" w:rsidRPr="00CA703E">
      <w:tab/>
    </w:r>
    <w:r w:rsidR="00B745B6" w:rsidRPr="00CA703E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CD58D" w14:textId="45F56B02" w:rsidR="00B745B6" w:rsidRPr="00CA703E" w:rsidRDefault="00B745B6" w:rsidP="00B745B6">
    <w:pPr>
      <w:rPr>
        <w:sz w:val="16"/>
        <w:szCs w:val="16"/>
      </w:rPr>
    </w:pPr>
    <w:r w:rsidRPr="00CA703E">
      <w:rPr>
        <w:lang w:eastAsia="de-CH"/>
      </w:rPr>
      <mc:AlternateContent>
        <mc:Choice Requires="wps">
          <w:drawing>
            <wp:anchor distT="0" distB="0" distL="114300" distR="114300" simplePos="0" relativeHeight="251658249" behindDoc="0" locked="0" layoutInCell="1" allowOverlap="1" wp14:anchorId="60096DF8" wp14:editId="598046A0">
              <wp:simplePos x="0" y="0"/>
              <wp:positionH relativeFrom="column">
                <wp:posOffset>2703830</wp:posOffset>
              </wp:positionH>
              <wp:positionV relativeFrom="paragraph">
                <wp:posOffset>-9525</wp:posOffset>
              </wp:positionV>
              <wp:extent cx="3248025" cy="445770"/>
              <wp:effectExtent l="0" t="0" r="9525" b="11430"/>
              <wp:wrapNone/>
              <wp:docPr id="25" name="Textfel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48025" cy="445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E1880B" w14:textId="53AD473B" w:rsidR="00B745B6" w:rsidRPr="00CA703E" w:rsidRDefault="00B745B6" w:rsidP="00B745B6">
                          <w:pPr>
                            <w:tabs>
                              <w:tab w:val="right" w:pos="5103"/>
                            </w:tabs>
                            <w:rPr>
                              <w:sz w:val="16"/>
                              <w:szCs w:val="16"/>
                            </w:rPr>
                          </w:pP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Druckdatum: </w:t>
                          </w:r>
                          <w:r w:rsidR="00A068B6" w:rsidRPr="00CA703E">
                            <w:rPr>
                              <w:sz w:val="16"/>
                              <w:szCs w:val="16"/>
                            </w:rPr>
                            <w:t>10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>.</w:t>
                          </w:r>
                          <w:r w:rsidR="00A068B6" w:rsidRPr="00CA703E">
                            <w:rPr>
                              <w:sz w:val="16"/>
                              <w:szCs w:val="16"/>
                            </w:rPr>
                            <w:t>0</w:t>
                          </w:r>
                          <w:r w:rsidR="00A80BBE" w:rsidRPr="00CA703E">
                            <w:rPr>
                              <w:sz w:val="16"/>
                              <w:szCs w:val="16"/>
                            </w:rPr>
                            <w:t>2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>.</w:t>
                          </w:r>
                          <w:r w:rsidR="00A068B6" w:rsidRPr="00CA703E">
                            <w:rPr>
                              <w:sz w:val="16"/>
                              <w:szCs w:val="16"/>
                            </w:rPr>
                            <w:t>2026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 w:rsidRPr="00CA703E">
                            <w:rPr>
                              <w:sz w:val="16"/>
                              <w:szCs w:val="16"/>
                            </w:rPr>
                            <w:tab/>
                            <w:t xml:space="preserve">Autor: </w:t>
                          </w:r>
                          <w:r w:rsidR="00955B98" w:rsidRPr="00CA703E">
                            <w:rPr>
                              <w:sz w:val="16"/>
                              <w:szCs w:val="16"/>
                            </w:rPr>
                            <w:t>{NAME}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0096DF8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212.9pt;margin-top:-.75pt;width:255.75pt;height:35.1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" filled="f" stroked="f" strokeweight=".5pt">
              <v:textbox inset="0,0,0,0">
                <w:txbxContent>
                  <w:p w14:paraId="12E1880B" w14:textId="53AD473B" w:rsidR="00B745B6" w:rsidRPr="00CA703E" w:rsidRDefault="00B745B6" w:rsidP="00B745B6">
                    <w:pPr>
                      <w:tabs>
                        <w:tab w:val="right" w:pos="5103"/>
                      </w:tabs>
                      <w:rPr>
                        <w:sz w:val="16"/>
                        <w:szCs w:val="16"/>
                      </w:rPr>
                    </w:pPr>
                    <w:r w:rsidRPr="00CA703E">
                      <w:rPr>
                        <w:sz w:val="16"/>
                        <w:szCs w:val="16"/>
                      </w:rPr>
                      <w:t xml:space="preserve">Druckdatum: </w:t>
                    </w:r>
                    <w:r w:rsidR="00A068B6" w:rsidRPr="00CA703E">
                      <w:rPr>
                        <w:sz w:val="16"/>
                        <w:szCs w:val="16"/>
                      </w:rPr>
                      <w:t>10</w:t>
                    </w:r>
                    <w:r w:rsidRPr="00CA703E">
                      <w:rPr>
                        <w:sz w:val="16"/>
                        <w:szCs w:val="16"/>
                      </w:rPr>
                      <w:t>.</w:t>
                    </w:r>
                    <w:r w:rsidR="00A068B6" w:rsidRPr="00CA703E">
                      <w:rPr>
                        <w:sz w:val="16"/>
                        <w:szCs w:val="16"/>
                      </w:rPr>
                      <w:t>0</w:t>
                    </w:r>
                    <w:r w:rsidR="00A80BBE" w:rsidRPr="00CA703E">
                      <w:rPr>
                        <w:sz w:val="16"/>
                        <w:szCs w:val="16"/>
                      </w:rPr>
                      <w:t>2</w:t>
                    </w:r>
                    <w:r w:rsidRPr="00CA703E">
                      <w:rPr>
                        <w:sz w:val="16"/>
                        <w:szCs w:val="16"/>
                      </w:rPr>
                      <w:t>.</w:t>
                    </w:r>
                    <w:r w:rsidR="00A068B6" w:rsidRPr="00CA703E">
                      <w:rPr>
                        <w:sz w:val="16"/>
                        <w:szCs w:val="16"/>
                      </w:rPr>
                      <w:t>2026</w:t>
                    </w:r>
                    <w:r w:rsidRPr="00CA703E">
                      <w:rPr>
                        <w:sz w:val="16"/>
                        <w:szCs w:val="16"/>
                      </w:rPr>
                      <w:t xml:space="preserve"> </w:t>
                    </w:r>
                    <w:r w:rsidRPr="00CA703E">
                      <w:rPr>
                        <w:sz w:val="16"/>
                        <w:szCs w:val="16"/>
                      </w:rPr>
                      <w:tab/>
                      <w:t xml:space="preserve">Autor: </w:t>
                    </w:r>
                    <w:r w:rsidR="00955B98" w:rsidRPr="00CA703E">
                      <w:rPr>
                        <w:sz w:val="16"/>
                        <w:szCs w:val="16"/>
                      </w:rPr>
                      <w:t>{NAME}</w:t>
                    </w:r>
                  </w:p>
                </w:txbxContent>
              </v:textbox>
            </v:shape>
          </w:pict>
        </mc:Fallback>
      </mc:AlternateContent>
    </w:r>
    <w:r w:rsidRPr="00CA703E">
      <w:rPr>
        <w:lang w:eastAsia="de-CH"/>
      </w:rPr>
      <w:drawing>
        <wp:anchor distT="0" distB="0" distL="114300" distR="114300" simplePos="0" relativeHeight="251658248" behindDoc="0" locked="0" layoutInCell="1" allowOverlap="1" wp14:anchorId="19D8410C" wp14:editId="29224DA8">
          <wp:simplePos x="0" y="0"/>
          <wp:positionH relativeFrom="margin">
            <wp:posOffset>-68580</wp:posOffset>
          </wp:positionH>
          <wp:positionV relativeFrom="paragraph">
            <wp:posOffset>-457200</wp:posOffset>
          </wp:positionV>
          <wp:extent cx="685800" cy="685800"/>
          <wp:effectExtent l="0" t="0" r="0" b="0"/>
          <wp:wrapSquare wrapText="bothSides"/>
          <wp:docPr id="207735021" name="Grafik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fik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A703E">
      <w:tab/>
    </w:r>
    <w:r w:rsidRPr="00CA703E">
      <w:tab/>
    </w:r>
  </w:p>
  <w:p w14:paraId="52408D24" w14:textId="673CB80E" w:rsidR="00E346B4" w:rsidRPr="00CA703E" w:rsidRDefault="00E346B4" w:rsidP="00E346B4">
    <w:pPr>
      <w:rPr>
        <w:sz w:val="16"/>
        <w:szCs w:val="16"/>
      </w:rPr>
    </w:pPr>
    <w:r w:rsidRPr="00CA703E">
      <w:rPr>
        <w:lang w:eastAsia="de-CH"/>
      </w:rPr>
      <w:drawing>
        <wp:anchor distT="0" distB="0" distL="114300" distR="114300" simplePos="0" relativeHeight="251658247" behindDoc="0" locked="0" layoutInCell="1" allowOverlap="1" wp14:anchorId="11739225" wp14:editId="2409DE3B">
          <wp:simplePos x="0" y="0"/>
          <wp:positionH relativeFrom="margin">
            <wp:posOffset>7552055</wp:posOffset>
          </wp:positionH>
          <wp:positionV relativeFrom="paragraph">
            <wp:posOffset>495300</wp:posOffset>
          </wp:positionV>
          <wp:extent cx="685800" cy="685800"/>
          <wp:effectExtent l="0" t="0" r="0" b="0"/>
          <wp:wrapSquare wrapText="bothSides"/>
          <wp:docPr id="1235120195" name="Grafik 4" descr="Shap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Grafik 4" descr="Shape&#10;&#10;Description automatically generated with low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CA703E">
      <w:tab/>
    </w:r>
    <w:r w:rsidRPr="00CA703E">
      <w:tab/>
    </w:r>
  </w:p>
  <w:p w14:paraId="2FC2F0A7" w14:textId="30021397" w:rsidR="00D25548" w:rsidRPr="00CA703E" w:rsidRDefault="00D25548" w:rsidP="00D220C5">
    <w:pPr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4049"/>
    <w:multiLevelType w:val="multilevel"/>
    <w:tmpl w:val="D71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972E1"/>
    <w:multiLevelType w:val="multilevel"/>
    <w:tmpl w:val="C760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A7C66"/>
    <w:multiLevelType w:val="multilevel"/>
    <w:tmpl w:val="3850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41A8F"/>
    <w:multiLevelType w:val="multilevel"/>
    <w:tmpl w:val="51DCC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E0900"/>
    <w:multiLevelType w:val="multilevel"/>
    <w:tmpl w:val="DDD6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35593"/>
    <w:multiLevelType w:val="hybridMultilevel"/>
    <w:tmpl w:val="83BC3270"/>
    <w:styleLink w:val="Nummeriert"/>
    <w:lvl w:ilvl="0" w:tplc="7F369B0E">
      <w:start w:val="1"/>
      <w:numFmt w:val="decimal"/>
      <w:lvlText w:val="%1."/>
      <w:lvlJc w:val="left"/>
      <w:pPr>
        <w:ind w:left="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A425F00">
      <w:start w:val="1"/>
      <w:numFmt w:val="decimal"/>
      <w:lvlText w:val="%2."/>
      <w:lvlJc w:val="left"/>
      <w:pPr>
        <w:ind w:left="1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988D562">
      <w:start w:val="1"/>
      <w:numFmt w:val="decimal"/>
      <w:lvlText w:val="%3."/>
      <w:lvlJc w:val="left"/>
      <w:pPr>
        <w:ind w:left="1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50C10E6">
      <w:start w:val="1"/>
      <w:numFmt w:val="decimal"/>
      <w:lvlText w:val="%4."/>
      <w:lvlJc w:val="left"/>
      <w:pPr>
        <w:ind w:left="2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9C31C0">
      <w:start w:val="1"/>
      <w:numFmt w:val="decimal"/>
      <w:lvlText w:val="%5."/>
      <w:lvlJc w:val="left"/>
      <w:pPr>
        <w:ind w:left="34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0BEE266">
      <w:start w:val="1"/>
      <w:numFmt w:val="decimal"/>
      <w:lvlText w:val="%6."/>
      <w:lvlJc w:val="left"/>
      <w:pPr>
        <w:ind w:left="42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AB86A34">
      <w:start w:val="1"/>
      <w:numFmt w:val="decimal"/>
      <w:lvlText w:val="%7."/>
      <w:lvlJc w:val="left"/>
      <w:pPr>
        <w:ind w:left="50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580CBCE">
      <w:start w:val="1"/>
      <w:numFmt w:val="decimal"/>
      <w:lvlText w:val="%8."/>
      <w:lvlJc w:val="left"/>
      <w:pPr>
        <w:ind w:left="58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8E653C4">
      <w:start w:val="1"/>
      <w:numFmt w:val="decimal"/>
      <w:lvlText w:val="%9."/>
      <w:lvlJc w:val="left"/>
      <w:pPr>
        <w:ind w:left="6632" w:hanging="2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F0F2935"/>
    <w:multiLevelType w:val="hybridMultilevel"/>
    <w:tmpl w:val="22DCDD22"/>
    <w:styleLink w:val="ImportierterStil10"/>
    <w:lvl w:ilvl="0" w:tplc="09961FF8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A64DD10">
      <w:start w:val="1"/>
      <w:numFmt w:val="bullet"/>
      <w:lvlText w:val="o"/>
      <w:lvlJc w:val="left"/>
      <w:pPr>
        <w:ind w:left="144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CC0706">
      <w:start w:val="1"/>
      <w:numFmt w:val="bullet"/>
      <w:lvlText w:val="▪"/>
      <w:lvlJc w:val="left"/>
      <w:pPr>
        <w:ind w:left="216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5128B12">
      <w:start w:val="1"/>
      <w:numFmt w:val="bullet"/>
      <w:lvlText w:val="•"/>
      <w:lvlJc w:val="left"/>
      <w:pPr>
        <w:ind w:left="288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B64A04">
      <w:start w:val="1"/>
      <w:numFmt w:val="bullet"/>
      <w:lvlText w:val="o"/>
      <w:lvlJc w:val="left"/>
      <w:pPr>
        <w:ind w:left="360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40C53D2">
      <w:start w:val="1"/>
      <w:numFmt w:val="bullet"/>
      <w:lvlText w:val="▪"/>
      <w:lvlJc w:val="left"/>
      <w:pPr>
        <w:ind w:left="432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04E7302">
      <w:start w:val="1"/>
      <w:numFmt w:val="bullet"/>
      <w:lvlText w:val="•"/>
      <w:lvlJc w:val="left"/>
      <w:pPr>
        <w:ind w:left="504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FC818A">
      <w:start w:val="1"/>
      <w:numFmt w:val="bullet"/>
      <w:lvlText w:val="o"/>
      <w:lvlJc w:val="left"/>
      <w:pPr>
        <w:ind w:left="576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8487246">
      <w:start w:val="1"/>
      <w:numFmt w:val="bullet"/>
      <w:lvlText w:val="▪"/>
      <w:lvlJc w:val="left"/>
      <w:pPr>
        <w:ind w:left="6480" w:hanging="360"/>
      </w:pPr>
      <w:rPr>
        <w:rFonts w:ascii="Calibri" w:eastAsia="Calibri" w:hAnsi="Calibri" w:cs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0DE0A9C"/>
    <w:multiLevelType w:val="hybridMultilevel"/>
    <w:tmpl w:val="DCFE7AA4"/>
    <w:lvl w:ilvl="0" w:tplc="4826360C">
      <w:start w:val="5"/>
      <w:numFmt w:val="bullet"/>
      <w:lvlText w:val="-"/>
      <w:lvlJc w:val="left"/>
      <w:pPr>
        <w:ind w:left="720" w:hanging="360"/>
      </w:pPr>
      <w:rPr>
        <w:rFonts w:ascii="Object Sans" w:eastAsiaTheme="minorHAnsi" w:hAnsi="Object Sans" w:cstheme="minorBid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4FF"/>
    <w:multiLevelType w:val="hybridMultilevel"/>
    <w:tmpl w:val="522274AA"/>
    <w:lvl w:ilvl="0" w:tplc="11AC66EC">
      <w:start w:val="1"/>
      <w:numFmt w:val="decimal"/>
      <w:pStyle w:val="Traktandum-Tite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6D2B21"/>
    <w:multiLevelType w:val="hybridMultilevel"/>
    <w:tmpl w:val="84BA4BF4"/>
    <w:styleLink w:val="ImportierterStil3"/>
    <w:lvl w:ilvl="0" w:tplc="30988E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918D30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8D0149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9AC64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F063B8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E98817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980F90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A3698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DBADFA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 w15:restartNumberingAfterBreak="0">
    <w:nsid w:val="27C444F8"/>
    <w:multiLevelType w:val="hybridMultilevel"/>
    <w:tmpl w:val="4F2CDAA4"/>
    <w:styleLink w:val="ImportierterStil5"/>
    <w:lvl w:ilvl="0" w:tplc="3E082B4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28032D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B60CF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9CDAA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882C5B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F1ADA4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78063C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F2E020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C92516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29A8521F"/>
    <w:multiLevelType w:val="hybridMultilevel"/>
    <w:tmpl w:val="6784BE6E"/>
    <w:lvl w:ilvl="0" w:tplc="7DD4D490">
      <w:start w:val="1"/>
      <w:numFmt w:val="bullet"/>
      <w:pStyle w:val="Aufzhlung1"/>
      <w:lvlText w:val="–"/>
      <w:lvlJc w:val="left"/>
      <w:pPr>
        <w:ind w:left="720" w:hanging="360"/>
      </w:pPr>
      <w:rPr>
        <w:rFonts w:ascii="Object Sans" w:hAnsi="Object Sans" w:hint="default"/>
      </w:rPr>
    </w:lvl>
    <w:lvl w:ilvl="1" w:tplc="B20ADD8A">
      <w:start w:val="1"/>
      <w:numFmt w:val="bullet"/>
      <w:pStyle w:val="Aufzhlung2"/>
      <w:lvlText w:val="–"/>
      <w:lvlJc w:val="left"/>
      <w:pPr>
        <w:ind w:left="1440" w:hanging="360"/>
      </w:pPr>
      <w:rPr>
        <w:rFonts w:ascii="Object Sans" w:hAnsi="Object Sans" w:hint="default"/>
      </w:rPr>
    </w:lvl>
    <w:lvl w:ilvl="2" w:tplc="35DCC3E0">
      <w:start w:val="1"/>
      <w:numFmt w:val="bullet"/>
      <w:pStyle w:val="Aufzhlung3"/>
      <w:lvlText w:val="–"/>
      <w:lvlJc w:val="left"/>
      <w:pPr>
        <w:ind w:left="2160" w:hanging="360"/>
      </w:pPr>
      <w:rPr>
        <w:rFonts w:ascii="Object Sans" w:hAnsi="Object San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9160E"/>
    <w:multiLevelType w:val="hybridMultilevel"/>
    <w:tmpl w:val="74DA659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50E4B"/>
    <w:multiLevelType w:val="hybridMultilevel"/>
    <w:tmpl w:val="1AA48F12"/>
    <w:styleLink w:val="ImportierterStil7"/>
    <w:lvl w:ilvl="0" w:tplc="28E676E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08E37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47C58">
      <w:start w:val="1"/>
      <w:numFmt w:val="bullet"/>
      <w:lvlText w:val="▪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850460A">
      <w:start w:val="1"/>
      <w:numFmt w:val="bullet"/>
      <w:lvlText w:val="•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C54547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8BA88A6">
      <w:start w:val="1"/>
      <w:numFmt w:val="bullet"/>
      <w:lvlText w:val="▪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3C0EC32">
      <w:start w:val="1"/>
      <w:numFmt w:val="bullet"/>
      <w:lvlText w:val="•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EBC70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23C0274">
      <w:start w:val="1"/>
      <w:numFmt w:val="bullet"/>
      <w:lvlText w:val="▪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4B292BFA"/>
    <w:multiLevelType w:val="multilevel"/>
    <w:tmpl w:val="BEE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D46FD"/>
    <w:multiLevelType w:val="multilevel"/>
    <w:tmpl w:val="0E820038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berschrift2nummeriert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berschrift3nummeriert"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berschrift4nummeriert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berschrift5nummeriert"/>
      <w:lvlText w:val="%1.%2.%3.%4.%5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pStyle w:val="Nummerierung1"/>
      <w:lvlText w:val="%6."/>
      <w:lvlJc w:val="left"/>
      <w:pPr>
        <w:ind w:left="425" w:hanging="425"/>
      </w:pPr>
      <w:rPr>
        <w:rFonts w:hint="default"/>
      </w:rPr>
    </w:lvl>
    <w:lvl w:ilvl="6">
      <w:start w:val="1"/>
      <w:numFmt w:val="decimal"/>
      <w:pStyle w:val="Nummerierung2"/>
      <w:lvlText w:val="%6.%7"/>
      <w:lvlJc w:val="left"/>
      <w:pPr>
        <w:ind w:left="851" w:hanging="426"/>
      </w:pPr>
      <w:rPr>
        <w:rFonts w:hint="default"/>
      </w:rPr>
    </w:lvl>
    <w:lvl w:ilvl="7">
      <w:start w:val="1"/>
      <w:numFmt w:val="decimal"/>
      <w:pStyle w:val="Nummerierung3"/>
      <w:lvlText w:val="%6.%7.%8"/>
      <w:lvlJc w:val="left"/>
      <w:pPr>
        <w:tabs>
          <w:tab w:val="num" w:pos="851"/>
        </w:tabs>
        <w:ind w:left="1418" w:hanging="567"/>
      </w:pPr>
      <w:rPr>
        <w:rFonts w:hint="default"/>
      </w:rPr>
    </w:lvl>
    <w:lvl w:ilvl="8">
      <w:start w:val="1"/>
      <w:numFmt w:val="lowerLetter"/>
      <w:pStyle w:val="Nummerierungabc"/>
      <w:lvlText w:val="%9.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502E3589"/>
    <w:multiLevelType w:val="hybridMultilevel"/>
    <w:tmpl w:val="1D34BECC"/>
    <w:styleLink w:val="ImportierterStil6"/>
    <w:lvl w:ilvl="0" w:tplc="0D721C8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C7093C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5324E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B42D53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A92313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898336E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8A8F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70D9C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01417C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527D4C63"/>
    <w:multiLevelType w:val="multilevel"/>
    <w:tmpl w:val="850C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613E6B"/>
    <w:multiLevelType w:val="multilevel"/>
    <w:tmpl w:val="98B28E36"/>
    <w:lvl w:ilvl="0">
      <w:start w:val="1"/>
      <w:numFmt w:val="bullet"/>
      <w:pStyle w:val="Aufzhlungszeichen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pStyle w:val="Aufzhlungszeichen2"/>
      <w:lvlText w:val="–"/>
      <w:lvlJc w:val="left"/>
      <w:pPr>
        <w:ind w:left="567" w:hanging="283"/>
      </w:pPr>
      <w:rPr>
        <w:rFonts w:ascii="HelveticaNeueLT Com 55 Roman" w:hAnsi="HelveticaNeueLT Com 55 Roman" w:hint="default"/>
      </w:rPr>
    </w:lvl>
    <w:lvl w:ilvl="2">
      <w:start w:val="1"/>
      <w:numFmt w:val="bullet"/>
      <w:pStyle w:val="Aufzhlungszeichen3"/>
      <w:lvlText w:val="–"/>
      <w:lvlJc w:val="left"/>
      <w:pPr>
        <w:ind w:left="851" w:hanging="284"/>
      </w:pPr>
      <w:rPr>
        <w:rFonts w:ascii="HelveticaNeueLT Com 55 Roman" w:hAnsi="HelveticaNeueLT Com 55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5E024B2D"/>
    <w:multiLevelType w:val="multilevel"/>
    <w:tmpl w:val="D6482884"/>
    <w:lvl w:ilvl="0">
      <w:start w:val="1"/>
      <w:numFmt w:val="decimal"/>
      <w:pStyle w:val="Titel"/>
      <w:lvlText w:val="%1"/>
      <w:lvlJc w:val="left"/>
      <w:pPr>
        <w:ind w:left="907" w:hanging="907"/>
      </w:pPr>
      <w:rPr>
        <w:rFonts w:hint="default"/>
      </w:rPr>
    </w:lvl>
    <w:lvl w:ilvl="1">
      <w:start w:val="1"/>
      <w:numFmt w:val="decimal"/>
      <w:pStyle w:val="berschrift1"/>
      <w:lvlText w:val="%1.%2"/>
      <w:lvlJc w:val="left"/>
      <w:pPr>
        <w:ind w:left="907" w:hanging="907"/>
      </w:pPr>
      <w:rPr>
        <w:rFonts w:hint="default"/>
      </w:rPr>
    </w:lvl>
    <w:lvl w:ilvl="2">
      <w:start w:val="1"/>
      <w:numFmt w:val="decimal"/>
      <w:pStyle w:val="berschrift2"/>
      <w:lvlText w:val="%1.%2.%3"/>
      <w:lvlJc w:val="left"/>
      <w:pPr>
        <w:ind w:left="907" w:hanging="907"/>
      </w:pPr>
      <w:rPr>
        <w:rFonts w:hint="default"/>
      </w:rPr>
    </w:lvl>
    <w:lvl w:ilvl="3">
      <w:start w:val="1"/>
      <w:numFmt w:val="decimal"/>
      <w:pStyle w:val="berschrift3"/>
      <w:lvlText w:val="%1.%2.%3.%4"/>
      <w:lvlJc w:val="left"/>
      <w:pPr>
        <w:ind w:left="907" w:hanging="90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20" w15:restartNumberingAfterBreak="0">
    <w:nsid w:val="6AEB197C"/>
    <w:multiLevelType w:val="multilevel"/>
    <w:tmpl w:val="DF72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8F6DD2"/>
    <w:multiLevelType w:val="multilevel"/>
    <w:tmpl w:val="E614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8B463E"/>
    <w:multiLevelType w:val="hybridMultilevel"/>
    <w:tmpl w:val="DAC44BCC"/>
    <w:styleLink w:val="ImportierterStil8"/>
    <w:lvl w:ilvl="0" w:tplc="527EFFD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8ACC206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E3696A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329C8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BA47CB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B40987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D1075E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4DAA9F4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302CD4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7B7B006D"/>
    <w:multiLevelType w:val="hybridMultilevel"/>
    <w:tmpl w:val="0316E67A"/>
    <w:styleLink w:val="ImportierterStil2"/>
    <w:lvl w:ilvl="0" w:tplc="54B633D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24E95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0B6DC4C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BE226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06A538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31CC87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4AFF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5D46BA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5F8D162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7C2B5CDE"/>
    <w:multiLevelType w:val="multilevel"/>
    <w:tmpl w:val="D130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A3BA0"/>
    <w:multiLevelType w:val="hybridMultilevel"/>
    <w:tmpl w:val="71D0C26E"/>
    <w:styleLink w:val="ImportierterStil9"/>
    <w:lvl w:ilvl="0" w:tplc="A07C5DF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BDEE0E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76E9E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5E21D2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772DBE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5E4C6A0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176512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F689B1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D3C90A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705404025">
    <w:abstractNumId w:val="18"/>
  </w:num>
  <w:num w:numId="2" w16cid:durableId="1801145489">
    <w:abstractNumId w:val="8"/>
  </w:num>
  <w:num w:numId="3" w16cid:durableId="1189873093">
    <w:abstractNumId w:val="15"/>
  </w:num>
  <w:num w:numId="4" w16cid:durableId="1911579797">
    <w:abstractNumId w:val="11"/>
  </w:num>
  <w:num w:numId="5" w16cid:durableId="1265530639">
    <w:abstractNumId w:val="23"/>
  </w:num>
  <w:num w:numId="6" w16cid:durableId="1477867893">
    <w:abstractNumId w:val="9"/>
  </w:num>
  <w:num w:numId="7" w16cid:durableId="1907455526">
    <w:abstractNumId w:val="5"/>
  </w:num>
  <w:num w:numId="8" w16cid:durableId="1093235628">
    <w:abstractNumId w:val="10"/>
  </w:num>
  <w:num w:numId="9" w16cid:durableId="176581619">
    <w:abstractNumId w:val="16"/>
  </w:num>
  <w:num w:numId="10" w16cid:durableId="2090350023">
    <w:abstractNumId w:val="13"/>
  </w:num>
  <w:num w:numId="11" w16cid:durableId="221720330">
    <w:abstractNumId w:val="22"/>
  </w:num>
  <w:num w:numId="12" w16cid:durableId="1551184222">
    <w:abstractNumId w:val="25"/>
  </w:num>
  <w:num w:numId="13" w16cid:durableId="363333935">
    <w:abstractNumId w:val="6"/>
  </w:num>
  <w:num w:numId="14" w16cid:durableId="589854534">
    <w:abstractNumId w:val="0"/>
  </w:num>
  <w:num w:numId="15" w16cid:durableId="1705448163">
    <w:abstractNumId w:val="4"/>
  </w:num>
  <w:num w:numId="16" w16cid:durableId="1583375168">
    <w:abstractNumId w:val="14"/>
  </w:num>
  <w:num w:numId="17" w16cid:durableId="1034504867">
    <w:abstractNumId w:val="20"/>
  </w:num>
  <w:num w:numId="18" w16cid:durableId="480923269">
    <w:abstractNumId w:val="1"/>
  </w:num>
  <w:num w:numId="19" w16cid:durableId="1912471598">
    <w:abstractNumId w:val="2"/>
  </w:num>
  <w:num w:numId="20" w16cid:durableId="1594699664">
    <w:abstractNumId w:val="17"/>
  </w:num>
  <w:num w:numId="21" w16cid:durableId="1063062640">
    <w:abstractNumId w:val="21"/>
  </w:num>
  <w:num w:numId="22" w16cid:durableId="263078577">
    <w:abstractNumId w:val="12"/>
  </w:num>
  <w:num w:numId="23" w16cid:durableId="2132018348">
    <w:abstractNumId w:val="19"/>
  </w:num>
  <w:num w:numId="24" w16cid:durableId="450828482">
    <w:abstractNumId w:val="24"/>
  </w:num>
  <w:num w:numId="25" w16cid:durableId="223150260">
    <w:abstractNumId w:val="3"/>
  </w:num>
  <w:num w:numId="26" w16cid:durableId="228418280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activeWritingStyle w:appName="MSWord" w:lang="es-ES" w:vendorID="64" w:dllVersion="0" w:nlCheck="1" w:checkStyle="0"/>
  <w:activeWritingStyle w:appName="MSWord" w:lang="de-CH" w:vendorID="64" w:dllVersion="0" w:nlCheck="1" w:checkStyle="0"/>
  <w:activeWritingStyle w:appName="MSWord" w:lang="en-US" w:vendorID="64" w:dllVersion="0" w:nlCheck="1" w:checkStyle="0"/>
  <w:activeWritingStyle w:appName="MSWord" w:lang="fr-CH" w:vendorID="64" w:dllVersion="0" w:nlCheck="1" w:checkStyle="0"/>
  <w:activeWritingStyle w:appName="MSWord" w:lang="de-DE" w:vendorID="64" w:dllVersion="0" w:nlCheck="1" w:checkStyle="0"/>
  <w:proofState w:spelling="clean"/>
  <w:defaultTabStop w:val="709"/>
  <w:hyphenationZone w:val="425"/>
  <w:doNotHyphenateCap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46"/>
    <w:rsid w:val="000017C9"/>
    <w:rsid w:val="00002978"/>
    <w:rsid w:val="00002E10"/>
    <w:rsid w:val="00006B78"/>
    <w:rsid w:val="000100D7"/>
    <w:rsid w:val="0001010F"/>
    <w:rsid w:val="00013BAB"/>
    <w:rsid w:val="00013F19"/>
    <w:rsid w:val="00014912"/>
    <w:rsid w:val="00014A09"/>
    <w:rsid w:val="00017B6A"/>
    <w:rsid w:val="00020A8F"/>
    <w:rsid w:val="00022248"/>
    <w:rsid w:val="00025CEC"/>
    <w:rsid w:val="000266B7"/>
    <w:rsid w:val="00027642"/>
    <w:rsid w:val="00032B92"/>
    <w:rsid w:val="00032F04"/>
    <w:rsid w:val="00034CEC"/>
    <w:rsid w:val="00035A25"/>
    <w:rsid w:val="00037F99"/>
    <w:rsid w:val="000409C8"/>
    <w:rsid w:val="00041700"/>
    <w:rsid w:val="000464E0"/>
    <w:rsid w:val="000502EA"/>
    <w:rsid w:val="00050556"/>
    <w:rsid w:val="00055349"/>
    <w:rsid w:val="000576A3"/>
    <w:rsid w:val="00061677"/>
    <w:rsid w:val="00063280"/>
    <w:rsid w:val="00063598"/>
    <w:rsid w:val="00063BC2"/>
    <w:rsid w:val="0006606E"/>
    <w:rsid w:val="00067D55"/>
    <w:rsid w:val="000701F1"/>
    <w:rsid w:val="00070E60"/>
    <w:rsid w:val="00071780"/>
    <w:rsid w:val="00072CBC"/>
    <w:rsid w:val="0007451D"/>
    <w:rsid w:val="00074FDE"/>
    <w:rsid w:val="0008058B"/>
    <w:rsid w:val="000818B2"/>
    <w:rsid w:val="00084891"/>
    <w:rsid w:val="00084DE2"/>
    <w:rsid w:val="000867B4"/>
    <w:rsid w:val="0008750F"/>
    <w:rsid w:val="00092F35"/>
    <w:rsid w:val="00093140"/>
    <w:rsid w:val="000933E9"/>
    <w:rsid w:val="00095111"/>
    <w:rsid w:val="00095F05"/>
    <w:rsid w:val="00096DEF"/>
    <w:rsid w:val="00096E8E"/>
    <w:rsid w:val="000A00E1"/>
    <w:rsid w:val="000A0B54"/>
    <w:rsid w:val="000A1884"/>
    <w:rsid w:val="000A2109"/>
    <w:rsid w:val="000A28C0"/>
    <w:rsid w:val="000A4137"/>
    <w:rsid w:val="000B3F6A"/>
    <w:rsid w:val="000B41E4"/>
    <w:rsid w:val="000B595D"/>
    <w:rsid w:val="000B6510"/>
    <w:rsid w:val="000C49C1"/>
    <w:rsid w:val="000C6FCE"/>
    <w:rsid w:val="000D1650"/>
    <w:rsid w:val="000D1743"/>
    <w:rsid w:val="000D1BB6"/>
    <w:rsid w:val="000D1F15"/>
    <w:rsid w:val="000D47E0"/>
    <w:rsid w:val="000D4A48"/>
    <w:rsid w:val="000D542D"/>
    <w:rsid w:val="000E0DE5"/>
    <w:rsid w:val="000E214F"/>
    <w:rsid w:val="000E41A9"/>
    <w:rsid w:val="000E4DB0"/>
    <w:rsid w:val="000E756F"/>
    <w:rsid w:val="000E7E5E"/>
    <w:rsid w:val="000F0395"/>
    <w:rsid w:val="000F3A1C"/>
    <w:rsid w:val="000F52BD"/>
    <w:rsid w:val="000F6FB9"/>
    <w:rsid w:val="000F7CDD"/>
    <w:rsid w:val="0010021F"/>
    <w:rsid w:val="0010124F"/>
    <w:rsid w:val="00102345"/>
    <w:rsid w:val="00103CAB"/>
    <w:rsid w:val="00106688"/>
    <w:rsid w:val="00107F09"/>
    <w:rsid w:val="00111236"/>
    <w:rsid w:val="00111C8F"/>
    <w:rsid w:val="001134C7"/>
    <w:rsid w:val="00113CB8"/>
    <w:rsid w:val="001142FF"/>
    <w:rsid w:val="00115CFB"/>
    <w:rsid w:val="00116DD6"/>
    <w:rsid w:val="0012151C"/>
    <w:rsid w:val="00121F05"/>
    <w:rsid w:val="00125C50"/>
    <w:rsid w:val="00126426"/>
    <w:rsid w:val="00131C3B"/>
    <w:rsid w:val="00135075"/>
    <w:rsid w:val="00135776"/>
    <w:rsid w:val="0013681E"/>
    <w:rsid w:val="001375AB"/>
    <w:rsid w:val="001408E2"/>
    <w:rsid w:val="00141897"/>
    <w:rsid w:val="00143CDC"/>
    <w:rsid w:val="00144122"/>
    <w:rsid w:val="0014452E"/>
    <w:rsid w:val="00146A3D"/>
    <w:rsid w:val="001512A9"/>
    <w:rsid w:val="00151362"/>
    <w:rsid w:val="00151513"/>
    <w:rsid w:val="001520E4"/>
    <w:rsid w:val="0015214F"/>
    <w:rsid w:val="001525E1"/>
    <w:rsid w:val="00154677"/>
    <w:rsid w:val="00157EBD"/>
    <w:rsid w:val="0015CD6C"/>
    <w:rsid w:val="00162146"/>
    <w:rsid w:val="001623F8"/>
    <w:rsid w:val="00163C65"/>
    <w:rsid w:val="0016415F"/>
    <w:rsid w:val="001646F9"/>
    <w:rsid w:val="00165404"/>
    <w:rsid w:val="00167916"/>
    <w:rsid w:val="0017176D"/>
    <w:rsid w:val="00171870"/>
    <w:rsid w:val="00172B45"/>
    <w:rsid w:val="00180634"/>
    <w:rsid w:val="00181C05"/>
    <w:rsid w:val="00181E39"/>
    <w:rsid w:val="001833E8"/>
    <w:rsid w:val="001860CA"/>
    <w:rsid w:val="00187FC3"/>
    <w:rsid w:val="00190825"/>
    <w:rsid w:val="00191026"/>
    <w:rsid w:val="00195718"/>
    <w:rsid w:val="001A1317"/>
    <w:rsid w:val="001A1A04"/>
    <w:rsid w:val="001A7EDD"/>
    <w:rsid w:val="001B5A7E"/>
    <w:rsid w:val="001C5FD2"/>
    <w:rsid w:val="001C66B9"/>
    <w:rsid w:val="001C7E9A"/>
    <w:rsid w:val="001D29AD"/>
    <w:rsid w:val="001D429C"/>
    <w:rsid w:val="001D4B94"/>
    <w:rsid w:val="001E52D2"/>
    <w:rsid w:val="001E7CFD"/>
    <w:rsid w:val="001F0A77"/>
    <w:rsid w:val="001F2916"/>
    <w:rsid w:val="001F2FDB"/>
    <w:rsid w:val="001F4A7E"/>
    <w:rsid w:val="001F4B8C"/>
    <w:rsid w:val="001F4C69"/>
    <w:rsid w:val="001F68A5"/>
    <w:rsid w:val="00200C18"/>
    <w:rsid w:val="00200E62"/>
    <w:rsid w:val="002062B0"/>
    <w:rsid w:val="00206B86"/>
    <w:rsid w:val="0020737B"/>
    <w:rsid w:val="002108D9"/>
    <w:rsid w:val="00210E3E"/>
    <w:rsid w:val="00212A43"/>
    <w:rsid w:val="00217113"/>
    <w:rsid w:val="00220B9E"/>
    <w:rsid w:val="00223935"/>
    <w:rsid w:val="00224DBE"/>
    <w:rsid w:val="0022685B"/>
    <w:rsid w:val="0023205B"/>
    <w:rsid w:val="002329E8"/>
    <w:rsid w:val="00233FA0"/>
    <w:rsid w:val="0023581B"/>
    <w:rsid w:val="0024060C"/>
    <w:rsid w:val="002408FC"/>
    <w:rsid w:val="00243328"/>
    <w:rsid w:val="002445D9"/>
    <w:rsid w:val="0024562A"/>
    <w:rsid w:val="00250B1B"/>
    <w:rsid w:val="00251B7B"/>
    <w:rsid w:val="00253B7C"/>
    <w:rsid w:val="0025534A"/>
    <w:rsid w:val="00255809"/>
    <w:rsid w:val="002561D2"/>
    <w:rsid w:val="0025644A"/>
    <w:rsid w:val="0025689B"/>
    <w:rsid w:val="00257024"/>
    <w:rsid w:val="002601F7"/>
    <w:rsid w:val="00261170"/>
    <w:rsid w:val="00262808"/>
    <w:rsid w:val="00263BFD"/>
    <w:rsid w:val="00263CA3"/>
    <w:rsid w:val="0026796F"/>
    <w:rsid w:val="00267C9A"/>
    <w:rsid w:val="00267F71"/>
    <w:rsid w:val="00271AF8"/>
    <w:rsid w:val="002726D9"/>
    <w:rsid w:val="00274163"/>
    <w:rsid w:val="0027451C"/>
    <w:rsid w:val="00282480"/>
    <w:rsid w:val="00283A42"/>
    <w:rsid w:val="00290C86"/>
    <w:rsid w:val="00290E37"/>
    <w:rsid w:val="00291699"/>
    <w:rsid w:val="00292358"/>
    <w:rsid w:val="00292F9B"/>
    <w:rsid w:val="0029382E"/>
    <w:rsid w:val="00296B6A"/>
    <w:rsid w:val="002A229F"/>
    <w:rsid w:val="002A344E"/>
    <w:rsid w:val="002A5100"/>
    <w:rsid w:val="002A6B14"/>
    <w:rsid w:val="002B1F84"/>
    <w:rsid w:val="002C04D0"/>
    <w:rsid w:val="002C112F"/>
    <w:rsid w:val="002C7A29"/>
    <w:rsid w:val="002C7F46"/>
    <w:rsid w:val="002D0593"/>
    <w:rsid w:val="002D0C58"/>
    <w:rsid w:val="002D272F"/>
    <w:rsid w:val="002D38AE"/>
    <w:rsid w:val="002D4449"/>
    <w:rsid w:val="002D4D2E"/>
    <w:rsid w:val="002D6070"/>
    <w:rsid w:val="002E2978"/>
    <w:rsid w:val="002E43BC"/>
    <w:rsid w:val="002E6D2A"/>
    <w:rsid w:val="002E742A"/>
    <w:rsid w:val="002E7C5A"/>
    <w:rsid w:val="002E7DF1"/>
    <w:rsid w:val="002F06AA"/>
    <w:rsid w:val="002F2BF1"/>
    <w:rsid w:val="002F4F90"/>
    <w:rsid w:val="002F68A2"/>
    <w:rsid w:val="002F7A6B"/>
    <w:rsid w:val="0030245A"/>
    <w:rsid w:val="00303A52"/>
    <w:rsid w:val="00303B73"/>
    <w:rsid w:val="003117B9"/>
    <w:rsid w:val="003154B3"/>
    <w:rsid w:val="0032330D"/>
    <w:rsid w:val="003301FF"/>
    <w:rsid w:val="00333A1B"/>
    <w:rsid w:val="00334B75"/>
    <w:rsid w:val="00343F6E"/>
    <w:rsid w:val="00345046"/>
    <w:rsid w:val="0034712B"/>
    <w:rsid w:val="003509CE"/>
    <w:rsid w:val="00351190"/>
    <w:rsid w:val="003514EE"/>
    <w:rsid w:val="00352517"/>
    <w:rsid w:val="0035276D"/>
    <w:rsid w:val="00353B93"/>
    <w:rsid w:val="003562EC"/>
    <w:rsid w:val="00356406"/>
    <w:rsid w:val="00363671"/>
    <w:rsid w:val="00364EE3"/>
    <w:rsid w:val="0037162A"/>
    <w:rsid w:val="003716B8"/>
    <w:rsid w:val="00371D97"/>
    <w:rsid w:val="00371F0C"/>
    <w:rsid w:val="003730C3"/>
    <w:rsid w:val="003757E4"/>
    <w:rsid w:val="00375834"/>
    <w:rsid w:val="00380C6A"/>
    <w:rsid w:val="003816F6"/>
    <w:rsid w:val="00384591"/>
    <w:rsid w:val="003857D0"/>
    <w:rsid w:val="00391F39"/>
    <w:rsid w:val="003951A6"/>
    <w:rsid w:val="00397C5F"/>
    <w:rsid w:val="003A2D26"/>
    <w:rsid w:val="003A424E"/>
    <w:rsid w:val="003A4E55"/>
    <w:rsid w:val="003A56F6"/>
    <w:rsid w:val="003A6913"/>
    <w:rsid w:val="003A6D08"/>
    <w:rsid w:val="003B2C01"/>
    <w:rsid w:val="003B5865"/>
    <w:rsid w:val="003C01C3"/>
    <w:rsid w:val="003C3D32"/>
    <w:rsid w:val="003D0FAA"/>
    <w:rsid w:val="003D1BE7"/>
    <w:rsid w:val="003D273D"/>
    <w:rsid w:val="003D2A82"/>
    <w:rsid w:val="003D3D35"/>
    <w:rsid w:val="003D5BA9"/>
    <w:rsid w:val="003D7348"/>
    <w:rsid w:val="003E2CA8"/>
    <w:rsid w:val="003E7CB9"/>
    <w:rsid w:val="003F02F1"/>
    <w:rsid w:val="003F0922"/>
    <w:rsid w:val="003F1A56"/>
    <w:rsid w:val="003F3678"/>
    <w:rsid w:val="003F482C"/>
    <w:rsid w:val="003F6DFE"/>
    <w:rsid w:val="0040369F"/>
    <w:rsid w:val="00403C62"/>
    <w:rsid w:val="00405B37"/>
    <w:rsid w:val="00407296"/>
    <w:rsid w:val="00413C96"/>
    <w:rsid w:val="00414457"/>
    <w:rsid w:val="00415240"/>
    <w:rsid w:val="004170D1"/>
    <w:rsid w:val="00423012"/>
    <w:rsid w:val="00424A06"/>
    <w:rsid w:val="00432013"/>
    <w:rsid w:val="0043286C"/>
    <w:rsid w:val="00435188"/>
    <w:rsid w:val="00436264"/>
    <w:rsid w:val="0044125B"/>
    <w:rsid w:val="00443EDD"/>
    <w:rsid w:val="00444330"/>
    <w:rsid w:val="00444992"/>
    <w:rsid w:val="00447376"/>
    <w:rsid w:val="004475DF"/>
    <w:rsid w:val="00452D49"/>
    <w:rsid w:val="0045330D"/>
    <w:rsid w:val="004553A5"/>
    <w:rsid w:val="004553E2"/>
    <w:rsid w:val="00456032"/>
    <w:rsid w:val="004604CA"/>
    <w:rsid w:val="00461008"/>
    <w:rsid w:val="00461D20"/>
    <w:rsid w:val="004630D1"/>
    <w:rsid w:val="00466486"/>
    <w:rsid w:val="00471776"/>
    <w:rsid w:val="004736A3"/>
    <w:rsid w:val="0048039B"/>
    <w:rsid w:val="00481E01"/>
    <w:rsid w:val="00483955"/>
    <w:rsid w:val="004845BC"/>
    <w:rsid w:val="00484AA8"/>
    <w:rsid w:val="00486DBB"/>
    <w:rsid w:val="0048711F"/>
    <w:rsid w:val="00494CED"/>
    <w:rsid w:val="00494FD7"/>
    <w:rsid w:val="00495075"/>
    <w:rsid w:val="00495F83"/>
    <w:rsid w:val="00497C63"/>
    <w:rsid w:val="004A039B"/>
    <w:rsid w:val="004A1CA7"/>
    <w:rsid w:val="004A3D15"/>
    <w:rsid w:val="004A6B15"/>
    <w:rsid w:val="004A7A4F"/>
    <w:rsid w:val="004B0FDB"/>
    <w:rsid w:val="004B12BA"/>
    <w:rsid w:val="004B4E77"/>
    <w:rsid w:val="004B6F42"/>
    <w:rsid w:val="004C010A"/>
    <w:rsid w:val="004C1329"/>
    <w:rsid w:val="004C1F0A"/>
    <w:rsid w:val="004C3745"/>
    <w:rsid w:val="004C3880"/>
    <w:rsid w:val="004C5177"/>
    <w:rsid w:val="004D015F"/>
    <w:rsid w:val="004D0F2F"/>
    <w:rsid w:val="004D126B"/>
    <w:rsid w:val="004D179F"/>
    <w:rsid w:val="004D5B31"/>
    <w:rsid w:val="004D5BED"/>
    <w:rsid w:val="004E22BD"/>
    <w:rsid w:val="004E3420"/>
    <w:rsid w:val="004E7B9B"/>
    <w:rsid w:val="004F0F90"/>
    <w:rsid w:val="004F1600"/>
    <w:rsid w:val="004F3C11"/>
    <w:rsid w:val="004F56FA"/>
    <w:rsid w:val="00500294"/>
    <w:rsid w:val="005004E2"/>
    <w:rsid w:val="00506A3F"/>
    <w:rsid w:val="00510CF2"/>
    <w:rsid w:val="00513D38"/>
    <w:rsid w:val="00517A4F"/>
    <w:rsid w:val="00522C7A"/>
    <w:rsid w:val="0052554E"/>
    <w:rsid w:val="00526C93"/>
    <w:rsid w:val="005303B0"/>
    <w:rsid w:val="00530751"/>
    <w:rsid w:val="00535976"/>
    <w:rsid w:val="00535EA2"/>
    <w:rsid w:val="00537410"/>
    <w:rsid w:val="00540DD8"/>
    <w:rsid w:val="005445B7"/>
    <w:rsid w:val="00547154"/>
    <w:rsid w:val="00547F9C"/>
    <w:rsid w:val="00550787"/>
    <w:rsid w:val="00550E0B"/>
    <w:rsid w:val="00551902"/>
    <w:rsid w:val="0055250C"/>
    <w:rsid w:val="00554C4F"/>
    <w:rsid w:val="0056665D"/>
    <w:rsid w:val="00570C38"/>
    <w:rsid w:val="00572A78"/>
    <w:rsid w:val="00572BD3"/>
    <w:rsid w:val="005765CC"/>
    <w:rsid w:val="005807F7"/>
    <w:rsid w:val="00585480"/>
    <w:rsid w:val="00587049"/>
    <w:rsid w:val="00591832"/>
    <w:rsid w:val="00592005"/>
    <w:rsid w:val="005924BC"/>
    <w:rsid w:val="00592841"/>
    <w:rsid w:val="00593F04"/>
    <w:rsid w:val="00594B2E"/>
    <w:rsid w:val="005A357F"/>
    <w:rsid w:val="005A54FA"/>
    <w:rsid w:val="005A5F1F"/>
    <w:rsid w:val="005B4DEC"/>
    <w:rsid w:val="005B6FD0"/>
    <w:rsid w:val="005C32EB"/>
    <w:rsid w:val="005C3A93"/>
    <w:rsid w:val="005C49E9"/>
    <w:rsid w:val="005C6148"/>
    <w:rsid w:val="005C633E"/>
    <w:rsid w:val="005C6419"/>
    <w:rsid w:val="005C7C33"/>
    <w:rsid w:val="005D20E4"/>
    <w:rsid w:val="005D2ABD"/>
    <w:rsid w:val="005D39A4"/>
    <w:rsid w:val="005D3FA0"/>
    <w:rsid w:val="005E01FF"/>
    <w:rsid w:val="005E09B2"/>
    <w:rsid w:val="005F3D46"/>
    <w:rsid w:val="005F44C4"/>
    <w:rsid w:val="005F541B"/>
    <w:rsid w:val="005F5D75"/>
    <w:rsid w:val="006044D5"/>
    <w:rsid w:val="00611D97"/>
    <w:rsid w:val="006130DB"/>
    <w:rsid w:val="00617A7E"/>
    <w:rsid w:val="00620F76"/>
    <w:rsid w:val="0062154C"/>
    <w:rsid w:val="00622895"/>
    <w:rsid w:val="00622A86"/>
    <w:rsid w:val="00622FDC"/>
    <w:rsid w:val="00625020"/>
    <w:rsid w:val="00625F38"/>
    <w:rsid w:val="00633555"/>
    <w:rsid w:val="00633F6C"/>
    <w:rsid w:val="0064209C"/>
    <w:rsid w:val="00642F26"/>
    <w:rsid w:val="0064623E"/>
    <w:rsid w:val="00651A61"/>
    <w:rsid w:val="00651EB3"/>
    <w:rsid w:val="00651FC5"/>
    <w:rsid w:val="0065274C"/>
    <w:rsid w:val="00652C6A"/>
    <w:rsid w:val="00655645"/>
    <w:rsid w:val="006558CB"/>
    <w:rsid w:val="006578E8"/>
    <w:rsid w:val="00657EE9"/>
    <w:rsid w:val="0066114E"/>
    <w:rsid w:val="00661BA0"/>
    <w:rsid w:val="006621CD"/>
    <w:rsid w:val="00664EB6"/>
    <w:rsid w:val="0066783A"/>
    <w:rsid w:val="00667A4C"/>
    <w:rsid w:val="006705BB"/>
    <w:rsid w:val="00673DFB"/>
    <w:rsid w:val="00675F27"/>
    <w:rsid w:val="00676B67"/>
    <w:rsid w:val="00677B7A"/>
    <w:rsid w:val="0068148A"/>
    <w:rsid w:val="00681EE7"/>
    <w:rsid w:val="006850C8"/>
    <w:rsid w:val="00686D14"/>
    <w:rsid w:val="00687ED7"/>
    <w:rsid w:val="00690F26"/>
    <w:rsid w:val="006915EA"/>
    <w:rsid w:val="0069739F"/>
    <w:rsid w:val="006A2A32"/>
    <w:rsid w:val="006A3F5B"/>
    <w:rsid w:val="006A64E9"/>
    <w:rsid w:val="006A769A"/>
    <w:rsid w:val="006B048D"/>
    <w:rsid w:val="006B1195"/>
    <w:rsid w:val="006B2C6C"/>
    <w:rsid w:val="006B3DEE"/>
    <w:rsid w:val="006B5925"/>
    <w:rsid w:val="006C05F4"/>
    <w:rsid w:val="006C0950"/>
    <w:rsid w:val="006C144C"/>
    <w:rsid w:val="006C3E8D"/>
    <w:rsid w:val="006C6B3F"/>
    <w:rsid w:val="006D1A43"/>
    <w:rsid w:val="006D74F7"/>
    <w:rsid w:val="006E0F4E"/>
    <w:rsid w:val="006E1462"/>
    <w:rsid w:val="006E3E17"/>
    <w:rsid w:val="006E42EB"/>
    <w:rsid w:val="006E430A"/>
    <w:rsid w:val="006E4AF1"/>
    <w:rsid w:val="006E4DA1"/>
    <w:rsid w:val="006E6ABF"/>
    <w:rsid w:val="006F0345"/>
    <w:rsid w:val="006F0469"/>
    <w:rsid w:val="006F19AB"/>
    <w:rsid w:val="006F5D23"/>
    <w:rsid w:val="006F65FE"/>
    <w:rsid w:val="006F68B1"/>
    <w:rsid w:val="006F71B9"/>
    <w:rsid w:val="00700353"/>
    <w:rsid w:val="00702CC9"/>
    <w:rsid w:val="00702D85"/>
    <w:rsid w:val="007040B6"/>
    <w:rsid w:val="007042B6"/>
    <w:rsid w:val="00704761"/>
    <w:rsid w:val="00705076"/>
    <w:rsid w:val="0071059A"/>
    <w:rsid w:val="00710795"/>
    <w:rsid w:val="00711147"/>
    <w:rsid w:val="00713883"/>
    <w:rsid w:val="00713E3A"/>
    <w:rsid w:val="00715B48"/>
    <w:rsid w:val="00715BF8"/>
    <w:rsid w:val="007216F4"/>
    <w:rsid w:val="0072212A"/>
    <w:rsid w:val="00722D7F"/>
    <w:rsid w:val="007247C5"/>
    <w:rsid w:val="00726388"/>
    <w:rsid w:val="00726390"/>
    <w:rsid w:val="00726B0E"/>
    <w:rsid w:val="007277E3"/>
    <w:rsid w:val="00730500"/>
    <w:rsid w:val="00731A17"/>
    <w:rsid w:val="00734458"/>
    <w:rsid w:val="00735F50"/>
    <w:rsid w:val="00736640"/>
    <w:rsid w:val="0073793D"/>
    <w:rsid w:val="007408BF"/>
    <w:rsid w:val="00741344"/>
    <w:rsid w:val="007419CF"/>
    <w:rsid w:val="007423C9"/>
    <w:rsid w:val="0074241C"/>
    <w:rsid w:val="007430C6"/>
    <w:rsid w:val="0074487E"/>
    <w:rsid w:val="00744CFA"/>
    <w:rsid w:val="00746273"/>
    <w:rsid w:val="00747723"/>
    <w:rsid w:val="00747F00"/>
    <w:rsid w:val="00751AB3"/>
    <w:rsid w:val="007526A0"/>
    <w:rsid w:val="00752F45"/>
    <w:rsid w:val="00757BA8"/>
    <w:rsid w:val="00761212"/>
    <w:rsid w:val="007615AE"/>
    <w:rsid w:val="00762D44"/>
    <w:rsid w:val="0076327E"/>
    <w:rsid w:val="00764103"/>
    <w:rsid w:val="00767E5E"/>
    <w:rsid w:val="007721BF"/>
    <w:rsid w:val="00774E70"/>
    <w:rsid w:val="0078181E"/>
    <w:rsid w:val="007838C7"/>
    <w:rsid w:val="0078401E"/>
    <w:rsid w:val="007858D8"/>
    <w:rsid w:val="00785FA4"/>
    <w:rsid w:val="00787340"/>
    <w:rsid w:val="00791D0C"/>
    <w:rsid w:val="00792B3A"/>
    <w:rsid w:val="00796CEE"/>
    <w:rsid w:val="007A1140"/>
    <w:rsid w:val="007A5D31"/>
    <w:rsid w:val="007B069F"/>
    <w:rsid w:val="007B2425"/>
    <w:rsid w:val="007B3A4A"/>
    <w:rsid w:val="007B3AFD"/>
    <w:rsid w:val="007B3B16"/>
    <w:rsid w:val="007B6417"/>
    <w:rsid w:val="007C0B2A"/>
    <w:rsid w:val="007C1F46"/>
    <w:rsid w:val="007C1F5D"/>
    <w:rsid w:val="007C207A"/>
    <w:rsid w:val="007C50DB"/>
    <w:rsid w:val="007C55B5"/>
    <w:rsid w:val="007D1D80"/>
    <w:rsid w:val="007D497A"/>
    <w:rsid w:val="007E0460"/>
    <w:rsid w:val="007E0840"/>
    <w:rsid w:val="007E16CE"/>
    <w:rsid w:val="007E5B73"/>
    <w:rsid w:val="007F2082"/>
    <w:rsid w:val="007F21C2"/>
    <w:rsid w:val="00801717"/>
    <w:rsid w:val="008030C9"/>
    <w:rsid w:val="00803753"/>
    <w:rsid w:val="008047FD"/>
    <w:rsid w:val="008066C6"/>
    <w:rsid w:val="00807066"/>
    <w:rsid w:val="00811DF7"/>
    <w:rsid w:val="00816102"/>
    <w:rsid w:val="00816F47"/>
    <w:rsid w:val="00820357"/>
    <w:rsid w:val="00822C75"/>
    <w:rsid w:val="00834248"/>
    <w:rsid w:val="00836D55"/>
    <w:rsid w:val="008400FB"/>
    <w:rsid w:val="00840E0C"/>
    <w:rsid w:val="0084132F"/>
    <w:rsid w:val="00841B44"/>
    <w:rsid w:val="00842FCD"/>
    <w:rsid w:val="0085545D"/>
    <w:rsid w:val="008558F0"/>
    <w:rsid w:val="00855ED4"/>
    <w:rsid w:val="008575B6"/>
    <w:rsid w:val="00857D8A"/>
    <w:rsid w:val="00857EFF"/>
    <w:rsid w:val="008604D6"/>
    <w:rsid w:val="00860B2C"/>
    <w:rsid w:val="008624DA"/>
    <w:rsid w:val="00865291"/>
    <w:rsid w:val="00867CED"/>
    <w:rsid w:val="00870017"/>
    <w:rsid w:val="008729C7"/>
    <w:rsid w:val="008729DC"/>
    <w:rsid w:val="00873768"/>
    <w:rsid w:val="00874CA0"/>
    <w:rsid w:val="00876206"/>
    <w:rsid w:val="00877393"/>
    <w:rsid w:val="00880C31"/>
    <w:rsid w:val="0088231C"/>
    <w:rsid w:val="00882C03"/>
    <w:rsid w:val="00883CC4"/>
    <w:rsid w:val="008A0C00"/>
    <w:rsid w:val="008A1408"/>
    <w:rsid w:val="008A15B1"/>
    <w:rsid w:val="008A2D81"/>
    <w:rsid w:val="008A37FD"/>
    <w:rsid w:val="008A4476"/>
    <w:rsid w:val="008A5A8D"/>
    <w:rsid w:val="008B1CAC"/>
    <w:rsid w:val="008B592C"/>
    <w:rsid w:val="008B623E"/>
    <w:rsid w:val="008C6FEB"/>
    <w:rsid w:val="008C700B"/>
    <w:rsid w:val="008D00C4"/>
    <w:rsid w:val="008D086D"/>
    <w:rsid w:val="008D4236"/>
    <w:rsid w:val="008D60DB"/>
    <w:rsid w:val="008E073D"/>
    <w:rsid w:val="008E43A4"/>
    <w:rsid w:val="008E4F5B"/>
    <w:rsid w:val="008E67F8"/>
    <w:rsid w:val="008F06E2"/>
    <w:rsid w:val="008F1EA8"/>
    <w:rsid w:val="008F31FC"/>
    <w:rsid w:val="008F574C"/>
    <w:rsid w:val="008F5F55"/>
    <w:rsid w:val="00900571"/>
    <w:rsid w:val="00900FD9"/>
    <w:rsid w:val="009027E7"/>
    <w:rsid w:val="009034FD"/>
    <w:rsid w:val="00912196"/>
    <w:rsid w:val="009215F6"/>
    <w:rsid w:val="00921D19"/>
    <w:rsid w:val="00926923"/>
    <w:rsid w:val="00930B3B"/>
    <w:rsid w:val="009319BB"/>
    <w:rsid w:val="00933477"/>
    <w:rsid w:val="00933E99"/>
    <w:rsid w:val="00934A45"/>
    <w:rsid w:val="00934CC6"/>
    <w:rsid w:val="00934D94"/>
    <w:rsid w:val="00935E5E"/>
    <w:rsid w:val="0093619F"/>
    <w:rsid w:val="00937230"/>
    <w:rsid w:val="00940919"/>
    <w:rsid w:val="009427E5"/>
    <w:rsid w:val="00942CF2"/>
    <w:rsid w:val="00943FCD"/>
    <w:rsid w:val="009454B7"/>
    <w:rsid w:val="009542E2"/>
    <w:rsid w:val="00955B98"/>
    <w:rsid w:val="009613D8"/>
    <w:rsid w:val="00962473"/>
    <w:rsid w:val="00967CB5"/>
    <w:rsid w:val="00970197"/>
    <w:rsid w:val="009722C9"/>
    <w:rsid w:val="00974275"/>
    <w:rsid w:val="009804FC"/>
    <w:rsid w:val="00982D6E"/>
    <w:rsid w:val="0098474B"/>
    <w:rsid w:val="009864B0"/>
    <w:rsid w:val="00987FEE"/>
    <w:rsid w:val="009918AF"/>
    <w:rsid w:val="00995CBA"/>
    <w:rsid w:val="0099678C"/>
    <w:rsid w:val="00996A59"/>
    <w:rsid w:val="009A06C2"/>
    <w:rsid w:val="009A2782"/>
    <w:rsid w:val="009B0C96"/>
    <w:rsid w:val="009B0FC4"/>
    <w:rsid w:val="009B3A29"/>
    <w:rsid w:val="009B4B29"/>
    <w:rsid w:val="009B6E45"/>
    <w:rsid w:val="009C0753"/>
    <w:rsid w:val="009C0F5C"/>
    <w:rsid w:val="009C13DF"/>
    <w:rsid w:val="009C1C07"/>
    <w:rsid w:val="009C2066"/>
    <w:rsid w:val="009C222B"/>
    <w:rsid w:val="009C2454"/>
    <w:rsid w:val="009C35FA"/>
    <w:rsid w:val="009C3F68"/>
    <w:rsid w:val="009C67A8"/>
    <w:rsid w:val="009D201B"/>
    <w:rsid w:val="009D5D9C"/>
    <w:rsid w:val="009E0D24"/>
    <w:rsid w:val="009E1A0A"/>
    <w:rsid w:val="009E2171"/>
    <w:rsid w:val="009E6624"/>
    <w:rsid w:val="009E67D2"/>
    <w:rsid w:val="009F23FD"/>
    <w:rsid w:val="009F3A64"/>
    <w:rsid w:val="00A00550"/>
    <w:rsid w:val="00A00560"/>
    <w:rsid w:val="00A01CC0"/>
    <w:rsid w:val="00A040DF"/>
    <w:rsid w:val="00A050AE"/>
    <w:rsid w:val="00A05A7D"/>
    <w:rsid w:val="00A067D6"/>
    <w:rsid w:val="00A068B6"/>
    <w:rsid w:val="00A06F53"/>
    <w:rsid w:val="00A074E9"/>
    <w:rsid w:val="00A077C7"/>
    <w:rsid w:val="00A07F72"/>
    <w:rsid w:val="00A10332"/>
    <w:rsid w:val="00A10DE6"/>
    <w:rsid w:val="00A1492B"/>
    <w:rsid w:val="00A211F7"/>
    <w:rsid w:val="00A22CDD"/>
    <w:rsid w:val="00A24DB8"/>
    <w:rsid w:val="00A26484"/>
    <w:rsid w:val="00A30F07"/>
    <w:rsid w:val="00A317B9"/>
    <w:rsid w:val="00A42476"/>
    <w:rsid w:val="00A43EDD"/>
    <w:rsid w:val="00A44B35"/>
    <w:rsid w:val="00A453ED"/>
    <w:rsid w:val="00A47AB6"/>
    <w:rsid w:val="00A52751"/>
    <w:rsid w:val="00A5293A"/>
    <w:rsid w:val="00A5451D"/>
    <w:rsid w:val="00A55C83"/>
    <w:rsid w:val="00A57815"/>
    <w:rsid w:val="00A62F82"/>
    <w:rsid w:val="00A62FAD"/>
    <w:rsid w:val="00A649A5"/>
    <w:rsid w:val="00A6705A"/>
    <w:rsid w:val="00A67AF9"/>
    <w:rsid w:val="00A70CDC"/>
    <w:rsid w:val="00A7133D"/>
    <w:rsid w:val="00A73020"/>
    <w:rsid w:val="00A743C2"/>
    <w:rsid w:val="00A77BC6"/>
    <w:rsid w:val="00A80BBE"/>
    <w:rsid w:val="00A832F1"/>
    <w:rsid w:val="00A8584A"/>
    <w:rsid w:val="00A9093D"/>
    <w:rsid w:val="00A90A6B"/>
    <w:rsid w:val="00A92016"/>
    <w:rsid w:val="00AA037A"/>
    <w:rsid w:val="00AA4D6C"/>
    <w:rsid w:val="00AA6FDE"/>
    <w:rsid w:val="00AB16B1"/>
    <w:rsid w:val="00AC112C"/>
    <w:rsid w:val="00AC2D5B"/>
    <w:rsid w:val="00AC38FC"/>
    <w:rsid w:val="00AC606C"/>
    <w:rsid w:val="00AD089A"/>
    <w:rsid w:val="00AD35F3"/>
    <w:rsid w:val="00AD36B2"/>
    <w:rsid w:val="00AD42AE"/>
    <w:rsid w:val="00AD52A6"/>
    <w:rsid w:val="00AD5DFD"/>
    <w:rsid w:val="00AE1F7B"/>
    <w:rsid w:val="00AE4563"/>
    <w:rsid w:val="00AF0906"/>
    <w:rsid w:val="00AF14C1"/>
    <w:rsid w:val="00AF34B5"/>
    <w:rsid w:val="00AF42AA"/>
    <w:rsid w:val="00AF47AE"/>
    <w:rsid w:val="00AF61B1"/>
    <w:rsid w:val="00AF7CA8"/>
    <w:rsid w:val="00B0206F"/>
    <w:rsid w:val="00B0508F"/>
    <w:rsid w:val="00B06516"/>
    <w:rsid w:val="00B0787C"/>
    <w:rsid w:val="00B0787D"/>
    <w:rsid w:val="00B10B45"/>
    <w:rsid w:val="00B11A9B"/>
    <w:rsid w:val="00B11F7B"/>
    <w:rsid w:val="00B16CBD"/>
    <w:rsid w:val="00B21192"/>
    <w:rsid w:val="00B22EDC"/>
    <w:rsid w:val="00B24B2A"/>
    <w:rsid w:val="00B32498"/>
    <w:rsid w:val="00B32ABB"/>
    <w:rsid w:val="00B33378"/>
    <w:rsid w:val="00B3428B"/>
    <w:rsid w:val="00B3579F"/>
    <w:rsid w:val="00B37416"/>
    <w:rsid w:val="00B4163C"/>
    <w:rsid w:val="00B41EE7"/>
    <w:rsid w:val="00B41FD3"/>
    <w:rsid w:val="00B426D3"/>
    <w:rsid w:val="00B431DE"/>
    <w:rsid w:val="00B447B9"/>
    <w:rsid w:val="00B452C0"/>
    <w:rsid w:val="00B502A7"/>
    <w:rsid w:val="00B54370"/>
    <w:rsid w:val="00B55D1C"/>
    <w:rsid w:val="00B576DD"/>
    <w:rsid w:val="00B6129B"/>
    <w:rsid w:val="00B62625"/>
    <w:rsid w:val="00B651A7"/>
    <w:rsid w:val="00B70D03"/>
    <w:rsid w:val="00B717B2"/>
    <w:rsid w:val="00B744E1"/>
    <w:rsid w:val="00B745B6"/>
    <w:rsid w:val="00B74669"/>
    <w:rsid w:val="00B7471F"/>
    <w:rsid w:val="00B769D8"/>
    <w:rsid w:val="00B803E7"/>
    <w:rsid w:val="00B805C7"/>
    <w:rsid w:val="00B810BB"/>
    <w:rsid w:val="00B8234C"/>
    <w:rsid w:val="00B823D3"/>
    <w:rsid w:val="00B82E14"/>
    <w:rsid w:val="00B861EF"/>
    <w:rsid w:val="00B87575"/>
    <w:rsid w:val="00B9739F"/>
    <w:rsid w:val="00BA144B"/>
    <w:rsid w:val="00BA3D32"/>
    <w:rsid w:val="00BA4DDE"/>
    <w:rsid w:val="00BA5A21"/>
    <w:rsid w:val="00BA64AF"/>
    <w:rsid w:val="00BA6F80"/>
    <w:rsid w:val="00BA7804"/>
    <w:rsid w:val="00BB12E2"/>
    <w:rsid w:val="00BB3631"/>
    <w:rsid w:val="00BB4ED0"/>
    <w:rsid w:val="00BB5188"/>
    <w:rsid w:val="00BB639C"/>
    <w:rsid w:val="00BC2529"/>
    <w:rsid w:val="00BC3010"/>
    <w:rsid w:val="00BC60BD"/>
    <w:rsid w:val="00BC655F"/>
    <w:rsid w:val="00BD3798"/>
    <w:rsid w:val="00BE0EF1"/>
    <w:rsid w:val="00BE1E62"/>
    <w:rsid w:val="00BE295B"/>
    <w:rsid w:val="00BE6B77"/>
    <w:rsid w:val="00BE7C44"/>
    <w:rsid w:val="00BF0F7A"/>
    <w:rsid w:val="00BF7052"/>
    <w:rsid w:val="00BF72E7"/>
    <w:rsid w:val="00C01A79"/>
    <w:rsid w:val="00C035A0"/>
    <w:rsid w:val="00C05FAB"/>
    <w:rsid w:val="00C21C89"/>
    <w:rsid w:val="00C23F64"/>
    <w:rsid w:val="00C27B89"/>
    <w:rsid w:val="00C27F43"/>
    <w:rsid w:val="00C331FA"/>
    <w:rsid w:val="00C357CC"/>
    <w:rsid w:val="00C3674D"/>
    <w:rsid w:val="00C36911"/>
    <w:rsid w:val="00C42CBE"/>
    <w:rsid w:val="00C43EDE"/>
    <w:rsid w:val="00C46F60"/>
    <w:rsid w:val="00C5065E"/>
    <w:rsid w:val="00C51BD7"/>
    <w:rsid w:val="00C51D2F"/>
    <w:rsid w:val="00C54222"/>
    <w:rsid w:val="00C56F5A"/>
    <w:rsid w:val="00C62553"/>
    <w:rsid w:val="00C646C8"/>
    <w:rsid w:val="00C66E31"/>
    <w:rsid w:val="00C70445"/>
    <w:rsid w:val="00C70499"/>
    <w:rsid w:val="00C75443"/>
    <w:rsid w:val="00C82990"/>
    <w:rsid w:val="00C83BF0"/>
    <w:rsid w:val="00C84D85"/>
    <w:rsid w:val="00C87162"/>
    <w:rsid w:val="00C87968"/>
    <w:rsid w:val="00C916A5"/>
    <w:rsid w:val="00C919D5"/>
    <w:rsid w:val="00C9375A"/>
    <w:rsid w:val="00C94054"/>
    <w:rsid w:val="00C95F37"/>
    <w:rsid w:val="00C97DC4"/>
    <w:rsid w:val="00CA348A"/>
    <w:rsid w:val="00CA35E3"/>
    <w:rsid w:val="00CA39C0"/>
    <w:rsid w:val="00CA4D55"/>
    <w:rsid w:val="00CA703E"/>
    <w:rsid w:val="00CB2CE6"/>
    <w:rsid w:val="00CC070D"/>
    <w:rsid w:val="00CC222F"/>
    <w:rsid w:val="00CC75BA"/>
    <w:rsid w:val="00CD32DE"/>
    <w:rsid w:val="00CD4131"/>
    <w:rsid w:val="00CD50F7"/>
    <w:rsid w:val="00CD7664"/>
    <w:rsid w:val="00CD7EAA"/>
    <w:rsid w:val="00CE342C"/>
    <w:rsid w:val="00CE66F1"/>
    <w:rsid w:val="00CF08BB"/>
    <w:rsid w:val="00CF0C2F"/>
    <w:rsid w:val="00CF18E2"/>
    <w:rsid w:val="00CF1E53"/>
    <w:rsid w:val="00CF5967"/>
    <w:rsid w:val="00CF712B"/>
    <w:rsid w:val="00D00ABC"/>
    <w:rsid w:val="00D03D93"/>
    <w:rsid w:val="00D07C10"/>
    <w:rsid w:val="00D07C9C"/>
    <w:rsid w:val="00D12B34"/>
    <w:rsid w:val="00D14DD1"/>
    <w:rsid w:val="00D15D51"/>
    <w:rsid w:val="00D16604"/>
    <w:rsid w:val="00D176EA"/>
    <w:rsid w:val="00D21EE2"/>
    <w:rsid w:val="00D220C5"/>
    <w:rsid w:val="00D25548"/>
    <w:rsid w:val="00D26E26"/>
    <w:rsid w:val="00D279F4"/>
    <w:rsid w:val="00D27A88"/>
    <w:rsid w:val="00D30E68"/>
    <w:rsid w:val="00D35A8D"/>
    <w:rsid w:val="00D37AA9"/>
    <w:rsid w:val="00D40B76"/>
    <w:rsid w:val="00D41B15"/>
    <w:rsid w:val="00D50B8A"/>
    <w:rsid w:val="00D52DAF"/>
    <w:rsid w:val="00D530B8"/>
    <w:rsid w:val="00D5603C"/>
    <w:rsid w:val="00D56EFA"/>
    <w:rsid w:val="00D57397"/>
    <w:rsid w:val="00D603CA"/>
    <w:rsid w:val="00D61869"/>
    <w:rsid w:val="00D618EB"/>
    <w:rsid w:val="00D61996"/>
    <w:rsid w:val="00D654CD"/>
    <w:rsid w:val="00D65712"/>
    <w:rsid w:val="00D66A7E"/>
    <w:rsid w:val="00D66E51"/>
    <w:rsid w:val="00D76380"/>
    <w:rsid w:val="00D76439"/>
    <w:rsid w:val="00D76E06"/>
    <w:rsid w:val="00D81C41"/>
    <w:rsid w:val="00D839C7"/>
    <w:rsid w:val="00D8536B"/>
    <w:rsid w:val="00D87E7B"/>
    <w:rsid w:val="00D9246C"/>
    <w:rsid w:val="00D93DBD"/>
    <w:rsid w:val="00D9415C"/>
    <w:rsid w:val="00DA06A1"/>
    <w:rsid w:val="00DA469E"/>
    <w:rsid w:val="00DA497A"/>
    <w:rsid w:val="00DA5201"/>
    <w:rsid w:val="00DB16A6"/>
    <w:rsid w:val="00DB7675"/>
    <w:rsid w:val="00DC7DCB"/>
    <w:rsid w:val="00DC7F42"/>
    <w:rsid w:val="00DD6215"/>
    <w:rsid w:val="00DD68E4"/>
    <w:rsid w:val="00DD726F"/>
    <w:rsid w:val="00DE0D8A"/>
    <w:rsid w:val="00DE1989"/>
    <w:rsid w:val="00DE56FE"/>
    <w:rsid w:val="00DF0820"/>
    <w:rsid w:val="00DF0937"/>
    <w:rsid w:val="00DF5AE0"/>
    <w:rsid w:val="00DF6DC7"/>
    <w:rsid w:val="00DF6DDA"/>
    <w:rsid w:val="00DF780A"/>
    <w:rsid w:val="00E030A9"/>
    <w:rsid w:val="00E04878"/>
    <w:rsid w:val="00E13724"/>
    <w:rsid w:val="00E156BF"/>
    <w:rsid w:val="00E25610"/>
    <w:rsid w:val="00E25DCD"/>
    <w:rsid w:val="00E269E1"/>
    <w:rsid w:val="00E31331"/>
    <w:rsid w:val="00E31EB3"/>
    <w:rsid w:val="00E320CD"/>
    <w:rsid w:val="00E346B4"/>
    <w:rsid w:val="00E359E0"/>
    <w:rsid w:val="00E36184"/>
    <w:rsid w:val="00E37F84"/>
    <w:rsid w:val="00E412AA"/>
    <w:rsid w:val="00E45F13"/>
    <w:rsid w:val="00E46258"/>
    <w:rsid w:val="00E503AF"/>
    <w:rsid w:val="00E50D59"/>
    <w:rsid w:val="00E510BC"/>
    <w:rsid w:val="00E5133F"/>
    <w:rsid w:val="00E52BA4"/>
    <w:rsid w:val="00E53BE0"/>
    <w:rsid w:val="00E61256"/>
    <w:rsid w:val="00E63D0A"/>
    <w:rsid w:val="00E73CB2"/>
    <w:rsid w:val="00E759BD"/>
    <w:rsid w:val="00E76F0B"/>
    <w:rsid w:val="00E76FE3"/>
    <w:rsid w:val="00E809A4"/>
    <w:rsid w:val="00E81328"/>
    <w:rsid w:val="00E839BA"/>
    <w:rsid w:val="00E8428A"/>
    <w:rsid w:val="00E87027"/>
    <w:rsid w:val="00E915D0"/>
    <w:rsid w:val="00E96101"/>
    <w:rsid w:val="00E974C2"/>
    <w:rsid w:val="00EA36FF"/>
    <w:rsid w:val="00EA59B8"/>
    <w:rsid w:val="00EA5A01"/>
    <w:rsid w:val="00EB0F76"/>
    <w:rsid w:val="00EB44CF"/>
    <w:rsid w:val="00EB5428"/>
    <w:rsid w:val="00EB5AF7"/>
    <w:rsid w:val="00EB5FB4"/>
    <w:rsid w:val="00EB60AC"/>
    <w:rsid w:val="00EB6CA0"/>
    <w:rsid w:val="00EB75F8"/>
    <w:rsid w:val="00EB7A8C"/>
    <w:rsid w:val="00EB7DD1"/>
    <w:rsid w:val="00EC2DF9"/>
    <w:rsid w:val="00EC3677"/>
    <w:rsid w:val="00ED49AA"/>
    <w:rsid w:val="00ED6A72"/>
    <w:rsid w:val="00EE0E67"/>
    <w:rsid w:val="00EE3E48"/>
    <w:rsid w:val="00EE6E36"/>
    <w:rsid w:val="00EE7108"/>
    <w:rsid w:val="00EF0C3E"/>
    <w:rsid w:val="00F016BC"/>
    <w:rsid w:val="00F04BE3"/>
    <w:rsid w:val="00F05836"/>
    <w:rsid w:val="00F05F2E"/>
    <w:rsid w:val="00F0658D"/>
    <w:rsid w:val="00F0660B"/>
    <w:rsid w:val="00F11104"/>
    <w:rsid w:val="00F111BA"/>
    <w:rsid w:val="00F123AE"/>
    <w:rsid w:val="00F12484"/>
    <w:rsid w:val="00F12D67"/>
    <w:rsid w:val="00F16C91"/>
    <w:rsid w:val="00F177FE"/>
    <w:rsid w:val="00F20BAE"/>
    <w:rsid w:val="00F221AE"/>
    <w:rsid w:val="00F22F49"/>
    <w:rsid w:val="00F2700C"/>
    <w:rsid w:val="00F31425"/>
    <w:rsid w:val="00F3236A"/>
    <w:rsid w:val="00F32B93"/>
    <w:rsid w:val="00F32DEC"/>
    <w:rsid w:val="00F331FA"/>
    <w:rsid w:val="00F35AF7"/>
    <w:rsid w:val="00F35B89"/>
    <w:rsid w:val="00F37FA7"/>
    <w:rsid w:val="00F405F8"/>
    <w:rsid w:val="00F40956"/>
    <w:rsid w:val="00F40BCD"/>
    <w:rsid w:val="00F4167F"/>
    <w:rsid w:val="00F43E03"/>
    <w:rsid w:val="00F51E17"/>
    <w:rsid w:val="00F524C7"/>
    <w:rsid w:val="00F531EA"/>
    <w:rsid w:val="00F5551A"/>
    <w:rsid w:val="00F55E58"/>
    <w:rsid w:val="00F611B2"/>
    <w:rsid w:val="00F65E44"/>
    <w:rsid w:val="00F65F3C"/>
    <w:rsid w:val="00F6629A"/>
    <w:rsid w:val="00F67D4F"/>
    <w:rsid w:val="00F70CC7"/>
    <w:rsid w:val="00F72062"/>
    <w:rsid w:val="00F73331"/>
    <w:rsid w:val="00F74845"/>
    <w:rsid w:val="00F74FD7"/>
    <w:rsid w:val="00F76F30"/>
    <w:rsid w:val="00F839BB"/>
    <w:rsid w:val="00F87174"/>
    <w:rsid w:val="00F873C5"/>
    <w:rsid w:val="00F9042E"/>
    <w:rsid w:val="00F91D37"/>
    <w:rsid w:val="00F93BAA"/>
    <w:rsid w:val="00F93C68"/>
    <w:rsid w:val="00F94600"/>
    <w:rsid w:val="00F95CA3"/>
    <w:rsid w:val="00F9610D"/>
    <w:rsid w:val="00F96574"/>
    <w:rsid w:val="00FA2064"/>
    <w:rsid w:val="00FA72C5"/>
    <w:rsid w:val="00FB1756"/>
    <w:rsid w:val="00FB1ABA"/>
    <w:rsid w:val="00FB2F26"/>
    <w:rsid w:val="00FB5A94"/>
    <w:rsid w:val="00FB657F"/>
    <w:rsid w:val="00FC209E"/>
    <w:rsid w:val="00FC2B77"/>
    <w:rsid w:val="00FC4DFC"/>
    <w:rsid w:val="00FC57C0"/>
    <w:rsid w:val="00FD1CAE"/>
    <w:rsid w:val="00FD23B2"/>
    <w:rsid w:val="00FD3622"/>
    <w:rsid w:val="00FD60CC"/>
    <w:rsid w:val="00FD656D"/>
    <w:rsid w:val="00FE62F6"/>
    <w:rsid w:val="00FE6FC9"/>
    <w:rsid w:val="00FE7D09"/>
    <w:rsid w:val="00FF4834"/>
    <w:rsid w:val="01F4DEB5"/>
    <w:rsid w:val="02ACF214"/>
    <w:rsid w:val="046AAF69"/>
    <w:rsid w:val="04B7415A"/>
    <w:rsid w:val="05151C13"/>
    <w:rsid w:val="06D593F2"/>
    <w:rsid w:val="0760E768"/>
    <w:rsid w:val="0796DE0E"/>
    <w:rsid w:val="07E55375"/>
    <w:rsid w:val="08277FA6"/>
    <w:rsid w:val="08DD12FB"/>
    <w:rsid w:val="0AACA0F6"/>
    <w:rsid w:val="0C2547C8"/>
    <w:rsid w:val="0D570B97"/>
    <w:rsid w:val="0D63F5F7"/>
    <w:rsid w:val="0EBE5C39"/>
    <w:rsid w:val="0EE50C10"/>
    <w:rsid w:val="0F4484F0"/>
    <w:rsid w:val="10194E3B"/>
    <w:rsid w:val="140FA4AD"/>
    <w:rsid w:val="168F0595"/>
    <w:rsid w:val="18C7F057"/>
    <w:rsid w:val="1AE58E3F"/>
    <w:rsid w:val="1BC43FEE"/>
    <w:rsid w:val="1D554CD1"/>
    <w:rsid w:val="1D6464A3"/>
    <w:rsid w:val="1DE0C9D6"/>
    <w:rsid w:val="1ED5974B"/>
    <w:rsid w:val="22CD6018"/>
    <w:rsid w:val="235DEA36"/>
    <w:rsid w:val="2394586F"/>
    <w:rsid w:val="258E35D8"/>
    <w:rsid w:val="25C7B636"/>
    <w:rsid w:val="267BDE58"/>
    <w:rsid w:val="26B14EB1"/>
    <w:rsid w:val="28C89D97"/>
    <w:rsid w:val="2C65B527"/>
    <w:rsid w:val="2C6607AC"/>
    <w:rsid w:val="2C8D9DA1"/>
    <w:rsid w:val="2D44AE5D"/>
    <w:rsid w:val="2D886AAB"/>
    <w:rsid w:val="2E6D680C"/>
    <w:rsid w:val="2FCC960F"/>
    <w:rsid w:val="315D964A"/>
    <w:rsid w:val="31613776"/>
    <w:rsid w:val="3317FA7C"/>
    <w:rsid w:val="337B4910"/>
    <w:rsid w:val="35E9C681"/>
    <w:rsid w:val="363C2D61"/>
    <w:rsid w:val="36423919"/>
    <w:rsid w:val="36EE0FF3"/>
    <w:rsid w:val="3725E4FA"/>
    <w:rsid w:val="372842DA"/>
    <w:rsid w:val="384EBA33"/>
    <w:rsid w:val="397CCF91"/>
    <w:rsid w:val="39F1540D"/>
    <w:rsid w:val="39F2C899"/>
    <w:rsid w:val="3AD1C5C6"/>
    <w:rsid w:val="3AF45853"/>
    <w:rsid w:val="3B7C84BB"/>
    <w:rsid w:val="3FF542D4"/>
    <w:rsid w:val="408DE9CF"/>
    <w:rsid w:val="40C3077B"/>
    <w:rsid w:val="415838B9"/>
    <w:rsid w:val="42C6CF78"/>
    <w:rsid w:val="4668441E"/>
    <w:rsid w:val="472EBE0B"/>
    <w:rsid w:val="48F02925"/>
    <w:rsid w:val="4919B1E9"/>
    <w:rsid w:val="495C04B1"/>
    <w:rsid w:val="4B0A7C1D"/>
    <w:rsid w:val="4CFAC82B"/>
    <w:rsid w:val="4DDB4D15"/>
    <w:rsid w:val="4F0FE5E6"/>
    <w:rsid w:val="4FB35A4B"/>
    <w:rsid w:val="515C2F09"/>
    <w:rsid w:val="53A2371E"/>
    <w:rsid w:val="553AF382"/>
    <w:rsid w:val="56C11575"/>
    <w:rsid w:val="58477CEB"/>
    <w:rsid w:val="598CBD0C"/>
    <w:rsid w:val="5B44BD2B"/>
    <w:rsid w:val="5BB146CB"/>
    <w:rsid w:val="5CC45DCE"/>
    <w:rsid w:val="5D810012"/>
    <w:rsid w:val="5E0FE523"/>
    <w:rsid w:val="6197CEF1"/>
    <w:rsid w:val="619BA531"/>
    <w:rsid w:val="6270C50C"/>
    <w:rsid w:val="62EAC08C"/>
    <w:rsid w:val="65A628AB"/>
    <w:rsid w:val="669A5925"/>
    <w:rsid w:val="673257C0"/>
    <w:rsid w:val="67A28086"/>
    <w:rsid w:val="6A5F2565"/>
    <w:rsid w:val="6A9AEEAB"/>
    <w:rsid w:val="6AC718D7"/>
    <w:rsid w:val="6B63FC20"/>
    <w:rsid w:val="6B827936"/>
    <w:rsid w:val="6D0721E8"/>
    <w:rsid w:val="6E2DF673"/>
    <w:rsid w:val="6F32348C"/>
    <w:rsid w:val="6F38140F"/>
    <w:rsid w:val="6F50EC8F"/>
    <w:rsid w:val="6F5F3613"/>
    <w:rsid w:val="6F5FB3CC"/>
    <w:rsid w:val="6F656D0C"/>
    <w:rsid w:val="715A3429"/>
    <w:rsid w:val="74245DB2"/>
    <w:rsid w:val="74585B40"/>
    <w:rsid w:val="74F92654"/>
    <w:rsid w:val="7510331F"/>
    <w:rsid w:val="7897ADCA"/>
    <w:rsid w:val="78CBEA6C"/>
    <w:rsid w:val="791016F8"/>
    <w:rsid w:val="7A7CCD4E"/>
    <w:rsid w:val="7BA98E62"/>
    <w:rsid w:val="7C16473A"/>
    <w:rsid w:val="7CBDDFF7"/>
    <w:rsid w:val="7F17A23D"/>
    <w:rsid w:val="7FF13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9A41E53"/>
  <w15:docId w15:val="{2AE6653A-4E48-4F12-AA05-36D473D95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CH" w:eastAsia="en-US" w:bidi="ar-SA"/>
      </w:rPr>
    </w:rPrDefault>
    <w:pPrDefault>
      <w:pPr>
        <w:spacing w:line="3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8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iPriority="15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unhideWhenUsed="1"/>
    <w:lsdException w:name="Subtle Reference" w:semiHidden="1" w:uiPriority="31"/>
    <w:lsdException w:name="Intense Reference" w:semiHidden="1" w:uiPriority="32" w:unhideWhenUsed="1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C222F"/>
  </w:style>
  <w:style w:type="paragraph" w:styleId="berschrift1">
    <w:name w:val="heading 1"/>
    <w:basedOn w:val="Standard"/>
    <w:next w:val="Standard"/>
    <w:link w:val="berschrift1Zchn"/>
    <w:autoRedefine/>
    <w:uiPriority w:val="9"/>
    <w:qFormat/>
    <w:rsid w:val="000D4A48"/>
    <w:pPr>
      <w:keepNext/>
      <w:keepLines/>
      <w:numPr>
        <w:ilvl w:val="1"/>
        <w:numId w:val="23"/>
      </w:numPr>
      <w:spacing w:before="480"/>
      <w:outlineLvl w:val="0"/>
    </w:pPr>
    <w:rPr>
      <w:rFonts w:asciiTheme="majorHAnsi" w:eastAsiaTheme="majorEastAsia" w:hAnsiTheme="majorHAnsi" w:cstheme="majorBidi"/>
      <w:b/>
      <w:bCs/>
      <w:sz w:val="24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50C8"/>
    <w:pPr>
      <w:keepNext/>
      <w:keepLines/>
      <w:numPr>
        <w:ilvl w:val="2"/>
        <w:numId w:val="23"/>
      </w:numPr>
      <w:spacing w:before="24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02E10"/>
    <w:pPr>
      <w:keepNext/>
      <w:keepLines/>
      <w:numPr>
        <w:ilvl w:val="3"/>
        <w:numId w:val="23"/>
      </w:numPr>
      <w:spacing w:before="240"/>
      <w:outlineLvl w:val="2"/>
    </w:pPr>
    <w:rPr>
      <w:rFonts w:asciiTheme="majorHAnsi" w:eastAsiaTheme="majorEastAsia" w:hAnsiTheme="majorHAnsi" w:cstheme="majorBidi"/>
      <w:b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rsid w:val="00B426D3"/>
    <w:pPr>
      <w:keepNext/>
      <w:keepLines/>
      <w:spacing w:before="12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rsid w:val="00B426D3"/>
    <w:pPr>
      <w:keepNext/>
      <w:keepLines/>
      <w:spacing w:before="120"/>
      <w:outlineLvl w:val="4"/>
    </w:pPr>
    <w:rPr>
      <w:rFonts w:asciiTheme="majorHAnsi" w:eastAsiaTheme="majorEastAsia" w:hAnsiTheme="majorHAnsi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rsid w:val="00E510BC"/>
    <w:pPr>
      <w:keepNext/>
      <w:keepLines/>
      <w:spacing w:before="40"/>
      <w:outlineLvl w:val="5"/>
    </w:pPr>
    <w:rPr>
      <w:rFonts w:asciiTheme="majorHAnsi" w:eastAsiaTheme="majorEastAsia" w:hAnsiTheme="majorHAnsi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rsid w:val="00E510BC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rsid w:val="00796CE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rsid w:val="00796CE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rsid w:val="007E0460"/>
    <w:rPr>
      <w:color w:val="auto"/>
      <w:u w:val="single"/>
    </w:rPr>
  </w:style>
  <w:style w:type="paragraph" w:styleId="Kopfzeile">
    <w:name w:val="header"/>
    <w:basedOn w:val="Standard"/>
    <w:link w:val="KopfzeileZchn"/>
    <w:uiPriority w:val="99"/>
    <w:rsid w:val="00530751"/>
    <w:pPr>
      <w:tabs>
        <w:tab w:val="center" w:pos="4536"/>
        <w:tab w:val="right" w:pos="9072"/>
      </w:tabs>
      <w:spacing w:line="220" w:lineRule="atLeast"/>
    </w:pPr>
    <w:rPr>
      <w:b/>
      <w:spacing w:val="3"/>
      <w:sz w:val="15"/>
    </w:rPr>
  </w:style>
  <w:style w:type="character" w:customStyle="1" w:styleId="KopfzeileZchn">
    <w:name w:val="Kopfzeile Zchn"/>
    <w:basedOn w:val="Absatz-Standardschriftart"/>
    <w:link w:val="Kopfzeile"/>
    <w:uiPriority w:val="99"/>
    <w:rsid w:val="00271AF8"/>
    <w:rPr>
      <w:b/>
      <w:spacing w:val="3"/>
      <w:sz w:val="15"/>
    </w:rPr>
  </w:style>
  <w:style w:type="paragraph" w:styleId="Fuzeile">
    <w:name w:val="footer"/>
    <w:basedOn w:val="Standard"/>
    <w:link w:val="FuzeileZchn"/>
    <w:uiPriority w:val="80"/>
    <w:semiHidden/>
    <w:rsid w:val="00530751"/>
    <w:pPr>
      <w:spacing w:line="240" w:lineRule="auto"/>
    </w:pPr>
    <w:rPr>
      <w:spacing w:val="8"/>
      <w:sz w:val="16"/>
    </w:rPr>
  </w:style>
  <w:style w:type="character" w:customStyle="1" w:styleId="FuzeileZchn">
    <w:name w:val="Fußzeile Zchn"/>
    <w:basedOn w:val="Absatz-Standardschriftart"/>
    <w:link w:val="Fuzeile"/>
    <w:uiPriority w:val="80"/>
    <w:semiHidden/>
    <w:rsid w:val="00A040DF"/>
    <w:rPr>
      <w:spacing w:val="8"/>
      <w:sz w:val="16"/>
    </w:rPr>
  </w:style>
  <w:style w:type="paragraph" w:customStyle="1" w:styleId="EinfAbs">
    <w:name w:val="[Einf. Abs.]"/>
    <w:basedOn w:val="Standard"/>
    <w:uiPriority w:val="99"/>
    <w:semiHidden/>
    <w:rsid w:val="00F91D3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de-DE"/>
    </w:rPr>
  </w:style>
  <w:style w:type="paragraph" w:styleId="Listenabsatz">
    <w:name w:val="List Paragraph"/>
    <w:basedOn w:val="Standard"/>
    <w:rsid w:val="009C67A8"/>
    <w:pPr>
      <w:ind w:left="720"/>
      <w:contextualSpacing/>
    </w:pPr>
  </w:style>
  <w:style w:type="paragraph" w:styleId="Aufzhlungszeichen">
    <w:name w:val="List Bullet"/>
    <w:basedOn w:val="Listenabsatz"/>
    <w:uiPriority w:val="99"/>
    <w:semiHidden/>
    <w:rsid w:val="009C67A8"/>
    <w:pPr>
      <w:numPr>
        <w:numId w:val="1"/>
      </w:numPr>
    </w:pPr>
  </w:style>
  <w:style w:type="paragraph" w:styleId="Aufzhlungszeichen2">
    <w:name w:val="List Bullet 2"/>
    <w:basedOn w:val="Listenabsatz"/>
    <w:uiPriority w:val="99"/>
    <w:semiHidden/>
    <w:rsid w:val="009C67A8"/>
    <w:pPr>
      <w:numPr>
        <w:ilvl w:val="1"/>
        <w:numId w:val="1"/>
      </w:numPr>
    </w:pPr>
  </w:style>
  <w:style w:type="paragraph" w:styleId="Aufzhlungszeichen3">
    <w:name w:val="List Bullet 3"/>
    <w:basedOn w:val="Listenabsatz"/>
    <w:uiPriority w:val="99"/>
    <w:semiHidden/>
    <w:rsid w:val="009C67A8"/>
    <w:pPr>
      <w:numPr>
        <w:ilvl w:val="2"/>
        <w:numId w:val="1"/>
      </w:numPr>
    </w:pPr>
  </w:style>
  <w:style w:type="table" w:styleId="Tabellenraster">
    <w:name w:val="Table Grid"/>
    <w:basedOn w:val="NormaleTabelle"/>
    <w:uiPriority w:val="39"/>
    <w:rsid w:val="00364EE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0D4A48"/>
    <w:rPr>
      <w:rFonts w:asciiTheme="majorHAnsi" w:eastAsiaTheme="majorEastAsia" w:hAnsiTheme="majorHAnsi" w:cstheme="majorBidi"/>
      <w:b/>
      <w:bCs/>
      <w:sz w:val="24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50C8"/>
    <w:rPr>
      <w:rFonts w:asciiTheme="majorHAnsi" w:eastAsiaTheme="majorEastAsia" w:hAnsiTheme="majorHAnsi" w:cstheme="majorBidi"/>
      <w:b/>
      <w:bCs/>
      <w:szCs w:val="26"/>
    </w:rPr>
  </w:style>
  <w:style w:type="paragraph" w:styleId="Titel">
    <w:name w:val="Title"/>
    <w:basedOn w:val="Standard"/>
    <w:next w:val="Standard"/>
    <w:link w:val="TitelZchn"/>
    <w:autoRedefine/>
    <w:uiPriority w:val="10"/>
    <w:qFormat/>
    <w:rsid w:val="00BC2529"/>
    <w:pPr>
      <w:numPr>
        <w:numId w:val="23"/>
      </w:numPr>
      <w:spacing w:after="300" w:line="240" w:lineRule="auto"/>
      <w:contextualSpacing/>
    </w:pPr>
    <w:rPr>
      <w:rFonts w:asciiTheme="majorHAnsi" w:eastAsiaTheme="majorEastAsia" w:hAnsiTheme="majorHAnsi" w:cstheme="majorBidi"/>
      <w:kern w:val="28"/>
      <w:sz w:val="3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BC2529"/>
    <w:rPr>
      <w:rFonts w:asciiTheme="majorHAnsi" w:eastAsiaTheme="majorEastAsia" w:hAnsiTheme="majorHAnsi" w:cstheme="majorBidi"/>
      <w:kern w:val="28"/>
      <w:sz w:val="32"/>
      <w:szCs w:val="52"/>
    </w:rPr>
  </w:style>
  <w:style w:type="paragraph" w:customStyle="1" w:styleId="Brieftitel">
    <w:name w:val="Brieftitel"/>
    <w:basedOn w:val="Standard"/>
    <w:link w:val="BrieftitelZchn"/>
    <w:uiPriority w:val="14"/>
    <w:semiHidden/>
    <w:rsid w:val="00D618EB"/>
    <w:pPr>
      <w:spacing w:after="900"/>
      <w:contextualSpacing/>
    </w:pPr>
    <w:rPr>
      <w:rFonts w:asciiTheme="majorHAnsi" w:hAnsiTheme="majorHAnsi"/>
      <w:b/>
      <w:spacing w:val="-5"/>
      <w:sz w:val="22"/>
    </w:rPr>
  </w:style>
  <w:style w:type="character" w:customStyle="1" w:styleId="BrieftitelZchn">
    <w:name w:val="Brieftitel Zchn"/>
    <w:basedOn w:val="Absatz-Standardschriftart"/>
    <w:link w:val="Brieftitel"/>
    <w:uiPriority w:val="14"/>
    <w:semiHidden/>
    <w:rsid w:val="00F04BE3"/>
    <w:rPr>
      <w:rFonts w:asciiTheme="majorHAnsi" w:hAnsiTheme="majorHAnsi"/>
      <w:b/>
      <w:spacing w:val="-5"/>
      <w:sz w:val="22"/>
    </w:rPr>
  </w:style>
  <w:style w:type="paragraph" w:customStyle="1" w:styleId="Kontaktangaben">
    <w:name w:val="Kontaktangaben"/>
    <w:basedOn w:val="Standard"/>
    <w:semiHidden/>
    <w:rsid w:val="00E73CB2"/>
    <w:pPr>
      <w:tabs>
        <w:tab w:val="left" w:pos="709"/>
      </w:tabs>
      <w:spacing w:line="220" w:lineRule="atLeast"/>
    </w:pPr>
    <w:rPr>
      <w:spacing w:val="2"/>
      <w:sz w:val="16"/>
      <w:szCs w:val="16"/>
    </w:rPr>
  </w:style>
  <w:style w:type="table" w:customStyle="1" w:styleId="Tabellenraster1">
    <w:name w:val="Tabellenraster1"/>
    <w:basedOn w:val="NormaleTabelle"/>
    <w:next w:val="Tabellenraster"/>
    <w:uiPriority w:val="59"/>
    <w:rsid w:val="00E73CB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3Zchn">
    <w:name w:val="Überschrift 3 Zchn"/>
    <w:basedOn w:val="Absatz-Standardschriftart"/>
    <w:link w:val="berschrift3"/>
    <w:uiPriority w:val="9"/>
    <w:rsid w:val="00002E10"/>
    <w:rPr>
      <w:rFonts w:asciiTheme="majorHAnsi" w:eastAsiaTheme="majorEastAsia" w:hAnsiTheme="majorHAnsi" w:cstheme="majorBidi"/>
      <w:b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04BE3"/>
    <w:rPr>
      <w:rFonts w:asciiTheme="majorHAnsi" w:eastAsiaTheme="majorEastAsia" w:hAnsiTheme="majorHAnsi" w:cstheme="majorBidi"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62FAD"/>
    <w:rPr>
      <w:rFonts w:asciiTheme="majorHAnsi" w:eastAsiaTheme="majorEastAsia" w:hAnsiTheme="majorHAnsi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61996"/>
    <w:rPr>
      <w:rFonts w:asciiTheme="majorHAnsi" w:eastAsiaTheme="majorEastAsia" w:hAnsiTheme="majorHAnsi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61996"/>
    <w:rPr>
      <w:rFonts w:asciiTheme="majorHAnsi" w:eastAsiaTheme="majorEastAsia" w:hAnsiTheme="majorHAnsi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6199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6199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ufzhlung1">
    <w:name w:val="Aufzählung 1"/>
    <w:basedOn w:val="Listenabsatz"/>
    <w:uiPriority w:val="2"/>
    <w:qFormat/>
    <w:rsid w:val="008066C6"/>
    <w:pPr>
      <w:numPr>
        <w:numId w:val="4"/>
      </w:numPr>
      <w:ind w:left="182" w:hanging="182"/>
    </w:pPr>
  </w:style>
  <w:style w:type="paragraph" w:customStyle="1" w:styleId="Traktandum-Text">
    <w:name w:val="Traktandum-Text"/>
    <w:basedOn w:val="Aufzhlung1"/>
    <w:uiPriority w:val="18"/>
    <w:semiHidden/>
    <w:rsid w:val="00E269E1"/>
    <w:pPr>
      <w:numPr>
        <w:numId w:val="0"/>
      </w:numPr>
      <w:tabs>
        <w:tab w:val="left" w:pos="7938"/>
      </w:tabs>
      <w:ind w:left="426" w:right="848"/>
    </w:pPr>
  </w:style>
  <w:style w:type="paragraph" w:customStyle="1" w:styleId="Traktandum-Titel">
    <w:name w:val="Traktandum-Titel"/>
    <w:basedOn w:val="Aufzhlung1"/>
    <w:next w:val="Traktandum-Text"/>
    <w:uiPriority w:val="18"/>
    <w:semiHidden/>
    <w:rsid w:val="00E269E1"/>
    <w:pPr>
      <w:numPr>
        <w:numId w:val="2"/>
      </w:numPr>
      <w:tabs>
        <w:tab w:val="left" w:pos="7938"/>
      </w:tabs>
      <w:ind w:left="426" w:hanging="426"/>
    </w:pPr>
    <w:rPr>
      <w:rFonts w:asciiTheme="majorHAnsi" w:hAnsiTheme="majorHAnsi"/>
    </w:rPr>
  </w:style>
  <w:style w:type="paragraph" w:customStyle="1" w:styleId="Anleitung">
    <w:name w:val="Anleitung"/>
    <w:basedOn w:val="Standard"/>
    <w:uiPriority w:val="98"/>
    <w:rsid w:val="00625020"/>
    <w:pPr>
      <w:spacing w:line="288" w:lineRule="auto"/>
    </w:pPr>
    <w:rPr>
      <w:vanish/>
      <w:color w:val="A6A6A6" w:themeColor="background1" w:themeShade="A6"/>
      <w:sz w:val="14"/>
      <w:szCs w:val="18"/>
    </w:rPr>
  </w:style>
  <w:style w:type="character" w:styleId="BesuchterLink">
    <w:name w:val="FollowedHyperlink"/>
    <w:basedOn w:val="Hyperlink"/>
    <w:uiPriority w:val="75"/>
    <w:semiHidden/>
    <w:rsid w:val="007E0460"/>
    <w:rPr>
      <w:color w:val="auto"/>
      <w:u w:val="single"/>
    </w:rPr>
  </w:style>
  <w:style w:type="paragraph" w:styleId="Untertitel">
    <w:name w:val="Subtitle"/>
    <w:basedOn w:val="Standard"/>
    <w:next w:val="Standard"/>
    <w:link w:val="UntertitelZchn"/>
    <w:uiPriority w:val="12"/>
    <w:semiHidden/>
    <w:rsid w:val="00E839BA"/>
    <w:pPr>
      <w:numPr>
        <w:ilvl w:val="1"/>
      </w:numPr>
    </w:pPr>
    <w:rPr>
      <w:rFonts w:eastAsiaTheme="minorEastAsia"/>
      <w:color w:val="000000" w:themeColor="text1"/>
    </w:rPr>
  </w:style>
  <w:style w:type="character" w:customStyle="1" w:styleId="UntertitelZchn">
    <w:name w:val="Untertitel Zchn"/>
    <w:basedOn w:val="Absatz-Standardschriftart"/>
    <w:link w:val="Untertitel"/>
    <w:uiPriority w:val="12"/>
    <w:semiHidden/>
    <w:rsid w:val="00F04BE3"/>
    <w:rPr>
      <w:rFonts w:eastAsiaTheme="minorEastAsia"/>
      <w:color w:val="000000" w:themeColor="text1"/>
    </w:rPr>
  </w:style>
  <w:style w:type="paragraph" w:styleId="Datum">
    <w:name w:val="Date"/>
    <w:basedOn w:val="Standard"/>
    <w:next w:val="Standard"/>
    <w:link w:val="DatumZchn"/>
    <w:uiPriority w:val="15"/>
    <w:semiHidden/>
    <w:rsid w:val="00D618EB"/>
    <w:pPr>
      <w:spacing w:before="1740" w:after="44"/>
    </w:pPr>
    <w:rPr>
      <w:noProof/>
      <w:spacing w:val="3"/>
      <w:sz w:val="16"/>
    </w:rPr>
  </w:style>
  <w:style w:type="character" w:customStyle="1" w:styleId="DatumZchn">
    <w:name w:val="Datum Zchn"/>
    <w:basedOn w:val="Absatz-Standardschriftart"/>
    <w:link w:val="Datum"/>
    <w:uiPriority w:val="15"/>
    <w:semiHidden/>
    <w:rsid w:val="00F04BE3"/>
    <w:rPr>
      <w:noProof/>
      <w:spacing w:val="3"/>
      <w:sz w:val="16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494FD7"/>
    <w:pPr>
      <w:spacing w:line="240" w:lineRule="auto"/>
    </w:pPr>
    <w:rPr>
      <w:sz w:val="16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494FD7"/>
    <w:rPr>
      <w:sz w:val="16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642F26"/>
    <w:rPr>
      <w:vertAlign w:val="superscript"/>
    </w:rPr>
  </w:style>
  <w:style w:type="table" w:customStyle="1" w:styleId="TabelleohneRahmen">
    <w:name w:val="Tabelle ohne Rahmen"/>
    <w:basedOn w:val="NormaleTabelle"/>
    <w:uiPriority w:val="99"/>
    <w:rsid w:val="00751AB3"/>
    <w:tblPr>
      <w:tblCellMar>
        <w:left w:w="0" w:type="dxa"/>
        <w:right w:w="28" w:type="dxa"/>
      </w:tblCellMar>
    </w:tblPr>
  </w:style>
  <w:style w:type="paragraph" w:styleId="Endnotentext">
    <w:name w:val="endnote text"/>
    <w:basedOn w:val="Funotentext"/>
    <w:link w:val="EndnotentextZchn"/>
    <w:uiPriority w:val="99"/>
    <w:semiHidden/>
    <w:unhideWhenUsed/>
    <w:rsid w:val="00113CB8"/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2151C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13CB8"/>
    <w:rPr>
      <w:vertAlign w:val="superscript"/>
    </w:rPr>
  </w:style>
  <w:style w:type="paragraph" w:customStyle="1" w:styleId="Aufzhlung2">
    <w:name w:val="Aufzählung 2"/>
    <w:basedOn w:val="Aufzhlung1"/>
    <w:uiPriority w:val="2"/>
    <w:rsid w:val="008066C6"/>
    <w:pPr>
      <w:numPr>
        <w:ilvl w:val="1"/>
      </w:numPr>
      <w:ind w:left="362" w:hanging="181"/>
    </w:pPr>
  </w:style>
  <w:style w:type="paragraph" w:customStyle="1" w:styleId="Aufzhlung3">
    <w:name w:val="Aufzählung 3"/>
    <w:basedOn w:val="Aufzhlung1"/>
    <w:uiPriority w:val="2"/>
    <w:semiHidden/>
    <w:rsid w:val="008066C6"/>
    <w:pPr>
      <w:numPr>
        <w:ilvl w:val="2"/>
      </w:numPr>
      <w:ind w:left="544" w:hanging="181"/>
    </w:pPr>
  </w:style>
  <w:style w:type="paragraph" w:styleId="Beschriftung">
    <w:name w:val="caption"/>
    <w:basedOn w:val="Standard"/>
    <w:next w:val="Standard"/>
    <w:uiPriority w:val="35"/>
    <w:qFormat/>
    <w:rsid w:val="002F68A2"/>
    <w:pPr>
      <w:spacing w:before="120" w:after="240" w:line="240" w:lineRule="auto"/>
    </w:pPr>
    <w:rPr>
      <w:b/>
      <w:iCs/>
      <w:sz w:val="18"/>
      <w:szCs w:val="18"/>
    </w:rPr>
  </w:style>
  <w:style w:type="paragraph" w:styleId="Inhaltsverzeichnisberschrift">
    <w:name w:val="TOC Heading"/>
    <w:basedOn w:val="berschrift1"/>
    <w:next w:val="Standard"/>
    <w:uiPriority w:val="39"/>
    <w:semiHidden/>
    <w:qFormat/>
    <w:rsid w:val="00DB7675"/>
    <w:pPr>
      <w:spacing w:before="240"/>
      <w:outlineLvl w:val="9"/>
    </w:pPr>
    <w:rPr>
      <w:bCs w:val="0"/>
      <w:szCs w:val="32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7001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70017"/>
    <w:rPr>
      <w:rFonts w:ascii="Segoe UI" w:hAnsi="Segoe UI" w:cs="Segoe UI"/>
      <w:sz w:val="18"/>
      <w:szCs w:val="18"/>
    </w:rPr>
  </w:style>
  <w:style w:type="paragraph" w:customStyle="1" w:styleId="Seitenzahlen">
    <w:name w:val="Seitenzahlen"/>
    <w:basedOn w:val="Fuzeile"/>
    <w:uiPriority w:val="85"/>
    <w:semiHidden/>
    <w:qFormat/>
    <w:rsid w:val="006A3F5B"/>
    <w:pPr>
      <w:jc w:val="right"/>
    </w:pPr>
    <w:rPr>
      <w:spacing w:val="7"/>
    </w:rPr>
  </w:style>
  <w:style w:type="paragraph" w:customStyle="1" w:styleId="berschrift1nummeriert">
    <w:name w:val="Überschrift 1 nummeriert"/>
    <w:basedOn w:val="berschrift1"/>
    <w:next w:val="Standard"/>
    <w:uiPriority w:val="10"/>
    <w:qFormat/>
    <w:rsid w:val="00F32B93"/>
    <w:pPr>
      <w:numPr>
        <w:ilvl w:val="0"/>
        <w:numId w:val="0"/>
      </w:numPr>
      <w:ind w:left="567" w:hanging="567"/>
    </w:pPr>
  </w:style>
  <w:style w:type="paragraph" w:customStyle="1" w:styleId="berschrift2nummeriert">
    <w:name w:val="Überschrift 2 nummeriert"/>
    <w:basedOn w:val="berschrift2"/>
    <w:next w:val="Standard"/>
    <w:uiPriority w:val="10"/>
    <w:qFormat/>
    <w:rsid w:val="00F32B93"/>
    <w:pPr>
      <w:numPr>
        <w:ilvl w:val="1"/>
        <w:numId w:val="3"/>
      </w:numPr>
    </w:pPr>
  </w:style>
  <w:style w:type="paragraph" w:customStyle="1" w:styleId="berschrift3nummeriert">
    <w:name w:val="Überschrift 3 nummeriert"/>
    <w:basedOn w:val="berschrift3"/>
    <w:next w:val="Standard"/>
    <w:uiPriority w:val="10"/>
    <w:qFormat/>
    <w:rsid w:val="00B426D3"/>
    <w:pPr>
      <w:numPr>
        <w:ilvl w:val="2"/>
        <w:numId w:val="3"/>
      </w:numPr>
      <w:tabs>
        <w:tab w:val="left" w:pos="851"/>
      </w:tabs>
    </w:pPr>
  </w:style>
  <w:style w:type="paragraph" w:customStyle="1" w:styleId="berschrift4nummeriert">
    <w:name w:val="Überschrift 4 nummeriert"/>
    <w:basedOn w:val="berschrift4"/>
    <w:next w:val="Standard"/>
    <w:uiPriority w:val="10"/>
    <w:semiHidden/>
    <w:qFormat/>
    <w:rsid w:val="00B426D3"/>
    <w:pPr>
      <w:numPr>
        <w:ilvl w:val="3"/>
        <w:numId w:val="3"/>
      </w:numPr>
      <w:tabs>
        <w:tab w:val="left" w:pos="1134"/>
      </w:tabs>
    </w:pPr>
  </w:style>
  <w:style w:type="paragraph" w:styleId="Verzeichnis1">
    <w:name w:val="toc 1"/>
    <w:basedOn w:val="Standard"/>
    <w:next w:val="Standard"/>
    <w:autoRedefine/>
    <w:uiPriority w:val="39"/>
    <w:rsid w:val="00EE0E67"/>
    <w:pPr>
      <w:tabs>
        <w:tab w:val="right" w:leader="dot" w:pos="9356"/>
      </w:tabs>
      <w:spacing w:after="100"/>
      <w:ind w:left="567" w:hanging="567"/>
    </w:pPr>
  </w:style>
  <w:style w:type="paragraph" w:styleId="Verzeichnis2">
    <w:name w:val="toc 2"/>
    <w:basedOn w:val="Standard"/>
    <w:next w:val="Standard"/>
    <w:autoRedefine/>
    <w:uiPriority w:val="39"/>
    <w:rsid w:val="00B6129B"/>
    <w:pPr>
      <w:tabs>
        <w:tab w:val="right" w:leader="dot" w:pos="9356"/>
      </w:tabs>
      <w:spacing w:after="100"/>
      <w:ind w:left="1134" w:hanging="567"/>
    </w:pPr>
  </w:style>
  <w:style w:type="paragraph" w:styleId="Verzeichnis3">
    <w:name w:val="toc 3"/>
    <w:basedOn w:val="Standard"/>
    <w:next w:val="Standard"/>
    <w:autoRedefine/>
    <w:uiPriority w:val="39"/>
    <w:rsid w:val="00B6129B"/>
    <w:pPr>
      <w:tabs>
        <w:tab w:val="right" w:leader="dot" w:pos="9356"/>
      </w:tabs>
      <w:spacing w:after="100"/>
      <w:ind w:left="1871" w:hanging="737"/>
    </w:pPr>
  </w:style>
  <w:style w:type="paragraph" w:styleId="StandardWeb">
    <w:name w:val="Normal (Web)"/>
    <w:basedOn w:val="Standard"/>
    <w:uiPriority w:val="99"/>
    <w:semiHidden/>
    <w:unhideWhenUsed/>
    <w:rsid w:val="00BE1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CH"/>
    </w:rPr>
  </w:style>
  <w:style w:type="paragraph" w:styleId="Abbildungsverzeichnis">
    <w:name w:val="table of figures"/>
    <w:basedOn w:val="Standard"/>
    <w:next w:val="Standard"/>
    <w:uiPriority w:val="99"/>
    <w:rsid w:val="00857D8A"/>
  </w:style>
  <w:style w:type="paragraph" w:customStyle="1" w:styleId="Absenderzeile">
    <w:name w:val="Absenderzeile"/>
    <w:basedOn w:val="Standard"/>
    <w:uiPriority w:val="84"/>
    <w:semiHidden/>
    <w:qFormat/>
    <w:rsid w:val="00E52BA4"/>
    <w:pPr>
      <w:pBdr>
        <w:bottom w:val="single" w:sz="2" w:space="1" w:color="auto"/>
      </w:pBdr>
    </w:pPr>
    <w:rPr>
      <w:sz w:val="12"/>
    </w:rPr>
  </w:style>
  <w:style w:type="paragraph" w:customStyle="1" w:styleId="Nummerierung1">
    <w:name w:val="Nummerierung 1"/>
    <w:basedOn w:val="Standard"/>
    <w:uiPriority w:val="3"/>
    <w:qFormat/>
    <w:rsid w:val="009804FC"/>
    <w:pPr>
      <w:numPr>
        <w:ilvl w:val="5"/>
        <w:numId w:val="3"/>
      </w:numPr>
    </w:pPr>
  </w:style>
  <w:style w:type="paragraph" w:customStyle="1" w:styleId="Nummerierung2">
    <w:name w:val="Nummerierung 2"/>
    <w:basedOn w:val="Nummerierung1"/>
    <w:uiPriority w:val="3"/>
    <w:qFormat/>
    <w:rsid w:val="009804FC"/>
    <w:pPr>
      <w:numPr>
        <w:ilvl w:val="6"/>
      </w:numPr>
    </w:pPr>
  </w:style>
  <w:style w:type="character" w:styleId="Seitenzahl">
    <w:name w:val="page number"/>
    <w:basedOn w:val="Absatz-Standardschriftart"/>
    <w:uiPriority w:val="99"/>
    <w:semiHidden/>
    <w:rsid w:val="00E8428A"/>
  </w:style>
  <w:style w:type="paragraph" w:customStyle="1" w:styleId="Nummerierungabc">
    <w:name w:val="Nummerierung abc"/>
    <w:basedOn w:val="Listenabsatz"/>
    <w:uiPriority w:val="4"/>
    <w:qFormat/>
    <w:rsid w:val="00CF1E53"/>
    <w:pPr>
      <w:numPr>
        <w:ilvl w:val="8"/>
        <w:numId w:val="3"/>
      </w:numPr>
    </w:pPr>
  </w:style>
  <w:style w:type="paragraph" w:customStyle="1" w:styleId="Nummerierung3">
    <w:name w:val="Nummerierung 3"/>
    <w:basedOn w:val="Nummerierung2"/>
    <w:uiPriority w:val="3"/>
    <w:semiHidden/>
    <w:qFormat/>
    <w:rsid w:val="005A357F"/>
    <w:pPr>
      <w:numPr>
        <w:ilvl w:val="7"/>
      </w:numPr>
    </w:pPr>
  </w:style>
  <w:style w:type="paragraph" w:customStyle="1" w:styleId="berschrift5nummeriert">
    <w:name w:val="Überschrift 5 nummeriert"/>
    <w:basedOn w:val="berschrift5"/>
    <w:next w:val="Standard"/>
    <w:uiPriority w:val="10"/>
    <w:semiHidden/>
    <w:qFormat/>
    <w:rsid w:val="005A357F"/>
    <w:pPr>
      <w:numPr>
        <w:ilvl w:val="4"/>
        <w:numId w:val="3"/>
      </w:numPr>
    </w:pPr>
  </w:style>
  <w:style w:type="paragraph" w:customStyle="1" w:styleId="Empfngeradresse">
    <w:name w:val="Empfängeradresse"/>
    <w:basedOn w:val="Standard"/>
    <w:uiPriority w:val="1"/>
    <w:semiHidden/>
    <w:qFormat/>
    <w:rsid w:val="009A06C2"/>
    <w:rPr>
      <w:spacing w:val="4"/>
    </w:rPr>
  </w:style>
  <w:style w:type="numbering" w:customStyle="1" w:styleId="ImportierterStil2">
    <w:name w:val="Importierter Stil: 2"/>
    <w:rsid w:val="00B55D1C"/>
    <w:pPr>
      <w:numPr>
        <w:numId w:val="5"/>
      </w:numPr>
    </w:pPr>
  </w:style>
  <w:style w:type="numbering" w:customStyle="1" w:styleId="ImportierterStil3">
    <w:name w:val="Importierter Stil: 3"/>
    <w:rsid w:val="00B55D1C"/>
    <w:pPr>
      <w:numPr>
        <w:numId w:val="6"/>
      </w:numPr>
    </w:pPr>
  </w:style>
  <w:style w:type="numbering" w:customStyle="1" w:styleId="Nummeriert">
    <w:name w:val="Nummeriert"/>
    <w:rsid w:val="00B55D1C"/>
    <w:pPr>
      <w:numPr>
        <w:numId w:val="7"/>
      </w:numPr>
    </w:pPr>
  </w:style>
  <w:style w:type="numbering" w:customStyle="1" w:styleId="ImportierterStil5">
    <w:name w:val="Importierter Stil: 5"/>
    <w:rsid w:val="00B55D1C"/>
    <w:pPr>
      <w:numPr>
        <w:numId w:val="8"/>
      </w:numPr>
    </w:pPr>
  </w:style>
  <w:style w:type="numbering" w:customStyle="1" w:styleId="ImportierterStil6">
    <w:name w:val="Importierter Stil: 6"/>
    <w:rsid w:val="00B55D1C"/>
    <w:pPr>
      <w:numPr>
        <w:numId w:val="9"/>
      </w:numPr>
    </w:pPr>
  </w:style>
  <w:style w:type="numbering" w:customStyle="1" w:styleId="ImportierterStil7">
    <w:name w:val="Importierter Stil: 7"/>
    <w:rsid w:val="00B55D1C"/>
    <w:pPr>
      <w:numPr>
        <w:numId w:val="10"/>
      </w:numPr>
    </w:pPr>
  </w:style>
  <w:style w:type="numbering" w:customStyle="1" w:styleId="ImportierterStil8">
    <w:name w:val="Importierter Stil: 8"/>
    <w:rsid w:val="00B55D1C"/>
    <w:pPr>
      <w:numPr>
        <w:numId w:val="11"/>
      </w:numPr>
    </w:pPr>
  </w:style>
  <w:style w:type="numbering" w:customStyle="1" w:styleId="ImportierterStil9">
    <w:name w:val="Importierter Stil: 9"/>
    <w:rsid w:val="00B55D1C"/>
    <w:pPr>
      <w:numPr>
        <w:numId w:val="12"/>
      </w:numPr>
    </w:pPr>
  </w:style>
  <w:style w:type="numbering" w:customStyle="1" w:styleId="ImportierterStil10">
    <w:name w:val="Importierter Stil: 10"/>
    <w:rsid w:val="00B55D1C"/>
    <w:pPr>
      <w:numPr>
        <w:numId w:val="13"/>
      </w:numPr>
    </w:pPr>
  </w:style>
  <w:style w:type="character" w:styleId="Kommentarzeichen">
    <w:name w:val="annotation reference"/>
    <w:basedOn w:val="Absatz-Standardschriftart"/>
    <w:uiPriority w:val="99"/>
    <w:semiHidden/>
    <w:unhideWhenUsed/>
    <w:rsid w:val="006228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622895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622895"/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6228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22895"/>
    <w:rPr>
      <w:b/>
      <w:bCs/>
    </w:rPr>
  </w:style>
  <w:style w:type="numbering" w:customStyle="1" w:styleId="ImportierterStil51">
    <w:name w:val="Importierter Stil: 51"/>
    <w:rsid w:val="00785FA4"/>
  </w:style>
  <w:style w:type="numbering" w:customStyle="1" w:styleId="ImportierterStil61">
    <w:name w:val="Importierter Stil: 61"/>
    <w:rsid w:val="00785FA4"/>
  </w:style>
  <w:style w:type="numbering" w:customStyle="1" w:styleId="ImportierterStil71">
    <w:name w:val="Importierter Stil: 71"/>
    <w:rsid w:val="00785FA4"/>
  </w:style>
  <w:style w:type="character" w:customStyle="1" w:styleId="fontstyle01">
    <w:name w:val="fontstyle01"/>
    <w:basedOn w:val="Absatz-Standardschriftart"/>
    <w:rsid w:val="007247C5"/>
    <w:rPr>
      <w:rFonts w:ascii="NeusaNextStd-Light" w:hAnsi="NeusaNextStd-Light" w:hint="default"/>
      <w:b w:val="0"/>
      <w:bCs w:val="0"/>
      <w:i w:val="0"/>
      <w:iCs w:val="0"/>
      <w:color w:val="242021"/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D7EAA"/>
    <w:rPr>
      <w:color w:val="605E5C"/>
      <w:shd w:val="clear" w:color="auto" w:fill="E1DFDD"/>
    </w:rPr>
  </w:style>
  <w:style w:type="paragraph" w:customStyle="1" w:styleId="Lauftext">
    <w:name w:val="Lauftext"/>
    <w:link w:val="LauftextZchn"/>
    <w:qFormat/>
    <w:rsid w:val="00187FC3"/>
    <w:pPr>
      <w:spacing w:line="280" w:lineRule="exact"/>
    </w:pPr>
    <w:rPr>
      <w:rFonts w:asciiTheme="majorHAnsi" w:hAnsiTheme="majorHAnsi"/>
      <w:sz w:val="21"/>
      <w:szCs w:val="22"/>
    </w:rPr>
  </w:style>
  <w:style w:type="character" w:customStyle="1" w:styleId="LauftextZchn">
    <w:name w:val="Lauftext Zchn"/>
    <w:basedOn w:val="Absatz-Standardschriftart"/>
    <w:link w:val="Lauftext"/>
    <w:rsid w:val="00187FC3"/>
    <w:rPr>
      <w:rFonts w:asciiTheme="majorHAnsi" w:hAnsiTheme="majorHAnsi"/>
      <w:sz w:val="21"/>
      <w:szCs w:val="22"/>
    </w:rPr>
  </w:style>
  <w:style w:type="paragraph" w:customStyle="1" w:styleId="H2-ohneImpactaufInhaltsverzeichnis">
    <w:name w:val="H2 - ohne Impact auf Inhaltsverzeichnis"/>
    <w:basedOn w:val="berschrift2"/>
    <w:link w:val="H2-ohneImpactaufInhaltsverzeichnisChar"/>
    <w:autoRedefine/>
    <w:qFormat/>
    <w:rsid w:val="00E87027"/>
    <w:pPr>
      <w:numPr>
        <w:ilvl w:val="0"/>
        <w:numId w:val="0"/>
      </w:numPr>
      <w:spacing w:before="0" w:line="360" w:lineRule="exact"/>
      <w:ind w:left="360" w:hanging="360"/>
    </w:pPr>
    <w:rPr>
      <w:bCs w:val="0"/>
      <w:color w:val="000000" w:themeColor="text1"/>
    </w:rPr>
  </w:style>
  <w:style w:type="character" w:customStyle="1" w:styleId="H2-ohneImpactaufInhaltsverzeichnisChar">
    <w:name w:val="H2 - ohne Impact auf Inhaltsverzeichnis Char"/>
    <w:basedOn w:val="berschrift2Zchn"/>
    <w:link w:val="H2-ohneImpactaufInhaltsverzeichnis"/>
    <w:rsid w:val="00E87027"/>
    <w:rPr>
      <w:rFonts w:asciiTheme="majorHAnsi" w:eastAsiaTheme="majorEastAsia" w:hAnsiTheme="majorHAnsi" w:cstheme="majorBidi"/>
      <w:b/>
      <w:bCs w:val="0"/>
      <w:color w:val="000000" w:themeColor="text1"/>
      <w:szCs w:val="26"/>
    </w:rPr>
  </w:style>
  <w:style w:type="paragraph" w:customStyle="1" w:styleId="H2frAnhang">
    <w:name w:val="H2 für Anhang"/>
    <w:basedOn w:val="berschrift2"/>
    <w:link w:val="H2frAnhangChar"/>
    <w:autoRedefine/>
    <w:qFormat/>
    <w:rsid w:val="00037F99"/>
    <w:pPr>
      <w:spacing w:before="0" w:line="360" w:lineRule="exact"/>
    </w:pPr>
    <w:rPr>
      <w:bCs w:val="0"/>
      <w:szCs w:val="20"/>
    </w:rPr>
  </w:style>
  <w:style w:type="paragraph" w:customStyle="1" w:styleId="H1frAnhang">
    <w:name w:val="H1 für Anhang"/>
    <w:basedOn w:val="berschrift1"/>
    <w:link w:val="H1frAnhangChar"/>
    <w:qFormat/>
    <w:rsid w:val="004D126B"/>
    <w:pPr>
      <w:spacing w:before="0" w:after="280" w:line="420" w:lineRule="exact"/>
      <w:contextualSpacing/>
    </w:pPr>
    <w:rPr>
      <w:rFonts w:ascii="Segoe UI" w:hAnsi="Segoe UI"/>
      <w:bCs w:val="0"/>
      <w:color w:val="000000" w:themeColor="text1"/>
      <w:sz w:val="32"/>
      <w:szCs w:val="32"/>
    </w:rPr>
  </w:style>
  <w:style w:type="character" w:customStyle="1" w:styleId="H2frAnhangChar">
    <w:name w:val="H2 für Anhang Char"/>
    <w:basedOn w:val="berschrift2Zchn"/>
    <w:link w:val="H2frAnhang"/>
    <w:rsid w:val="00037F99"/>
    <w:rPr>
      <w:rFonts w:asciiTheme="majorHAnsi" w:eastAsiaTheme="majorEastAsia" w:hAnsiTheme="majorHAnsi" w:cstheme="majorBidi"/>
      <w:b/>
      <w:bCs w:val="0"/>
      <w:szCs w:val="26"/>
    </w:rPr>
  </w:style>
  <w:style w:type="character" w:customStyle="1" w:styleId="H1frAnhangChar">
    <w:name w:val="H1 für Anhang Char"/>
    <w:basedOn w:val="berschrift1Zchn"/>
    <w:link w:val="H1frAnhang"/>
    <w:rsid w:val="004D126B"/>
    <w:rPr>
      <w:rFonts w:ascii="Segoe UI" w:eastAsiaTheme="majorEastAsia" w:hAnsi="Segoe UI" w:cstheme="majorBidi"/>
      <w:b/>
      <w:bCs w:val="0"/>
      <w:color w:val="000000" w:themeColor="text1"/>
      <w:sz w:val="32"/>
      <w:szCs w:val="32"/>
    </w:rPr>
  </w:style>
  <w:style w:type="paragraph" w:styleId="Verzeichnis4">
    <w:name w:val="toc 4"/>
    <w:basedOn w:val="Standard"/>
    <w:next w:val="Standard"/>
    <w:autoRedefine/>
    <w:uiPriority w:val="39"/>
    <w:unhideWhenUsed/>
    <w:rsid w:val="00EE0E67"/>
    <w:pPr>
      <w:spacing w:after="100"/>
      <w:ind w:left="2438" w:hanging="737"/>
    </w:pPr>
  </w:style>
  <w:style w:type="paragraph" w:styleId="Verzeichnis5">
    <w:name w:val="toc 5"/>
    <w:basedOn w:val="Standard"/>
    <w:next w:val="Standard"/>
    <w:autoRedefine/>
    <w:uiPriority w:val="39"/>
    <w:unhideWhenUsed/>
    <w:rsid w:val="00BC2529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de-CH"/>
      <w14:ligatures w14:val="standardContextual"/>
    </w:rPr>
  </w:style>
  <w:style w:type="paragraph" w:styleId="Verzeichnis6">
    <w:name w:val="toc 6"/>
    <w:basedOn w:val="Standard"/>
    <w:next w:val="Standard"/>
    <w:autoRedefine/>
    <w:uiPriority w:val="39"/>
    <w:unhideWhenUsed/>
    <w:rsid w:val="00BC2529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de-CH"/>
      <w14:ligatures w14:val="standardContextual"/>
    </w:rPr>
  </w:style>
  <w:style w:type="paragraph" w:styleId="Verzeichnis7">
    <w:name w:val="toc 7"/>
    <w:basedOn w:val="Standard"/>
    <w:next w:val="Standard"/>
    <w:autoRedefine/>
    <w:uiPriority w:val="39"/>
    <w:unhideWhenUsed/>
    <w:rsid w:val="00BC2529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de-CH"/>
      <w14:ligatures w14:val="standardContextual"/>
    </w:rPr>
  </w:style>
  <w:style w:type="paragraph" w:styleId="Verzeichnis8">
    <w:name w:val="toc 8"/>
    <w:basedOn w:val="Standard"/>
    <w:next w:val="Standard"/>
    <w:autoRedefine/>
    <w:uiPriority w:val="39"/>
    <w:unhideWhenUsed/>
    <w:rsid w:val="00BC2529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de-CH"/>
      <w14:ligatures w14:val="standardContextual"/>
    </w:rPr>
  </w:style>
  <w:style w:type="paragraph" w:styleId="Verzeichnis9">
    <w:name w:val="toc 9"/>
    <w:basedOn w:val="Standard"/>
    <w:next w:val="Standard"/>
    <w:autoRedefine/>
    <w:uiPriority w:val="39"/>
    <w:unhideWhenUsed/>
    <w:rsid w:val="00BC2529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de-CH"/>
      <w14:ligatures w14:val="standardContextual"/>
    </w:rPr>
  </w:style>
  <w:style w:type="paragraph" w:styleId="berarbeitung">
    <w:name w:val="Revision"/>
    <w:hidden/>
    <w:uiPriority w:val="99"/>
    <w:semiHidden/>
    <w:rsid w:val="00F05836"/>
    <w:pPr>
      <w:spacing w:line="240" w:lineRule="auto"/>
    </w:pPr>
  </w:style>
  <w:style w:type="character" w:styleId="Platzhaltertext">
    <w:name w:val="Placeholder Text"/>
    <w:basedOn w:val="Absatz-Standardschriftart"/>
    <w:uiPriority w:val="99"/>
    <w:semiHidden/>
    <w:rsid w:val="00EA36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19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i@twofold.swiss" TargetMode="External"/><Relationship Id="rId1" Type="http://schemas.openxmlformats.org/officeDocument/2006/relationships/hyperlink" Target="mailto:hi@twofold.swiss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hi@twofold.swiss" TargetMode="External"/><Relationship Id="rId1" Type="http://schemas.openxmlformats.org/officeDocument/2006/relationships/hyperlink" Target="mailto:hi@twofold.swiss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hi@twofold.swiss" TargetMode="External"/><Relationship Id="rId1" Type="http://schemas.openxmlformats.org/officeDocument/2006/relationships/hyperlink" Target="mailto:hi@twofold.swis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-Design">
  <a:themeElements>
    <a:clrScheme name="Benutzerdefiniert 1">
      <a:dk1>
        <a:sysClr val="windowText" lastClr="000000"/>
      </a:dk1>
      <a:lt1>
        <a:sysClr val="window" lastClr="FFFFFF"/>
      </a:lt1>
      <a:dk2>
        <a:srgbClr val="7F7F7F"/>
      </a:dk2>
      <a:lt2>
        <a:srgbClr val="F2F2F2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wo fold asperger academy">
      <a:majorFont>
        <a:latin typeface="Object Sans"/>
        <a:ea typeface=""/>
        <a:cs typeface=""/>
      </a:majorFont>
      <a:minorFont>
        <a:latin typeface="Object Sans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  <a:effectLst/>
      </a:spPr>
      <a:bodyPr wrap="square" lIns="0" tIns="0" rIns="0" bIns="0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Authr</b:Tag>
    <b:SourceType>Book</b:SourceType>
    <b:Guid>{BA01FD2C-EDFC-4D13-8F46-679005D5D2FB}</b:Guid>
    <b:Author>
      <b:Author>
        <b:NameList>
          <b:Person>
            <b:Last>Autor</b:Last>
            <b:First>Anton</b:First>
          </b:Person>
        </b:NameList>
      </b:Author>
    </b:Author>
    <b:Title>Titel</b:Title>
    <b:Year>Jahr</b:Year>
    <b:City>Ort</b:City>
    <b:Publisher>Verleger</b:Publisher>
    <b:RefOrder>1</b:RefOrder>
  </b:Source>
</b:Sources>
</file>

<file path=customXml/itemProps1.xml><?xml version="1.0" encoding="utf-8"?>
<ds:datastoreItem xmlns:ds="http://schemas.openxmlformats.org/officeDocument/2006/customXml" ds:itemID="{641A501F-5856-B74E-81EC-17AA83297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4108</Words>
  <Characters>25881</Characters>
  <Application>Microsoft Office Word</Application>
  <DocSecurity>0</DocSecurity>
  <Lines>215</Lines>
  <Paragraphs>59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linda.keller@twofold.swiss</dc:creator>
  <cp:keywords/>
  <dc:description/>
  <cp:lastModifiedBy>Nikola Manojlovic</cp:lastModifiedBy>
  <cp:revision>34</cp:revision>
  <dcterms:created xsi:type="dcterms:W3CDTF">2026-10-02T14:54:00Z</dcterms:created>
  <dcterms:modified xsi:type="dcterms:W3CDTF">2026-10-05T15:50:00Z</dcterms:modified>
</cp:coreProperties>
</file>