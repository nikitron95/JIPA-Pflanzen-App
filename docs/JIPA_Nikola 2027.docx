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E3F2" w14:textId="77777777" w:rsidR="00FD3622" w:rsidRPr="00CA703E" w:rsidRDefault="00FD3622" w:rsidP="00FD3622">
      <w:pPr>
        <w:pStyle w:val="Lauftext"/>
        <w:spacing w:line="360" w:lineRule="auto"/>
        <w:rPr>
          <w:rFonts w:cs="Segoe UI"/>
          <w:b/>
          <w:sz w:val="20"/>
          <w:szCs w:val="20"/>
        </w:rPr>
      </w:pPr>
      <w:r w:rsidRPr="00CA703E">
        <w:rPr>
          <w:rFonts w:cs="Segoe UI"/>
          <w:b/>
          <w:sz w:val="20"/>
          <w:szCs w:val="20"/>
        </w:rPr>
        <w:t>Individuelle Praktische Arbeit</w:t>
      </w:r>
    </w:p>
    <w:p w14:paraId="25F08193" w14:textId="24AB7F87" w:rsidR="00FD3622" w:rsidRPr="00CA703E" w:rsidRDefault="00955B98" w:rsidP="00FD3622">
      <w:pPr>
        <w:pStyle w:val="Lauftext"/>
        <w:rPr>
          <w:rFonts w:cs="Segoe UI"/>
          <w:b/>
          <w:sz w:val="20"/>
          <w:szCs w:val="20"/>
        </w:rPr>
      </w:pPr>
      <w:r w:rsidRPr="00CA703E">
        <w:rPr>
          <w:rFonts w:cs="Segoe UI"/>
          <w:b/>
          <w:sz w:val="20"/>
          <w:szCs w:val="20"/>
        </w:rPr>
        <w:t>title</w:t>
      </w:r>
    </w:p>
    <w:p w14:paraId="16A7A2E5" w14:textId="77777777" w:rsidR="00FD3622" w:rsidRPr="00CA703E" w:rsidRDefault="00FD3622" w:rsidP="00FD3622">
      <w:pPr>
        <w:pStyle w:val="Lauftext"/>
        <w:rPr>
          <w:sz w:val="20"/>
          <w:szCs w:val="20"/>
        </w:rPr>
      </w:pPr>
    </w:p>
    <w:p w14:paraId="3820F166" w14:textId="420BA3BB" w:rsidR="00FD3622" w:rsidRPr="00CA703E" w:rsidRDefault="00FD3622" w:rsidP="00FD3622">
      <w:pPr>
        <w:pStyle w:val="Lauftext"/>
        <w:rPr>
          <w:sz w:val="20"/>
          <w:szCs w:val="20"/>
        </w:rPr>
      </w:pPr>
      <w:r w:rsidRPr="00CA703E">
        <w:rPr>
          <w:sz w:val="20"/>
          <w:szCs w:val="20"/>
        </w:rPr>
        <w:t xml:space="preserve">Dieses Dokument enthält den Bericht zur individuellen praktischen Arbeit von </w:t>
      </w:r>
      <w:r w:rsidR="00955B98" w:rsidRPr="00CA703E">
        <w:rPr>
          <w:sz w:val="20"/>
          <w:szCs w:val="20"/>
        </w:rPr>
        <w:t>{</w:t>
      </w:r>
      <w:proofErr w:type="spellStart"/>
      <w:r w:rsidR="00955B98" w:rsidRPr="00CA703E">
        <w:rPr>
          <w:sz w:val="20"/>
          <w:szCs w:val="20"/>
        </w:rPr>
        <w:t>name</w:t>
      </w:r>
      <w:proofErr w:type="spellEnd"/>
      <w:r w:rsidR="00955B98" w:rsidRPr="00CA703E">
        <w:rPr>
          <w:sz w:val="20"/>
          <w:szCs w:val="20"/>
        </w:rPr>
        <w:t>}</w:t>
      </w:r>
      <w:r w:rsidRPr="00CA703E">
        <w:rPr>
          <w:sz w:val="20"/>
          <w:szCs w:val="20"/>
        </w:rPr>
        <w:t>.</w:t>
      </w:r>
    </w:p>
    <w:p w14:paraId="62D9B776" w14:textId="77777777" w:rsidR="00FD3622" w:rsidRPr="00CA703E" w:rsidRDefault="00FD3622" w:rsidP="00FD3622">
      <w:pPr>
        <w:pStyle w:val="Lauftext"/>
        <w:rPr>
          <w:sz w:val="20"/>
          <w:szCs w:val="20"/>
        </w:rPr>
      </w:pPr>
    </w:p>
    <w:p w14:paraId="30521F7A" w14:textId="598E54E6" w:rsidR="00681EE7" w:rsidRPr="00CA703E" w:rsidRDefault="00681EE7">
      <w:pPr>
        <w:rPr>
          <w:rFonts w:asciiTheme="majorHAnsi" w:hAnsiTheme="majorHAnsi"/>
        </w:rPr>
      </w:pPr>
    </w:p>
    <w:p w14:paraId="23C4B0AA" w14:textId="42A875EE" w:rsidR="00FD3622" w:rsidRPr="00CA703E" w:rsidRDefault="00F12D67" w:rsidP="006F71B9">
      <w:pPr>
        <w:rPr>
          <w:rFonts w:asciiTheme="majorHAnsi" w:hAnsiTheme="majorHAnsi"/>
          <w:b/>
          <w:bCs/>
        </w:rPr>
      </w:pPr>
      <w:r w:rsidRPr="00CA703E">
        <w:rPr>
          <w:rFonts w:asciiTheme="majorHAnsi" w:hAnsiTheme="majorHAnsi"/>
          <w:b/>
          <w:bCs/>
        </w:rPr>
        <w:br w:type="page"/>
      </w:r>
    </w:p>
    <w:p w14:paraId="278DEE1D" w14:textId="624E8BE3" w:rsidR="00B6129B" w:rsidRPr="00CA703E" w:rsidRDefault="00522C7A" w:rsidP="00EE0E67">
      <w:pPr>
        <w:pStyle w:val="Verzeichnis1"/>
      </w:pPr>
      <w:r w:rsidRPr="00CA703E">
        <w:lastRenderedPageBreak/>
        <w:t>Inhaltsverzeichnis</w:t>
      </w:r>
    </w:p>
    <w:p w14:paraId="6D3AB2DD" w14:textId="5038D642" w:rsidR="00F51E17" w:rsidRPr="00CA703E" w:rsidRDefault="00EE0E67">
      <w:pPr>
        <w:pStyle w:val="Verzeichnis1"/>
        <w:rPr>
          <w:rFonts w:eastAsiaTheme="minorEastAsia"/>
          <w:kern w:val="2"/>
          <w:sz w:val="24"/>
          <w:szCs w:val="24"/>
          <w:lang w:eastAsia="de-CH"/>
          <w14:ligatures w14:val="standardContextual"/>
        </w:rPr>
      </w:pPr>
      <w:r w:rsidRPr="00CA703E">
        <w:fldChar w:fldCharType="begin"/>
      </w:r>
      <w:r w:rsidRPr="00CA703E">
        <w:instrText xml:space="preserve"> TOC \h \z \t "Überschrift 1;2;Überschrift 2;3;Überschrift 3;4;Titel;1;Überschrift 1 nummeriert;2;Überschrift 2 nummeriert;3;Überschrift 3 nummeriert;4" </w:instrText>
      </w:r>
      <w:r w:rsidRPr="00CA703E">
        <w:fldChar w:fldCharType="separate"/>
      </w:r>
      <w:hyperlink w:anchor="_Toc236920822" w:history="1">
        <w:r w:rsidR="00F51E17" w:rsidRPr="00CA703E">
          <w:rPr>
            <w:rStyle w:val="Hyperlink"/>
          </w:rPr>
          <w:t>1</w:t>
        </w:r>
        <w:r w:rsidR="00F51E17" w:rsidRPr="00CA703E">
          <w:rPr>
            <w:rFonts w:eastAsiaTheme="minorEastAsia"/>
            <w:kern w:val="2"/>
            <w:sz w:val="24"/>
            <w:szCs w:val="24"/>
            <w:lang w:eastAsia="de-CH"/>
            <w14:ligatures w14:val="standardContextual"/>
          </w:rPr>
          <w:tab/>
        </w:r>
        <w:r w:rsidR="00F51E17" w:rsidRPr="00CA703E">
          <w:rPr>
            <w:rStyle w:val="Hyperlink"/>
          </w:rPr>
          <w:t>Teil 1: Umfeld und Ablauf</w:t>
        </w:r>
        <w:r w:rsidR="00F51E17" w:rsidRPr="00CA703E">
          <w:rPr>
            <w:webHidden/>
          </w:rPr>
          <w:tab/>
        </w:r>
        <w:r w:rsidR="00F51E17" w:rsidRPr="00CA703E">
          <w:rPr>
            <w:webHidden/>
          </w:rPr>
          <w:fldChar w:fldCharType="begin"/>
        </w:r>
        <w:r w:rsidR="00F51E17" w:rsidRPr="00CA703E">
          <w:rPr>
            <w:webHidden/>
          </w:rPr>
          <w:instrText xml:space="preserve"> PAGEREF _Toc236920822 \h </w:instrText>
        </w:r>
        <w:r w:rsidR="00F51E17" w:rsidRPr="00CA703E">
          <w:rPr>
            <w:webHidden/>
          </w:rPr>
        </w:r>
        <w:r w:rsidR="00F51E17" w:rsidRPr="00CA703E">
          <w:rPr>
            <w:webHidden/>
          </w:rPr>
          <w:fldChar w:fldCharType="separate"/>
        </w:r>
        <w:r w:rsidR="00F51E17" w:rsidRPr="00CA703E">
          <w:rPr>
            <w:webHidden/>
          </w:rPr>
          <w:t>5</w:t>
        </w:r>
        <w:r w:rsidR="00F51E17" w:rsidRPr="00CA703E">
          <w:rPr>
            <w:webHidden/>
          </w:rPr>
          <w:fldChar w:fldCharType="end"/>
        </w:r>
      </w:hyperlink>
    </w:p>
    <w:p w14:paraId="7FECB3F4" w14:textId="6EB6371F"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23" w:history="1">
        <w:r w:rsidRPr="00CA703E">
          <w:rPr>
            <w:rStyle w:val="Hyperlink"/>
          </w:rPr>
          <w:t>1.1</w:t>
        </w:r>
        <w:r w:rsidRPr="00CA703E">
          <w:rPr>
            <w:rFonts w:eastAsiaTheme="minorEastAsia"/>
            <w:kern w:val="2"/>
            <w:sz w:val="24"/>
            <w:szCs w:val="24"/>
            <w:lang w:eastAsia="de-CH"/>
            <w14:ligatures w14:val="standardContextual"/>
          </w:rPr>
          <w:tab/>
        </w:r>
        <w:r w:rsidRPr="00CA703E">
          <w:rPr>
            <w:rStyle w:val="Hyperlink"/>
          </w:rPr>
          <w:t>Aufgabenstellung</w:t>
        </w:r>
        <w:r w:rsidRPr="00CA703E">
          <w:rPr>
            <w:webHidden/>
          </w:rPr>
          <w:tab/>
        </w:r>
        <w:r w:rsidRPr="00CA703E">
          <w:rPr>
            <w:webHidden/>
          </w:rPr>
          <w:fldChar w:fldCharType="begin"/>
        </w:r>
        <w:r w:rsidRPr="00CA703E">
          <w:rPr>
            <w:webHidden/>
          </w:rPr>
          <w:instrText xml:space="preserve"> PAGEREF _Toc236920823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36C09898" w14:textId="0A3EF7B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4" w:history="1">
        <w:r w:rsidRPr="00CA703E">
          <w:rPr>
            <w:rStyle w:val="Hyperlink"/>
          </w:rPr>
          <w:t>1.1.1</w:t>
        </w:r>
        <w:r w:rsidRPr="00CA703E">
          <w:rPr>
            <w:rFonts w:eastAsiaTheme="minorEastAsia"/>
            <w:kern w:val="2"/>
            <w:sz w:val="24"/>
            <w:szCs w:val="24"/>
            <w:lang w:eastAsia="de-CH"/>
            <w14:ligatures w14:val="standardContextual"/>
          </w:rPr>
          <w:tab/>
        </w:r>
        <w:r w:rsidRPr="00CA703E">
          <w:rPr>
            <w:rStyle w:val="Hyperlink"/>
          </w:rPr>
          <w:t>Thematik</w:t>
        </w:r>
        <w:r w:rsidRPr="00CA703E">
          <w:rPr>
            <w:webHidden/>
          </w:rPr>
          <w:tab/>
        </w:r>
        <w:r w:rsidRPr="00CA703E">
          <w:rPr>
            <w:webHidden/>
          </w:rPr>
          <w:fldChar w:fldCharType="begin"/>
        </w:r>
        <w:r w:rsidRPr="00CA703E">
          <w:rPr>
            <w:webHidden/>
          </w:rPr>
          <w:instrText xml:space="preserve"> PAGEREF _Toc236920824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15AAC9ED" w14:textId="61DBBF8C"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5" w:history="1">
        <w:r w:rsidRPr="00CA703E">
          <w:rPr>
            <w:rStyle w:val="Hyperlink"/>
            <w:caps/>
          </w:rPr>
          <w:t>1.1.2</w:t>
        </w:r>
        <w:r w:rsidRPr="00CA703E">
          <w:rPr>
            <w:rFonts w:eastAsiaTheme="minorEastAsia"/>
            <w:kern w:val="2"/>
            <w:sz w:val="24"/>
            <w:szCs w:val="24"/>
            <w:lang w:eastAsia="de-CH"/>
            <w14:ligatures w14:val="standardContextual"/>
          </w:rPr>
          <w:tab/>
        </w:r>
        <w:r w:rsidRPr="00C74630">
          <w:rPr>
            <w:rStyle w:val="Hyperlink"/>
            <w:highlight w:val="yellow"/>
          </w:rPr>
          <w:t>Ausgangslage</w:t>
        </w:r>
        <w:r w:rsidRPr="00CA703E">
          <w:rPr>
            <w:webHidden/>
          </w:rPr>
          <w:tab/>
        </w:r>
        <w:r w:rsidRPr="00CA703E">
          <w:rPr>
            <w:webHidden/>
          </w:rPr>
          <w:fldChar w:fldCharType="begin"/>
        </w:r>
        <w:r w:rsidRPr="00CA703E">
          <w:rPr>
            <w:webHidden/>
          </w:rPr>
          <w:instrText xml:space="preserve"> PAGEREF _Toc236920825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5411403E" w14:textId="114CDEFC"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6" w:history="1">
        <w:r w:rsidRPr="00CA703E">
          <w:rPr>
            <w:rStyle w:val="Hyperlink"/>
            <w:caps/>
          </w:rPr>
          <w:t>1.1.3</w:t>
        </w:r>
        <w:r w:rsidRPr="00CA703E">
          <w:rPr>
            <w:rFonts w:eastAsiaTheme="minorEastAsia"/>
            <w:kern w:val="2"/>
            <w:sz w:val="24"/>
            <w:szCs w:val="24"/>
            <w:lang w:eastAsia="de-CH"/>
            <w14:ligatures w14:val="standardContextual"/>
          </w:rPr>
          <w:tab/>
        </w:r>
        <w:r w:rsidRPr="00C74630">
          <w:rPr>
            <w:rStyle w:val="Hyperlink"/>
            <w:highlight w:val="yellow"/>
          </w:rPr>
          <w:t>Zielsetzung und Detaillierte Aufgabenstellung</w:t>
        </w:r>
        <w:r w:rsidRPr="00CA703E">
          <w:rPr>
            <w:webHidden/>
          </w:rPr>
          <w:tab/>
        </w:r>
        <w:r w:rsidRPr="00CA703E">
          <w:rPr>
            <w:webHidden/>
          </w:rPr>
          <w:fldChar w:fldCharType="begin"/>
        </w:r>
        <w:r w:rsidRPr="00CA703E">
          <w:rPr>
            <w:webHidden/>
          </w:rPr>
          <w:instrText xml:space="preserve"> PAGEREF _Toc236920826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34DA7EBD" w14:textId="70366D65"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27" w:history="1">
        <w:r w:rsidRPr="00CA703E">
          <w:rPr>
            <w:rStyle w:val="Hyperlink"/>
          </w:rPr>
          <w:t>1.2</w:t>
        </w:r>
        <w:r w:rsidRPr="00CA703E">
          <w:rPr>
            <w:rFonts w:eastAsiaTheme="minorEastAsia"/>
            <w:kern w:val="2"/>
            <w:sz w:val="24"/>
            <w:szCs w:val="24"/>
            <w:lang w:eastAsia="de-CH"/>
            <w14:ligatures w14:val="standardContextual"/>
          </w:rPr>
          <w:tab/>
        </w:r>
        <w:r w:rsidRPr="00C74630">
          <w:rPr>
            <w:rStyle w:val="Hyperlink"/>
            <w:highlight w:val="yellow"/>
          </w:rPr>
          <w:t>Projektaufbauorganisation</w:t>
        </w:r>
        <w:r w:rsidRPr="00CA703E">
          <w:rPr>
            <w:webHidden/>
          </w:rPr>
          <w:tab/>
        </w:r>
        <w:r w:rsidRPr="00CA703E">
          <w:rPr>
            <w:webHidden/>
          </w:rPr>
          <w:fldChar w:fldCharType="begin"/>
        </w:r>
        <w:r w:rsidRPr="00CA703E">
          <w:rPr>
            <w:webHidden/>
          </w:rPr>
          <w:instrText xml:space="preserve"> PAGEREF _Toc236920827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3D3CE7EF" w14:textId="3A41190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8" w:history="1">
        <w:r w:rsidRPr="00CA703E">
          <w:rPr>
            <w:rStyle w:val="Hyperlink"/>
          </w:rPr>
          <w:t>1.2.1</w:t>
        </w:r>
        <w:r w:rsidRPr="00CA703E">
          <w:rPr>
            <w:rFonts w:eastAsiaTheme="minorEastAsia"/>
            <w:kern w:val="2"/>
            <w:sz w:val="24"/>
            <w:szCs w:val="24"/>
            <w:lang w:eastAsia="de-CH"/>
            <w14:ligatures w14:val="standardContextual"/>
          </w:rPr>
          <w:tab/>
        </w:r>
        <w:r w:rsidRPr="00C74630">
          <w:rPr>
            <w:rStyle w:val="Hyperlink"/>
            <w:highlight w:val="yellow"/>
          </w:rPr>
          <w:t>Organigramm</w:t>
        </w:r>
        <w:r w:rsidRPr="00CA703E">
          <w:rPr>
            <w:webHidden/>
          </w:rPr>
          <w:tab/>
        </w:r>
        <w:r w:rsidRPr="00CA703E">
          <w:rPr>
            <w:webHidden/>
          </w:rPr>
          <w:fldChar w:fldCharType="begin"/>
        </w:r>
        <w:r w:rsidRPr="00CA703E">
          <w:rPr>
            <w:webHidden/>
          </w:rPr>
          <w:instrText xml:space="preserve"> PAGEREF _Toc236920828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649A9C68" w14:textId="12B5C18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9" w:history="1">
        <w:r w:rsidRPr="00CA703E">
          <w:rPr>
            <w:rStyle w:val="Hyperlink"/>
          </w:rPr>
          <w:t>1.2.2</w:t>
        </w:r>
        <w:r w:rsidRPr="00CA703E">
          <w:rPr>
            <w:rFonts w:eastAsiaTheme="minorEastAsia"/>
            <w:kern w:val="2"/>
            <w:sz w:val="24"/>
            <w:szCs w:val="24"/>
            <w:lang w:eastAsia="de-CH"/>
            <w14:ligatures w14:val="standardContextual"/>
          </w:rPr>
          <w:tab/>
        </w:r>
        <w:r w:rsidRPr="00C74630">
          <w:rPr>
            <w:rStyle w:val="Hyperlink"/>
            <w:highlight w:val="yellow"/>
          </w:rPr>
          <w:t>Projektorganisation</w:t>
        </w:r>
        <w:r w:rsidRPr="00CA703E">
          <w:rPr>
            <w:webHidden/>
          </w:rPr>
          <w:tab/>
        </w:r>
        <w:r w:rsidRPr="00CA703E">
          <w:rPr>
            <w:webHidden/>
          </w:rPr>
          <w:fldChar w:fldCharType="begin"/>
        </w:r>
        <w:r w:rsidRPr="00CA703E">
          <w:rPr>
            <w:webHidden/>
          </w:rPr>
          <w:instrText xml:space="preserve"> PAGEREF _Toc236920829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1A6F20CB" w14:textId="1DD7F34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0" w:history="1">
        <w:r w:rsidRPr="00CA703E">
          <w:rPr>
            <w:rStyle w:val="Hyperlink"/>
            <w:caps/>
          </w:rPr>
          <w:t>1.2.3</w:t>
        </w:r>
        <w:r w:rsidRPr="00CA703E">
          <w:rPr>
            <w:rFonts w:eastAsiaTheme="minorEastAsia"/>
            <w:kern w:val="2"/>
            <w:sz w:val="24"/>
            <w:szCs w:val="24"/>
            <w:lang w:eastAsia="de-CH"/>
            <w14:ligatures w14:val="standardContextual"/>
          </w:rPr>
          <w:tab/>
        </w:r>
        <w:r w:rsidRPr="00C74630">
          <w:rPr>
            <w:rStyle w:val="Hyperlink"/>
            <w:highlight w:val="yellow"/>
          </w:rPr>
          <w:t>Ausführungszeitraum</w:t>
        </w:r>
        <w:r w:rsidRPr="00CA703E">
          <w:rPr>
            <w:webHidden/>
          </w:rPr>
          <w:tab/>
        </w:r>
        <w:r w:rsidRPr="00CA703E">
          <w:rPr>
            <w:webHidden/>
          </w:rPr>
          <w:fldChar w:fldCharType="begin"/>
        </w:r>
        <w:r w:rsidRPr="00CA703E">
          <w:rPr>
            <w:webHidden/>
          </w:rPr>
          <w:instrText xml:space="preserve"> PAGEREF _Toc236920830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3449CB83" w14:textId="3C2779C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1" w:history="1">
        <w:r w:rsidRPr="00CA703E">
          <w:rPr>
            <w:rStyle w:val="Hyperlink"/>
            <w:caps/>
          </w:rPr>
          <w:t>1.2.4</w:t>
        </w:r>
        <w:r w:rsidRPr="00CA703E">
          <w:rPr>
            <w:rFonts w:eastAsiaTheme="minorEastAsia"/>
            <w:kern w:val="2"/>
            <w:sz w:val="24"/>
            <w:szCs w:val="24"/>
            <w:lang w:eastAsia="de-CH"/>
            <w14:ligatures w14:val="standardContextual"/>
          </w:rPr>
          <w:tab/>
        </w:r>
        <w:r w:rsidRPr="00C74630">
          <w:rPr>
            <w:rStyle w:val="Hyperlink"/>
            <w:highlight w:val="yellow"/>
          </w:rPr>
          <w:t>Termine</w:t>
        </w:r>
        <w:r w:rsidRPr="00CA703E">
          <w:rPr>
            <w:webHidden/>
          </w:rPr>
          <w:tab/>
        </w:r>
        <w:r w:rsidRPr="00CA703E">
          <w:rPr>
            <w:webHidden/>
          </w:rPr>
          <w:fldChar w:fldCharType="begin"/>
        </w:r>
        <w:r w:rsidRPr="00CA703E">
          <w:rPr>
            <w:webHidden/>
          </w:rPr>
          <w:instrText xml:space="preserve"> PAGEREF _Toc236920831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0E112A2C" w14:textId="1AA945A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2" w:history="1">
        <w:r w:rsidRPr="00CA703E">
          <w:rPr>
            <w:rStyle w:val="Hyperlink"/>
            <w:caps/>
          </w:rPr>
          <w:t>1.2.5</w:t>
        </w:r>
        <w:r w:rsidRPr="00CA703E">
          <w:rPr>
            <w:rFonts w:eastAsiaTheme="minorEastAsia"/>
            <w:kern w:val="2"/>
            <w:sz w:val="24"/>
            <w:szCs w:val="24"/>
            <w:lang w:eastAsia="de-CH"/>
            <w14:ligatures w14:val="standardContextual"/>
          </w:rPr>
          <w:tab/>
        </w:r>
        <w:r w:rsidRPr="00C74630">
          <w:rPr>
            <w:rStyle w:val="Hyperlink"/>
            <w:highlight w:val="yellow"/>
          </w:rPr>
          <w:t>Involvierte Personen</w:t>
        </w:r>
        <w:r w:rsidRPr="00CA703E">
          <w:rPr>
            <w:webHidden/>
          </w:rPr>
          <w:tab/>
        </w:r>
        <w:r w:rsidRPr="00CA703E">
          <w:rPr>
            <w:webHidden/>
          </w:rPr>
          <w:fldChar w:fldCharType="begin"/>
        </w:r>
        <w:r w:rsidRPr="00CA703E">
          <w:rPr>
            <w:webHidden/>
          </w:rPr>
          <w:instrText xml:space="preserve"> PAGEREF _Toc236920832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438B9BB2" w14:textId="6B001AE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3" w:history="1">
        <w:r w:rsidRPr="00CA703E">
          <w:rPr>
            <w:rStyle w:val="Hyperlink"/>
          </w:rPr>
          <w:t>1.3</w:t>
        </w:r>
        <w:r w:rsidRPr="00CA703E">
          <w:rPr>
            <w:rFonts w:eastAsiaTheme="minorEastAsia"/>
            <w:kern w:val="2"/>
            <w:sz w:val="24"/>
            <w:szCs w:val="24"/>
            <w:lang w:eastAsia="de-CH"/>
            <w14:ligatures w14:val="standardContextual"/>
          </w:rPr>
          <w:tab/>
        </w:r>
        <w:r w:rsidRPr="00CA703E">
          <w:rPr>
            <w:rStyle w:val="Hyperlink"/>
          </w:rPr>
          <w:t>Grundlagen</w:t>
        </w:r>
        <w:r w:rsidRPr="00CA703E">
          <w:rPr>
            <w:webHidden/>
          </w:rPr>
          <w:tab/>
        </w:r>
        <w:r w:rsidRPr="00CA703E">
          <w:rPr>
            <w:webHidden/>
          </w:rPr>
          <w:fldChar w:fldCharType="begin"/>
        </w:r>
        <w:r w:rsidRPr="00CA703E">
          <w:rPr>
            <w:webHidden/>
          </w:rPr>
          <w:instrText xml:space="preserve"> PAGEREF _Toc236920833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5DE0E0F7" w14:textId="0D4B56A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4" w:history="1">
        <w:r w:rsidRPr="00CA703E">
          <w:rPr>
            <w:rStyle w:val="Hyperlink"/>
            <w:caps/>
          </w:rPr>
          <w:t>1.3.1</w:t>
        </w:r>
        <w:r w:rsidRPr="00CA703E">
          <w:rPr>
            <w:rFonts w:eastAsiaTheme="minorEastAsia"/>
            <w:kern w:val="2"/>
            <w:sz w:val="24"/>
            <w:szCs w:val="24"/>
            <w:lang w:eastAsia="de-CH"/>
            <w14:ligatures w14:val="standardContextual"/>
          </w:rPr>
          <w:tab/>
        </w:r>
        <w:r w:rsidRPr="00CA703E">
          <w:rPr>
            <w:rStyle w:val="Hyperlink"/>
          </w:rPr>
          <w:t>V</w:t>
        </w:r>
        <w:r w:rsidRPr="00C74630">
          <w:rPr>
            <w:rStyle w:val="Hyperlink"/>
          </w:rPr>
          <w:t>orkenntnisse</w:t>
        </w:r>
        <w:r w:rsidRPr="00CA703E">
          <w:rPr>
            <w:webHidden/>
          </w:rPr>
          <w:tab/>
        </w:r>
        <w:r w:rsidRPr="00CA703E">
          <w:rPr>
            <w:webHidden/>
          </w:rPr>
          <w:fldChar w:fldCharType="begin"/>
        </w:r>
        <w:r w:rsidRPr="00CA703E">
          <w:rPr>
            <w:webHidden/>
          </w:rPr>
          <w:instrText xml:space="preserve"> PAGEREF _Toc236920834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172353C0" w14:textId="3E8239C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5" w:history="1">
        <w:r w:rsidRPr="00CA703E">
          <w:rPr>
            <w:rStyle w:val="Hyperlink"/>
          </w:rPr>
          <w:t>1.3.2</w:t>
        </w:r>
        <w:r w:rsidRPr="00CA703E">
          <w:rPr>
            <w:rFonts w:eastAsiaTheme="minorEastAsia"/>
            <w:kern w:val="2"/>
            <w:sz w:val="24"/>
            <w:szCs w:val="24"/>
            <w:lang w:eastAsia="de-CH"/>
            <w14:ligatures w14:val="standardContextual"/>
          </w:rPr>
          <w:tab/>
        </w:r>
        <w:r w:rsidRPr="00CA703E">
          <w:rPr>
            <w:rStyle w:val="Hyperlink"/>
          </w:rPr>
          <w:t>Vorarbeiten</w:t>
        </w:r>
        <w:r w:rsidRPr="00CA703E">
          <w:rPr>
            <w:webHidden/>
          </w:rPr>
          <w:tab/>
        </w:r>
        <w:r w:rsidRPr="00CA703E">
          <w:rPr>
            <w:webHidden/>
          </w:rPr>
          <w:fldChar w:fldCharType="begin"/>
        </w:r>
        <w:r w:rsidRPr="00CA703E">
          <w:rPr>
            <w:webHidden/>
          </w:rPr>
          <w:instrText xml:space="preserve"> PAGEREF _Toc236920835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4150B56E" w14:textId="32178C4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6" w:history="1">
        <w:r w:rsidRPr="00CA703E">
          <w:rPr>
            <w:rStyle w:val="Hyperlink"/>
          </w:rPr>
          <w:t>1.3.3</w:t>
        </w:r>
        <w:r w:rsidRPr="00CA703E">
          <w:rPr>
            <w:rFonts w:eastAsiaTheme="minorEastAsia"/>
            <w:kern w:val="2"/>
            <w:sz w:val="24"/>
            <w:szCs w:val="24"/>
            <w:lang w:eastAsia="de-CH"/>
            <w14:ligatures w14:val="standardContextual"/>
          </w:rPr>
          <w:tab/>
        </w:r>
        <w:r w:rsidRPr="00282804">
          <w:rPr>
            <w:rStyle w:val="Hyperlink"/>
            <w:highlight w:val="yellow"/>
          </w:rPr>
          <w:t>Benützte Firmenstandard</w:t>
        </w:r>
        <w:r w:rsidRPr="00CA703E">
          <w:rPr>
            <w:rStyle w:val="Hyperlink"/>
          </w:rPr>
          <w:t>s</w:t>
        </w:r>
        <w:r w:rsidRPr="00CA703E">
          <w:rPr>
            <w:webHidden/>
          </w:rPr>
          <w:tab/>
        </w:r>
        <w:r w:rsidRPr="00CA703E">
          <w:rPr>
            <w:webHidden/>
          </w:rPr>
          <w:fldChar w:fldCharType="begin"/>
        </w:r>
        <w:r w:rsidRPr="00CA703E">
          <w:rPr>
            <w:webHidden/>
          </w:rPr>
          <w:instrText xml:space="preserve"> PAGEREF _Toc236920836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504D1E24" w14:textId="2485B541"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7" w:history="1">
        <w:r w:rsidRPr="00CA703E">
          <w:rPr>
            <w:rStyle w:val="Hyperlink"/>
          </w:rPr>
          <w:t>1.4</w:t>
        </w:r>
        <w:r w:rsidRPr="00CA703E">
          <w:rPr>
            <w:rFonts w:eastAsiaTheme="minorEastAsia"/>
            <w:kern w:val="2"/>
            <w:sz w:val="24"/>
            <w:szCs w:val="24"/>
            <w:lang w:eastAsia="de-CH"/>
            <w14:ligatures w14:val="standardContextual"/>
          </w:rPr>
          <w:tab/>
        </w:r>
        <w:r w:rsidRPr="00CA703E">
          <w:rPr>
            <w:rStyle w:val="Hyperlink"/>
          </w:rPr>
          <w:t>Verwendete Projektmanagementmethode</w:t>
        </w:r>
        <w:r w:rsidRPr="00CA703E">
          <w:rPr>
            <w:webHidden/>
          </w:rPr>
          <w:tab/>
        </w:r>
        <w:r w:rsidRPr="00CA703E">
          <w:rPr>
            <w:webHidden/>
          </w:rPr>
          <w:fldChar w:fldCharType="begin"/>
        </w:r>
        <w:r w:rsidRPr="00CA703E">
          <w:rPr>
            <w:webHidden/>
          </w:rPr>
          <w:instrText xml:space="preserve"> PAGEREF _Toc236920837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398A3B79" w14:textId="3617E857"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8" w:history="1">
        <w:r w:rsidRPr="00CA703E">
          <w:rPr>
            <w:rStyle w:val="Hyperlink"/>
          </w:rPr>
          <w:t>1.5</w:t>
        </w:r>
        <w:r w:rsidRPr="00CA703E">
          <w:rPr>
            <w:rFonts w:eastAsiaTheme="minorEastAsia"/>
            <w:kern w:val="2"/>
            <w:sz w:val="24"/>
            <w:szCs w:val="24"/>
            <w:lang w:eastAsia="de-CH"/>
            <w14:ligatures w14:val="standardContextual"/>
          </w:rPr>
          <w:tab/>
        </w:r>
        <w:r w:rsidRPr="00CA703E">
          <w:rPr>
            <w:rStyle w:val="Hyperlink"/>
          </w:rPr>
          <w:t>Versionierung und Datensicherheit</w:t>
        </w:r>
        <w:r w:rsidRPr="00CA703E">
          <w:rPr>
            <w:webHidden/>
          </w:rPr>
          <w:tab/>
        </w:r>
        <w:r w:rsidRPr="00CA703E">
          <w:rPr>
            <w:webHidden/>
          </w:rPr>
          <w:fldChar w:fldCharType="begin"/>
        </w:r>
        <w:r w:rsidRPr="00CA703E">
          <w:rPr>
            <w:webHidden/>
          </w:rPr>
          <w:instrText xml:space="preserve"> PAGEREF _Toc236920838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0718561F" w14:textId="7E05F6F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9" w:history="1">
        <w:r w:rsidRPr="00CA703E">
          <w:rPr>
            <w:rStyle w:val="Hyperlink"/>
          </w:rPr>
          <w:t>1.6</w:t>
        </w:r>
        <w:r w:rsidRPr="00CA703E">
          <w:rPr>
            <w:rFonts w:eastAsiaTheme="minorEastAsia"/>
            <w:kern w:val="2"/>
            <w:sz w:val="24"/>
            <w:szCs w:val="24"/>
            <w:lang w:eastAsia="de-CH"/>
            <w14:ligatures w14:val="standardContextual"/>
          </w:rPr>
          <w:tab/>
        </w:r>
        <w:r w:rsidRPr="00CA703E">
          <w:rPr>
            <w:rStyle w:val="Hyperlink"/>
          </w:rPr>
          <w:t>Zeitplan</w:t>
        </w:r>
        <w:r w:rsidRPr="00CA703E">
          <w:rPr>
            <w:webHidden/>
          </w:rPr>
          <w:tab/>
        </w:r>
        <w:r w:rsidRPr="00CA703E">
          <w:rPr>
            <w:webHidden/>
          </w:rPr>
          <w:fldChar w:fldCharType="begin"/>
        </w:r>
        <w:r w:rsidRPr="00CA703E">
          <w:rPr>
            <w:webHidden/>
          </w:rPr>
          <w:instrText xml:space="preserve"> PAGEREF _Toc236920839 \h </w:instrText>
        </w:r>
        <w:r w:rsidRPr="00CA703E">
          <w:rPr>
            <w:webHidden/>
          </w:rPr>
        </w:r>
        <w:r w:rsidRPr="00CA703E">
          <w:rPr>
            <w:webHidden/>
          </w:rPr>
          <w:fldChar w:fldCharType="separate"/>
        </w:r>
        <w:r w:rsidRPr="00CA703E">
          <w:rPr>
            <w:webHidden/>
          </w:rPr>
          <w:t>8</w:t>
        </w:r>
        <w:r w:rsidRPr="00CA703E">
          <w:rPr>
            <w:webHidden/>
          </w:rPr>
          <w:fldChar w:fldCharType="end"/>
        </w:r>
      </w:hyperlink>
    </w:p>
    <w:p w14:paraId="4BAC897A" w14:textId="4F83B841"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40" w:history="1">
        <w:r w:rsidRPr="00CA703E">
          <w:rPr>
            <w:rStyle w:val="Hyperlink"/>
          </w:rPr>
          <w:t>1.7</w:t>
        </w:r>
        <w:r w:rsidRPr="00CA703E">
          <w:rPr>
            <w:rFonts w:eastAsiaTheme="minorEastAsia"/>
            <w:kern w:val="2"/>
            <w:sz w:val="24"/>
            <w:szCs w:val="24"/>
            <w:lang w:eastAsia="de-CH"/>
            <w14:ligatures w14:val="standardContextual"/>
          </w:rPr>
          <w:tab/>
        </w:r>
        <w:r w:rsidRPr="00CA703E">
          <w:rPr>
            <w:rStyle w:val="Hyperlink"/>
          </w:rPr>
          <w:t>Arbeitsjournal</w:t>
        </w:r>
        <w:r w:rsidRPr="00CA703E">
          <w:rPr>
            <w:webHidden/>
          </w:rPr>
          <w:tab/>
        </w:r>
        <w:r w:rsidRPr="00CA703E">
          <w:rPr>
            <w:webHidden/>
          </w:rPr>
          <w:fldChar w:fldCharType="begin"/>
        </w:r>
        <w:r w:rsidRPr="00CA703E">
          <w:rPr>
            <w:webHidden/>
          </w:rPr>
          <w:instrText xml:space="preserve"> PAGEREF _Toc236920840 \h </w:instrText>
        </w:r>
        <w:r w:rsidRPr="00CA703E">
          <w:rPr>
            <w:webHidden/>
          </w:rPr>
        </w:r>
        <w:r w:rsidRPr="00CA703E">
          <w:rPr>
            <w:webHidden/>
          </w:rPr>
          <w:fldChar w:fldCharType="separate"/>
        </w:r>
        <w:r w:rsidRPr="00CA703E">
          <w:rPr>
            <w:webHidden/>
          </w:rPr>
          <w:t>9</w:t>
        </w:r>
        <w:r w:rsidRPr="00CA703E">
          <w:rPr>
            <w:webHidden/>
          </w:rPr>
          <w:fldChar w:fldCharType="end"/>
        </w:r>
      </w:hyperlink>
    </w:p>
    <w:p w14:paraId="3522D939" w14:textId="44F484C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1" w:history="1">
        <w:r w:rsidRPr="00CA703E">
          <w:rPr>
            <w:rStyle w:val="Hyperlink"/>
          </w:rPr>
          <w:t>1.7.1</w:t>
        </w:r>
        <w:r w:rsidRPr="00CA703E">
          <w:rPr>
            <w:rFonts w:eastAsiaTheme="minorEastAsia"/>
            <w:kern w:val="2"/>
            <w:sz w:val="24"/>
            <w:szCs w:val="24"/>
            <w:lang w:eastAsia="de-CH"/>
            <w14:ligatures w14:val="standardContextual"/>
          </w:rPr>
          <w:tab/>
        </w:r>
        <w:r w:rsidRPr="00C74630">
          <w:rPr>
            <w:rStyle w:val="Hyperlink"/>
            <w:highlight w:val="yellow"/>
          </w:rPr>
          <w:t>Montag, 30. März 2026</w:t>
        </w:r>
        <w:r w:rsidRPr="00CA703E">
          <w:rPr>
            <w:webHidden/>
          </w:rPr>
          <w:tab/>
        </w:r>
        <w:r w:rsidRPr="00CA703E">
          <w:rPr>
            <w:webHidden/>
          </w:rPr>
          <w:fldChar w:fldCharType="begin"/>
        </w:r>
        <w:r w:rsidRPr="00CA703E">
          <w:rPr>
            <w:webHidden/>
          </w:rPr>
          <w:instrText xml:space="preserve"> PAGEREF _Toc236920841 \h </w:instrText>
        </w:r>
        <w:r w:rsidRPr="00CA703E">
          <w:rPr>
            <w:webHidden/>
          </w:rPr>
        </w:r>
        <w:r w:rsidRPr="00CA703E">
          <w:rPr>
            <w:webHidden/>
          </w:rPr>
          <w:fldChar w:fldCharType="separate"/>
        </w:r>
        <w:r w:rsidRPr="00CA703E">
          <w:rPr>
            <w:webHidden/>
          </w:rPr>
          <w:t>9</w:t>
        </w:r>
        <w:r w:rsidRPr="00CA703E">
          <w:rPr>
            <w:webHidden/>
          </w:rPr>
          <w:fldChar w:fldCharType="end"/>
        </w:r>
      </w:hyperlink>
    </w:p>
    <w:p w14:paraId="14F439A0" w14:textId="15846E3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2" w:history="1">
        <w:r w:rsidRPr="00CA703E">
          <w:rPr>
            <w:rStyle w:val="Hyperlink"/>
          </w:rPr>
          <w:t>1.7.2</w:t>
        </w:r>
        <w:r w:rsidRPr="00CA703E">
          <w:rPr>
            <w:rFonts w:eastAsiaTheme="minorEastAsia"/>
            <w:kern w:val="2"/>
            <w:sz w:val="24"/>
            <w:szCs w:val="24"/>
            <w:lang w:eastAsia="de-CH"/>
            <w14:ligatures w14:val="standardContextual"/>
          </w:rPr>
          <w:tab/>
        </w:r>
        <w:r w:rsidRPr="00C74630">
          <w:rPr>
            <w:rStyle w:val="Hyperlink"/>
            <w:highlight w:val="yellow"/>
          </w:rPr>
          <w:t>Dienstag, 31. März 2026</w:t>
        </w:r>
        <w:r w:rsidRPr="00CA703E">
          <w:rPr>
            <w:webHidden/>
          </w:rPr>
          <w:tab/>
        </w:r>
        <w:r w:rsidRPr="00CA703E">
          <w:rPr>
            <w:webHidden/>
          </w:rPr>
          <w:fldChar w:fldCharType="begin"/>
        </w:r>
        <w:r w:rsidRPr="00CA703E">
          <w:rPr>
            <w:webHidden/>
          </w:rPr>
          <w:instrText xml:space="preserve"> PAGEREF _Toc236920842 \h </w:instrText>
        </w:r>
        <w:r w:rsidRPr="00CA703E">
          <w:rPr>
            <w:webHidden/>
          </w:rPr>
        </w:r>
        <w:r w:rsidRPr="00CA703E">
          <w:rPr>
            <w:webHidden/>
          </w:rPr>
          <w:fldChar w:fldCharType="separate"/>
        </w:r>
        <w:r w:rsidRPr="00CA703E">
          <w:rPr>
            <w:webHidden/>
          </w:rPr>
          <w:t>10</w:t>
        </w:r>
        <w:r w:rsidRPr="00CA703E">
          <w:rPr>
            <w:webHidden/>
          </w:rPr>
          <w:fldChar w:fldCharType="end"/>
        </w:r>
      </w:hyperlink>
    </w:p>
    <w:p w14:paraId="78536166" w14:textId="2FC5EFA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3" w:history="1">
        <w:r w:rsidRPr="00CA703E">
          <w:rPr>
            <w:rStyle w:val="Hyperlink"/>
          </w:rPr>
          <w:t>1.7.3</w:t>
        </w:r>
        <w:r w:rsidRPr="00CA703E">
          <w:rPr>
            <w:rFonts w:eastAsiaTheme="minorEastAsia"/>
            <w:kern w:val="2"/>
            <w:sz w:val="24"/>
            <w:szCs w:val="24"/>
            <w:lang w:eastAsia="de-CH"/>
            <w14:ligatures w14:val="standardContextual"/>
          </w:rPr>
          <w:tab/>
        </w:r>
        <w:r w:rsidRPr="00CA703E">
          <w:rPr>
            <w:rStyle w:val="Hyperlink"/>
          </w:rPr>
          <w:t>Mittwoch, 01. April 2026</w:t>
        </w:r>
        <w:r w:rsidRPr="00CA703E">
          <w:rPr>
            <w:webHidden/>
          </w:rPr>
          <w:tab/>
        </w:r>
        <w:r w:rsidRPr="00CA703E">
          <w:rPr>
            <w:webHidden/>
          </w:rPr>
          <w:fldChar w:fldCharType="begin"/>
        </w:r>
        <w:r w:rsidRPr="00CA703E">
          <w:rPr>
            <w:webHidden/>
          </w:rPr>
          <w:instrText xml:space="preserve"> PAGEREF _Toc236920843 \h </w:instrText>
        </w:r>
        <w:r w:rsidRPr="00CA703E">
          <w:rPr>
            <w:webHidden/>
          </w:rPr>
        </w:r>
        <w:r w:rsidRPr="00CA703E">
          <w:rPr>
            <w:webHidden/>
          </w:rPr>
          <w:fldChar w:fldCharType="separate"/>
        </w:r>
        <w:r w:rsidRPr="00CA703E">
          <w:rPr>
            <w:webHidden/>
          </w:rPr>
          <w:t>11</w:t>
        </w:r>
        <w:r w:rsidRPr="00CA703E">
          <w:rPr>
            <w:webHidden/>
          </w:rPr>
          <w:fldChar w:fldCharType="end"/>
        </w:r>
      </w:hyperlink>
    </w:p>
    <w:p w14:paraId="31CC81B0" w14:textId="170514E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4" w:history="1">
        <w:r w:rsidRPr="00CA703E">
          <w:rPr>
            <w:rStyle w:val="Hyperlink"/>
          </w:rPr>
          <w:t>1.7.4</w:t>
        </w:r>
        <w:r w:rsidRPr="00CA703E">
          <w:rPr>
            <w:rFonts w:eastAsiaTheme="minorEastAsia"/>
            <w:kern w:val="2"/>
            <w:sz w:val="24"/>
            <w:szCs w:val="24"/>
            <w:lang w:eastAsia="de-CH"/>
            <w14:ligatures w14:val="standardContextual"/>
          </w:rPr>
          <w:tab/>
        </w:r>
        <w:r w:rsidRPr="00CA703E">
          <w:rPr>
            <w:rStyle w:val="Hyperlink"/>
          </w:rPr>
          <w:t>Donner</w:t>
        </w:r>
        <w:r w:rsidRPr="00CA703E">
          <w:rPr>
            <w:rStyle w:val="Hyperlink"/>
          </w:rPr>
          <w:t>s</w:t>
        </w:r>
        <w:r w:rsidRPr="00CA703E">
          <w:rPr>
            <w:rStyle w:val="Hyperlink"/>
          </w:rPr>
          <w:t>tag, 02. April 2026</w:t>
        </w:r>
        <w:r w:rsidRPr="00CA703E">
          <w:rPr>
            <w:webHidden/>
          </w:rPr>
          <w:tab/>
        </w:r>
        <w:r w:rsidRPr="00CA703E">
          <w:rPr>
            <w:webHidden/>
          </w:rPr>
          <w:fldChar w:fldCharType="begin"/>
        </w:r>
        <w:r w:rsidRPr="00CA703E">
          <w:rPr>
            <w:webHidden/>
          </w:rPr>
          <w:instrText xml:space="preserve"> PAGEREF _Toc236920844 \h </w:instrText>
        </w:r>
        <w:r w:rsidRPr="00CA703E">
          <w:rPr>
            <w:webHidden/>
          </w:rPr>
        </w:r>
        <w:r w:rsidRPr="00CA703E">
          <w:rPr>
            <w:webHidden/>
          </w:rPr>
          <w:fldChar w:fldCharType="separate"/>
        </w:r>
        <w:r w:rsidRPr="00CA703E">
          <w:rPr>
            <w:webHidden/>
          </w:rPr>
          <w:t>12</w:t>
        </w:r>
        <w:r w:rsidRPr="00CA703E">
          <w:rPr>
            <w:webHidden/>
          </w:rPr>
          <w:fldChar w:fldCharType="end"/>
        </w:r>
      </w:hyperlink>
    </w:p>
    <w:p w14:paraId="0D980BB1" w14:textId="42F2F44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5" w:history="1">
        <w:r w:rsidRPr="00CA703E">
          <w:rPr>
            <w:rStyle w:val="Hyperlink"/>
          </w:rPr>
          <w:t>1.7.5</w:t>
        </w:r>
        <w:r w:rsidRPr="00CA703E">
          <w:rPr>
            <w:rFonts w:eastAsiaTheme="minorEastAsia"/>
            <w:kern w:val="2"/>
            <w:sz w:val="24"/>
            <w:szCs w:val="24"/>
            <w:lang w:eastAsia="de-CH"/>
            <w14:ligatures w14:val="standardContextual"/>
          </w:rPr>
          <w:tab/>
        </w:r>
        <w:r w:rsidRPr="00CA703E">
          <w:rPr>
            <w:rStyle w:val="Hyperlink"/>
          </w:rPr>
          <w:t>Freitag, 03. April 2026</w:t>
        </w:r>
        <w:r w:rsidRPr="00CA703E">
          <w:rPr>
            <w:webHidden/>
          </w:rPr>
          <w:tab/>
        </w:r>
        <w:r w:rsidRPr="00CA703E">
          <w:rPr>
            <w:webHidden/>
          </w:rPr>
          <w:fldChar w:fldCharType="begin"/>
        </w:r>
        <w:r w:rsidRPr="00CA703E">
          <w:rPr>
            <w:webHidden/>
          </w:rPr>
          <w:instrText xml:space="preserve"> PAGEREF _Toc236920845 \h </w:instrText>
        </w:r>
        <w:r w:rsidRPr="00CA703E">
          <w:rPr>
            <w:webHidden/>
          </w:rPr>
        </w:r>
        <w:r w:rsidRPr="00CA703E">
          <w:rPr>
            <w:webHidden/>
          </w:rPr>
          <w:fldChar w:fldCharType="separate"/>
        </w:r>
        <w:r w:rsidRPr="00CA703E">
          <w:rPr>
            <w:webHidden/>
          </w:rPr>
          <w:t>13</w:t>
        </w:r>
        <w:r w:rsidRPr="00CA703E">
          <w:rPr>
            <w:webHidden/>
          </w:rPr>
          <w:fldChar w:fldCharType="end"/>
        </w:r>
      </w:hyperlink>
    </w:p>
    <w:p w14:paraId="1D05351C" w14:textId="4A71427B"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6" w:history="1">
        <w:r w:rsidRPr="00CA703E">
          <w:rPr>
            <w:rStyle w:val="Hyperlink"/>
          </w:rPr>
          <w:t>1.7.6</w:t>
        </w:r>
        <w:r w:rsidRPr="00CA703E">
          <w:rPr>
            <w:rFonts w:eastAsiaTheme="minorEastAsia"/>
            <w:kern w:val="2"/>
            <w:sz w:val="24"/>
            <w:szCs w:val="24"/>
            <w:lang w:eastAsia="de-CH"/>
            <w14:ligatures w14:val="standardContextual"/>
          </w:rPr>
          <w:tab/>
        </w:r>
        <w:r w:rsidRPr="00CA703E">
          <w:rPr>
            <w:rStyle w:val="Hyperlink"/>
          </w:rPr>
          <w:t>Montag, 06. April 2026</w:t>
        </w:r>
        <w:r w:rsidRPr="00CA703E">
          <w:rPr>
            <w:webHidden/>
          </w:rPr>
          <w:tab/>
        </w:r>
        <w:r w:rsidRPr="00CA703E">
          <w:rPr>
            <w:webHidden/>
          </w:rPr>
          <w:fldChar w:fldCharType="begin"/>
        </w:r>
        <w:r w:rsidRPr="00CA703E">
          <w:rPr>
            <w:webHidden/>
          </w:rPr>
          <w:instrText xml:space="preserve"> PAGEREF _Toc236920846 \h </w:instrText>
        </w:r>
        <w:r w:rsidRPr="00CA703E">
          <w:rPr>
            <w:webHidden/>
          </w:rPr>
        </w:r>
        <w:r w:rsidRPr="00CA703E">
          <w:rPr>
            <w:webHidden/>
          </w:rPr>
          <w:fldChar w:fldCharType="separate"/>
        </w:r>
        <w:r w:rsidRPr="00CA703E">
          <w:rPr>
            <w:webHidden/>
          </w:rPr>
          <w:t>14</w:t>
        </w:r>
        <w:r w:rsidRPr="00CA703E">
          <w:rPr>
            <w:webHidden/>
          </w:rPr>
          <w:fldChar w:fldCharType="end"/>
        </w:r>
      </w:hyperlink>
    </w:p>
    <w:p w14:paraId="6BD3224D" w14:textId="6998578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7" w:history="1">
        <w:r w:rsidRPr="00CA703E">
          <w:rPr>
            <w:rStyle w:val="Hyperlink"/>
          </w:rPr>
          <w:t>1.7.7</w:t>
        </w:r>
        <w:r w:rsidRPr="00CA703E">
          <w:rPr>
            <w:rFonts w:eastAsiaTheme="minorEastAsia"/>
            <w:kern w:val="2"/>
            <w:sz w:val="24"/>
            <w:szCs w:val="24"/>
            <w:lang w:eastAsia="de-CH"/>
            <w14:ligatures w14:val="standardContextual"/>
          </w:rPr>
          <w:tab/>
        </w:r>
        <w:r w:rsidRPr="00CA703E">
          <w:rPr>
            <w:rStyle w:val="Hyperlink"/>
          </w:rPr>
          <w:t>Dienstag, 07. April 2026</w:t>
        </w:r>
        <w:r w:rsidRPr="00CA703E">
          <w:rPr>
            <w:webHidden/>
          </w:rPr>
          <w:tab/>
        </w:r>
        <w:r w:rsidRPr="00CA703E">
          <w:rPr>
            <w:webHidden/>
          </w:rPr>
          <w:fldChar w:fldCharType="begin"/>
        </w:r>
        <w:r w:rsidRPr="00CA703E">
          <w:rPr>
            <w:webHidden/>
          </w:rPr>
          <w:instrText xml:space="preserve"> PAGEREF _Toc236920847 \h </w:instrText>
        </w:r>
        <w:r w:rsidRPr="00CA703E">
          <w:rPr>
            <w:webHidden/>
          </w:rPr>
        </w:r>
        <w:r w:rsidRPr="00CA703E">
          <w:rPr>
            <w:webHidden/>
          </w:rPr>
          <w:fldChar w:fldCharType="separate"/>
        </w:r>
        <w:r w:rsidRPr="00CA703E">
          <w:rPr>
            <w:webHidden/>
          </w:rPr>
          <w:t>15</w:t>
        </w:r>
        <w:r w:rsidRPr="00CA703E">
          <w:rPr>
            <w:webHidden/>
          </w:rPr>
          <w:fldChar w:fldCharType="end"/>
        </w:r>
      </w:hyperlink>
    </w:p>
    <w:p w14:paraId="1DD7C77B" w14:textId="553445B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8" w:history="1">
        <w:r w:rsidRPr="00CA703E">
          <w:rPr>
            <w:rStyle w:val="Hyperlink"/>
          </w:rPr>
          <w:t>1.7.8</w:t>
        </w:r>
        <w:r w:rsidRPr="00CA703E">
          <w:rPr>
            <w:rFonts w:eastAsiaTheme="minorEastAsia"/>
            <w:kern w:val="2"/>
            <w:sz w:val="24"/>
            <w:szCs w:val="24"/>
            <w:lang w:eastAsia="de-CH"/>
            <w14:ligatures w14:val="standardContextual"/>
          </w:rPr>
          <w:tab/>
        </w:r>
        <w:r w:rsidRPr="00CA703E">
          <w:rPr>
            <w:rStyle w:val="Hyperlink"/>
          </w:rPr>
          <w:t>Mittwoch, 08. April 2026</w:t>
        </w:r>
        <w:r w:rsidRPr="00CA703E">
          <w:rPr>
            <w:webHidden/>
          </w:rPr>
          <w:tab/>
        </w:r>
        <w:r w:rsidRPr="00CA703E">
          <w:rPr>
            <w:webHidden/>
          </w:rPr>
          <w:fldChar w:fldCharType="begin"/>
        </w:r>
        <w:r w:rsidRPr="00CA703E">
          <w:rPr>
            <w:webHidden/>
          </w:rPr>
          <w:instrText xml:space="preserve"> PAGEREF _Toc236920848 \h </w:instrText>
        </w:r>
        <w:r w:rsidRPr="00CA703E">
          <w:rPr>
            <w:webHidden/>
          </w:rPr>
        </w:r>
        <w:r w:rsidRPr="00CA703E">
          <w:rPr>
            <w:webHidden/>
          </w:rPr>
          <w:fldChar w:fldCharType="separate"/>
        </w:r>
        <w:r w:rsidRPr="00CA703E">
          <w:rPr>
            <w:webHidden/>
          </w:rPr>
          <w:t>16</w:t>
        </w:r>
        <w:r w:rsidRPr="00CA703E">
          <w:rPr>
            <w:webHidden/>
          </w:rPr>
          <w:fldChar w:fldCharType="end"/>
        </w:r>
      </w:hyperlink>
    </w:p>
    <w:p w14:paraId="7A0C758C" w14:textId="1A1A591B"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9" w:history="1">
        <w:r w:rsidRPr="00CA703E">
          <w:rPr>
            <w:rStyle w:val="Hyperlink"/>
          </w:rPr>
          <w:t>1.7.9</w:t>
        </w:r>
        <w:r w:rsidRPr="00CA703E">
          <w:rPr>
            <w:rFonts w:eastAsiaTheme="minorEastAsia"/>
            <w:kern w:val="2"/>
            <w:sz w:val="24"/>
            <w:szCs w:val="24"/>
            <w:lang w:eastAsia="de-CH"/>
            <w14:ligatures w14:val="standardContextual"/>
          </w:rPr>
          <w:tab/>
        </w:r>
        <w:r w:rsidRPr="00CA703E">
          <w:rPr>
            <w:rStyle w:val="Hyperlink"/>
          </w:rPr>
          <w:t>Donnerstag, 09. Donnerstag 2026</w:t>
        </w:r>
        <w:r w:rsidRPr="00CA703E">
          <w:rPr>
            <w:webHidden/>
          </w:rPr>
          <w:tab/>
        </w:r>
        <w:r w:rsidRPr="00CA703E">
          <w:rPr>
            <w:webHidden/>
          </w:rPr>
          <w:fldChar w:fldCharType="begin"/>
        </w:r>
        <w:r w:rsidRPr="00CA703E">
          <w:rPr>
            <w:webHidden/>
          </w:rPr>
          <w:instrText xml:space="preserve"> PAGEREF _Toc236920849 \h </w:instrText>
        </w:r>
        <w:r w:rsidRPr="00CA703E">
          <w:rPr>
            <w:webHidden/>
          </w:rPr>
        </w:r>
        <w:r w:rsidRPr="00CA703E">
          <w:rPr>
            <w:webHidden/>
          </w:rPr>
          <w:fldChar w:fldCharType="separate"/>
        </w:r>
        <w:r w:rsidRPr="00CA703E">
          <w:rPr>
            <w:webHidden/>
          </w:rPr>
          <w:t>17</w:t>
        </w:r>
        <w:r w:rsidRPr="00CA703E">
          <w:rPr>
            <w:webHidden/>
          </w:rPr>
          <w:fldChar w:fldCharType="end"/>
        </w:r>
      </w:hyperlink>
    </w:p>
    <w:p w14:paraId="4B068115" w14:textId="47C370FB"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50" w:history="1">
        <w:r w:rsidRPr="00CA703E">
          <w:rPr>
            <w:rStyle w:val="Hyperlink"/>
          </w:rPr>
          <w:t>1.7.10</w:t>
        </w:r>
        <w:r w:rsidRPr="00CA703E">
          <w:rPr>
            <w:rFonts w:eastAsiaTheme="minorEastAsia"/>
            <w:kern w:val="2"/>
            <w:sz w:val="24"/>
            <w:szCs w:val="24"/>
            <w:lang w:eastAsia="de-CH"/>
            <w14:ligatures w14:val="standardContextual"/>
          </w:rPr>
          <w:tab/>
        </w:r>
        <w:r w:rsidRPr="00CA703E">
          <w:rPr>
            <w:rStyle w:val="Hyperlink"/>
          </w:rPr>
          <w:t>Freitag, 10. April 2026</w:t>
        </w:r>
        <w:r w:rsidRPr="00CA703E">
          <w:rPr>
            <w:webHidden/>
          </w:rPr>
          <w:tab/>
        </w:r>
        <w:r w:rsidRPr="00CA703E">
          <w:rPr>
            <w:webHidden/>
          </w:rPr>
          <w:fldChar w:fldCharType="begin"/>
        </w:r>
        <w:r w:rsidRPr="00CA703E">
          <w:rPr>
            <w:webHidden/>
          </w:rPr>
          <w:instrText xml:space="preserve"> PAGEREF _Toc236920850 \h </w:instrText>
        </w:r>
        <w:r w:rsidRPr="00CA703E">
          <w:rPr>
            <w:webHidden/>
          </w:rPr>
        </w:r>
        <w:r w:rsidRPr="00CA703E">
          <w:rPr>
            <w:webHidden/>
          </w:rPr>
          <w:fldChar w:fldCharType="separate"/>
        </w:r>
        <w:r w:rsidRPr="00CA703E">
          <w:rPr>
            <w:webHidden/>
          </w:rPr>
          <w:t>18</w:t>
        </w:r>
        <w:r w:rsidRPr="00CA703E">
          <w:rPr>
            <w:webHidden/>
          </w:rPr>
          <w:fldChar w:fldCharType="end"/>
        </w:r>
      </w:hyperlink>
    </w:p>
    <w:p w14:paraId="5392DAF8" w14:textId="2E57CA06" w:rsidR="00F51E17" w:rsidRPr="00CA703E" w:rsidRDefault="00F51E17">
      <w:pPr>
        <w:pStyle w:val="Verzeichnis1"/>
        <w:rPr>
          <w:rFonts w:eastAsiaTheme="minorEastAsia"/>
          <w:kern w:val="2"/>
          <w:sz w:val="24"/>
          <w:szCs w:val="24"/>
          <w:lang w:eastAsia="de-CH"/>
          <w14:ligatures w14:val="standardContextual"/>
        </w:rPr>
      </w:pPr>
      <w:hyperlink w:anchor="_Toc236920851" w:history="1">
        <w:r w:rsidRPr="00CA703E">
          <w:rPr>
            <w:rStyle w:val="Hyperlink"/>
          </w:rPr>
          <w:t>2</w:t>
        </w:r>
        <w:r w:rsidRPr="00CA703E">
          <w:rPr>
            <w:rFonts w:eastAsiaTheme="minorEastAsia"/>
            <w:kern w:val="2"/>
            <w:sz w:val="24"/>
            <w:szCs w:val="24"/>
            <w:lang w:eastAsia="de-CH"/>
            <w14:ligatures w14:val="standardContextual"/>
          </w:rPr>
          <w:tab/>
        </w:r>
        <w:r w:rsidRPr="00CA703E">
          <w:rPr>
            <w:rStyle w:val="Hyperlink"/>
          </w:rPr>
          <w:t>Teil 2: Projekt</w:t>
        </w:r>
        <w:r w:rsidRPr="00CA703E">
          <w:rPr>
            <w:webHidden/>
          </w:rPr>
          <w:tab/>
        </w:r>
        <w:r w:rsidRPr="00CA703E">
          <w:rPr>
            <w:webHidden/>
          </w:rPr>
          <w:fldChar w:fldCharType="begin"/>
        </w:r>
        <w:r w:rsidRPr="00CA703E">
          <w:rPr>
            <w:webHidden/>
          </w:rPr>
          <w:instrText xml:space="preserve"> PAGEREF _Toc236920851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43E73BDA" w14:textId="5EF2D5A6"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52" w:history="1">
        <w:r w:rsidRPr="00CA703E">
          <w:rPr>
            <w:rStyle w:val="Hyperlink"/>
          </w:rPr>
          <w:t>2.1</w:t>
        </w:r>
        <w:r w:rsidRPr="00CA703E">
          <w:rPr>
            <w:rFonts w:eastAsiaTheme="minorEastAsia"/>
            <w:kern w:val="2"/>
            <w:sz w:val="24"/>
            <w:szCs w:val="24"/>
            <w:lang w:eastAsia="de-CH"/>
            <w14:ligatures w14:val="standardContextual"/>
          </w:rPr>
          <w:tab/>
        </w:r>
        <w:r w:rsidRPr="00CA703E">
          <w:rPr>
            <w:rStyle w:val="Hyperlink"/>
          </w:rPr>
          <w:t>Kurzfassung</w:t>
        </w:r>
        <w:r w:rsidRPr="00CA703E">
          <w:rPr>
            <w:webHidden/>
          </w:rPr>
          <w:tab/>
        </w:r>
        <w:r w:rsidRPr="00CA703E">
          <w:rPr>
            <w:webHidden/>
          </w:rPr>
          <w:fldChar w:fldCharType="begin"/>
        </w:r>
        <w:r w:rsidRPr="00CA703E">
          <w:rPr>
            <w:webHidden/>
          </w:rPr>
          <w:instrText xml:space="preserve"> PAGEREF _Toc236920852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18EFF948" w14:textId="5058AB9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53" w:history="1">
        <w:r w:rsidRPr="00CA703E">
          <w:rPr>
            <w:rStyle w:val="Hyperlink"/>
          </w:rPr>
          <w:t>2.2</w:t>
        </w:r>
        <w:r w:rsidRPr="00CA703E">
          <w:rPr>
            <w:rFonts w:eastAsiaTheme="minorEastAsia"/>
            <w:kern w:val="2"/>
            <w:sz w:val="24"/>
            <w:szCs w:val="24"/>
            <w:lang w:eastAsia="de-CH"/>
            <w14:ligatures w14:val="standardContextual"/>
          </w:rPr>
          <w:tab/>
        </w:r>
        <w:r w:rsidRPr="00CA703E">
          <w:rPr>
            <w:rStyle w:val="Hyperlink"/>
          </w:rPr>
          <w:t>Informieren</w:t>
        </w:r>
        <w:r w:rsidRPr="00CA703E">
          <w:rPr>
            <w:webHidden/>
          </w:rPr>
          <w:tab/>
        </w:r>
        <w:r w:rsidRPr="00CA703E">
          <w:rPr>
            <w:webHidden/>
          </w:rPr>
          <w:fldChar w:fldCharType="begin"/>
        </w:r>
        <w:r w:rsidRPr="00CA703E">
          <w:rPr>
            <w:webHidden/>
          </w:rPr>
          <w:instrText xml:space="preserve"> PAGEREF _Toc236920853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493B05E3" w14:textId="64F9EC2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4" w:history="1">
        <w:r w:rsidRPr="00CA703E">
          <w:rPr>
            <w:rStyle w:val="Hyperlink"/>
            <w:caps/>
          </w:rPr>
          <w:t>2.2.1</w:t>
        </w:r>
        <w:r w:rsidRPr="00CA703E">
          <w:rPr>
            <w:rFonts w:eastAsiaTheme="minorEastAsia"/>
            <w:kern w:val="2"/>
            <w:sz w:val="24"/>
            <w:szCs w:val="24"/>
            <w:lang w:eastAsia="de-CH"/>
            <w14:ligatures w14:val="standardContextual"/>
          </w:rPr>
          <w:tab/>
        </w:r>
        <w:r w:rsidRPr="00CA703E">
          <w:rPr>
            <w:rStyle w:val="Hyperlink"/>
          </w:rPr>
          <w:t>Verstandene Aufgabenstellung und Ziel der Arbeit</w:t>
        </w:r>
        <w:r w:rsidRPr="00CA703E">
          <w:rPr>
            <w:webHidden/>
          </w:rPr>
          <w:tab/>
        </w:r>
        <w:r w:rsidRPr="00CA703E">
          <w:rPr>
            <w:webHidden/>
          </w:rPr>
          <w:fldChar w:fldCharType="begin"/>
        </w:r>
        <w:r w:rsidRPr="00CA703E">
          <w:rPr>
            <w:webHidden/>
          </w:rPr>
          <w:instrText xml:space="preserve"> PAGEREF _Toc236920854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785DC149" w14:textId="7B824DE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5" w:history="1">
        <w:r w:rsidRPr="00CA703E">
          <w:rPr>
            <w:rStyle w:val="Hyperlink"/>
          </w:rPr>
          <w:t>2.2.2</w:t>
        </w:r>
        <w:r w:rsidRPr="00CA703E">
          <w:rPr>
            <w:rFonts w:eastAsiaTheme="minorEastAsia"/>
            <w:kern w:val="2"/>
            <w:sz w:val="24"/>
            <w:szCs w:val="24"/>
            <w:lang w:eastAsia="de-CH"/>
            <w14:ligatures w14:val="standardContextual"/>
          </w:rPr>
          <w:tab/>
        </w:r>
        <w:r w:rsidRPr="00CA703E">
          <w:rPr>
            <w:rStyle w:val="Hyperlink"/>
          </w:rPr>
          <w:t>Abklärungen</w:t>
        </w:r>
        <w:r w:rsidRPr="00CA703E">
          <w:rPr>
            <w:webHidden/>
          </w:rPr>
          <w:tab/>
        </w:r>
        <w:r w:rsidRPr="00CA703E">
          <w:rPr>
            <w:webHidden/>
          </w:rPr>
          <w:fldChar w:fldCharType="begin"/>
        </w:r>
        <w:r w:rsidRPr="00CA703E">
          <w:rPr>
            <w:webHidden/>
          </w:rPr>
          <w:instrText xml:space="preserve"> PAGEREF _Toc236920855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FCCF5F8" w14:textId="0BA88636"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56" w:history="1">
        <w:r w:rsidRPr="00CA703E">
          <w:rPr>
            <w:rStyle w:val="Hyperlink"/>
          </w:rPr>
          <w:t>2.2.2.1</w:t>
        </w:r>
        <w:r w:rsidRPr="00CA703E">
          <w:rPr>
            <w:rFonts w:eastAsiaTheme="minorEastAsia"/>
            <w:kern w:val="2"/>
            <w:sz w:val="24"/>
            <w:szCs w:val="24"/>
            <w:lang w:eastAsia="de-CH"/>
            <w14:ligatures w14:val="standardContextual"/>
          </w:rPr>
          <w:tab/>
        </w:r>
        <w:r w:rsidRPr="00CA703E">
          <w:rPr>
            <w:rStyle w:val="Hyperlink"/>
          </w:rPr>
          <w:t>Abklärung mit XY</w:t>
        </w:r>
        <w:r w:rsidRPr="00CA703E">
          <w:rPr>
            <w:webHidden/>
          </w:rPr>
          <w:tab/>
        </w:r>
        <w:r w:rsidRPr="00CA703E">
          <w:rPr>
            <w:webHidden/>
          </w:rPr>
          <w:fldChar w:fldCharType="begin"/>
        </w:r>
        <w:r w:rsidRPr="00CA703E">
          <w:rPr>
            <w:webHidden/>
          </w:rPr>
          <w:instrText xml:space="preserve"> PAGEREF _Toc236920856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5050D07" w14:textId="15E5298A"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7" w:history="1">
        <w:r w:rsidRPr="00CA703E">
          <w:rPr>
            <w:rStyle w:val="Hyperlink"/>
            <w:caps/>
          </w:rPr>
          <w:t>2.2.3</w:t>
        </w:r>
        <w:r w:rsidRPr="00CA703E">
          <w:rPr>
            <w:rFonts w:eastAsiaTheme="minorEastAsia"/>
            <w:kern w:val="2"/>
            <w:sz w:val="24"/>
            <w:szCs w:val="24"/>
            <w:lang w:eastAsia="de-CH"/>
            <w14:ligatures w14:val="standardContextual"/>
          </w:rPr>
          <w:tab/>
        </w:r>
        <w:r w:rsidRPr="00CA703E">
          <w:rPr>
            <w:rStyle w:val="Hyperlink"/>
          </w:rPr>
          <w:t>Verfeinerung des Auftrages</w:t>
        </w:r>
        <w:r w:rsidRPr="00CA703E">
          <w:rPr>
            <w:webHidden/>
          </w:rPr>
          <w:tab/>
        </w:r>
        <w:r w:rsidRPr="00CA703E">
          <w:rPr>
            <w:webHidden/>
          </w:rPr>
          <w:fldChar w:fldCharType="begin"/>
        </w:r>
        <w:r w:rsidRPr="00CA703E">
          <w:rPr>
            <w:webHidden/>
          </w:rPr>
          <w:instrText xml:space="preserve"> PAGEREF _Toc236920857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1DD18888" w14:textId="60E84B56"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8" w:history="1">
        <w:r w:rsidRPr="00CA703E">
          <w:rPr>
            <w:rStyle w:val="Hyperlink"/>
            <w:caps/>
          </w:rPr>
          <w:t>2.2.4</w:t>
        </w:r>
        <w:r w:rsidRPr="00CA703E">
          <w:rPr>
            <w:rFonts w:eastAsiaTheme="minorEastAsia"/>
            <w:kern w:val="2"/>
            <w:sz w:val="24"/>
            <w:szCs w:val="24"/>
            <w:lang w:eastAsia="de-CH"/>
            <w14:ligatures w14:val="standardContextual"/>
          </w:rPr>
          <w:tab/>
        </w:r>
        <w:r w:rsidRPr="00CA703E">
          <w:rPr>
            <w:rStyle w:val="Hyperlink"/>
          </w:rPr>
          <w:t>Projektumfeld und Systemgrenzen</w:t>
        </w:r>
        <w:r w:rsidRPr="00CA703E">
          <w:rPr>
            <w:webHidden/>
          </w:rPr>
          <w:tab/>
        </w:r>
        <w:r w:rsidRPr="00CA703E">
          <w:rPr>
            <w:webHidden/>
          </w:rPr>
          <w:fldChar w:fldCharType="begin"/>
        </w:r>
        <w:r w:rsidRPr="00CA703E">
          <w:rPr>
            <w:webHidden/>
          </w:rPr>
          <w:instrText xml:space="preserve"> PAGEREF _Toc236920858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0A6F8BB9" w14:textId="50E8DB69"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59" w:history="1">
        <w:r w:rsidRPr="00CA703E">
          <w:rPr>
            <w:rStyle w:val="Hyperlink"/>
          </w:rPr>
          <w:t>2.2.4.1</w:t>
        </w:r>
        <w:r w:rsidRPr="00CA703E">
          <w:rPr>
            <w:rFonts w:eastAsiaTheme="minorEastAsia"/>
            <w:kern w:val="2"/>
            <w:sz w:val="24"/>
            <w:szCs w:val="24"/>
            <w:lang w:eastAsia="de-CH"/>
            <w14:ligatures w14:val="standardContextual"/>
          </w:rPr>
          <w:tab/>
        </w:r>
        <w:r w:rsidRPr="00CA703E">
          <w:rPr>
            <w:rStyle w:val="Hyperlink"/>
          </w:rPr>
          <w:t>Versionen</w:t>
        </w:r>
        <w:r w:rsidRPr="00CA703E">
          <w:rPr>
            <w:webHidden/>
          </w:rPr>
          <w:tab/>
        </w:r>
        <w:r w:rsidRPr="00CA703E">
          <w:rPr>
            <w:webHidden/>
          </w:rPr>
          <w:fldChar w:fldCharType="begin"/>
        </w:r>
        <w:r w:rsidRPr="00CA703E">
          <w:rPr>
            <w:webHidden/>
          </w:rPr>
          <w:instrText xml:space="preserve"> PAGEREF _Toc236920859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744FE22A" w14:textId="0AB6AC6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0" w:history="1">
        <w:r w:rsidRPr="00CA703E">
          <w:rPr>
            <w:rStyle w:val="Hyperlink"/>
          </w:rPr>
          <w:t>2.2.5</w:t>
        </w:r>
        <w:r w:rsidRPr="00CA703E">
          <w:rPr>
            <w:rFonts w:eastAsiaTheme="minorEastAsia"/>
            <w:kern w:val="2"/>
            <w:sz w:val="24"/>
            <w:szCs w:val="24"/>
            <w:lang w:eastAsia="de-CH"/>
            <w14:ligatures w14:val="standardContextual"/>
          </w:rPr>
          <w:tab/>
        </w:r>
        <w:r w:rsidRPr="00CA703E">
          <w:rPr>
            <w:rStyle w:val="Hyperlink"/>
          </w:rPr>
          <w:t>Anforderungsanalyse</w:t>
        </w:r>
        <w:r w:rsidRPr="00CA703E">
          <w:rPr>
            <w:webHidden/>
          </w:rPr>
          <w:tab/>
        </w:r>
        <w:r w:rsidRPr="00CA703E">
          <w:rPr>
            <w:webHidden/>
          </w:rPr>
          <w:fldChar w:fldCharType="begin"/>
        </w:r>
        <w:r w:rsidRPr="00CA703E">
          <w:rPr>
            <w:webHidden/>
          </w:rPr>
          <w:instrText xml:space="preserve"> PAGEREF _Toc236920860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7A45AAC" w14:textId="1F4EB1B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61" w:history="1">
        <w:r w:rsidRPr="00CA703E">
          <w:rPr>
            <w:rStyle w:val="Hyperlink"/>
          </w:rPr>
          <w:t>2.3</w:t>
        </w:r>
        <w:r w:rsidRPr="00CA703E">
          <w:rPr>
            <w:rFonts w:eastAsiaTheme="minorEastAsia"/>
            <w:kern w:val="2"/>
            <w:sz w:val="24"/>
            <w:szCs w:val="24"/>
            <w:lang w:eastAsia="de-CH"/>
            <w14:ligatures w14:val="standardContextual"/>
          </w:rPr>
          <w:tab/>
        </w:r>
        <w:r w:rsidRPr="00CA703E">
          <w:rPr>
            <w:rStyle w:val="Hyperlink"/>
          </w:rPr>
          <w:t>Planen</w:t>
        </w:r>
        <w:r w:rsidRPr="00CA703E">
          <w:rPr>
            <w:webHidden/>
          </w:rPr>
          <w:tab/>
        </w:r>
        <w:r w:rsidRPr="00CA703E">
          <w:rPr>
            <w:webHidden/>
          </w:rPr>
          <w:fldChar w:fldCharType="begin"/>
        </w:r>
        <w:r w:rsidRPr="00CA703E">
          <w:rPr>
            <w:webHidden/>
          </w:rPr>
          <w:instrText xml:space="preserve"> PAGEREF _Toc236920861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737443D" w14:textId="53018A70"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2" w:history="1">
        <w:r w:rsidRPr="00CA703E">
          <w:rPr>
            <w:rStyle w:val="Hyperlink"/>
            <w:caps/>
          </w:rPr>
          <w:t>2.3.1</w:t>
        </w:r>
        <w:r w:rsidRPr="00CA703E">
          <w:rPr>
            <w:rFonts w:eastAsiaTheme="minorEastAsia"/>
            <w:kern w:val="2"/>
            <w:sz w:val="24"/>
            <w:szCs w:val="24"/>
            <w:lang w:eastAsia="de-CH"/>
            <w14:ligatures w14:val="standardContextual"/>
          </w:rPr>
          <w:tab/>
        </w:r>
        <w:r w:rsidRPr="00CA703E">
          <w:rPr>
            <w:rStyle w:val="Hyperlink"/>
          </w:rPr>
          <w:t>Verwendete Projektmanagementmethode</w:t>
        </w:r>
        <w:r w:rsidRPr="00CA703E">
          <w:rPr>
            <w:webHidden/>
          </w:rPr>
          <w:tab/>
        </w:r>
        <w:r w:rsidRPr="00CA703E">
          <w:rPr>
            <w:webHidden/>
          </w:rPr>
          <w:fldChar w:fldCharType="begin"/>
        </w:r>
        <w:r w:rsidRPr="00CA703E">
          <w:rPr>
            <w:webHidden/>
          </w:rPr>
          <w:instrText xml:space="preserve"> PAGEREF _Toc236920862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5E41A423" w14:textId="20729BE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3" w:history="1">
        <w:r w:rsidRPr="00CA703E">
          <w:rPr>
            <w:rStyle w:val="Hyperlink"/>
            <w:caps/>
          </w:rPr>
          <w:t>2.3.2</w:t>
        </w:r>
        <w:r w:rsidRPr="00CA703E">
          <w:rPr>
            <w:rFonts w:eastAsiaTheme="minorEastAsia"/>
            <w:kern w:val="2"/>
            <w:sz w:val="24"/>
            <w:szCs w:val="24"/>
            <w:lang w:eastAsia="de-CH"/>
            <w14:ligatures w14:val="standardContextual"/>
          </w:rPr>
          <w:tab/>
        </w:r>
        <w:r w:rsidRPr="00CA703E">
          <w:rPr>
            <w:rStyle w:val="Hyperlink"/>
          </w:rPr>
          <w:t>Versionierung und Datensicherheit</w:t>
        </w:r>
        <w:r w:rsidRPr="00CA703E">
          <w:rPr>
            <w:webHidden/>
          </w:rPr>
          <w:tab/>
        </w:r>
        <w:r w:rsidRPr="00CA703E">
          <w:rPr>
            <w:webHidden/>
          </w:rPr>
          <w:fldChar w:fldCharType="begin"/>
        </w:r>
        <w:r w:rsidRPr="00CA703E">
          <w:rPr>
            <w:webHidden/>
          </w:rPr>
          <w:instrText xml:space="preserve"> PAGEREF _Toc236920863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1742B39A" w14:textId="6AD2019C"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4" w:history="1">
        <w:r w:rsidRPr="00CA703E">
          <w:rPr>
            <w:rStyle w:val="Hyperlink"/>
          </w:rPr>
          <w:t>2.3.3</w:t>
        </w:r>
        <w:r w:rsidRPr="00CA703E">
          <w:rPr>
            <w:rFonts w:eastAsiaTheme="minorEastAsia"/>
            <w:kern w:val="2"/>
            <w:sz w:val="24"/>
            <w:szCs w:val="24"/>
            <w:lang w:eastAsia="de-CH"/>
            <w14:ligatures w14:val="standardContextual"/>
          </w:rPr>
          <w:tab/>
        </w:r>
        <w:r w:rsidRPr="00CA703E">
          <w:rPr>
            <w:rStyle w:val="Hyperlink"/>
          </w:rPr>
          <w:t>Priorisierung der Tätigkeiten</w:t>
        </w:r>
        <w:r w:rsidRPr="00CA703E">
          <w:rPr>
            <w:webHidden/>
          </w:rPr>
          <w:tab/>
        </w:r>
        <w:r w:rsidRPr="00CA703E">
          <w:rPr>
            <w:webHidden/>
          </w:rPr>
          <w:fldChar w:fldCharType="begin"/>
        </w:r>
        <w:r w:rsidRPr="00CA703E">
          <w:rPr>
            <w:webHidden/>
          </w:rPr>
          <w:instrText xml:space="preserve"> PAGEREF _Toc236920864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74F0C919" w14:textId="014305C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5" w:history="1">
        <w:r w:rsidRPr="00CA703E">
          <w:rPr>
            <w:rStyle w:val="Hyperlink"/>
          </w:rPr>
          <w:t>2.3.4</w:t>
        </w:r>
        <w:r w:rsidRPr="00CA703E">
          <w:rPr>
            <w:rFonts w:eastAsiaTheme="minorEastAsia"/>
            <w:kern w:val="2"/>
            <w:sz w:val="24"/>
            <w:szCs w:val="24"/>
            <w:lang w:eastAsia="de-CH"/>
            <w14:ligatures w14:val="standardContextual"/>
          </w:rPr>
          <w:tab/>
        </w:r>
        <w:r w:rsidRPr="00CA703E">
          <w:rPr>
            <w:rStyle w:val="Hyperlink"/>
          </w:rPr>
          <w:t>Meilensteine</w:t>
        </w:r>
        <w:r w:rsidRPr="00CA703E">
          <w:rPr>
            <w:webHidden/>
          </w:rPr>
          <w:tab/>
        </w:r>
        <w:r w:rsidRPr="00CA703E">
          <w:rPr>
            <w:webHidden/>
          </w:rPr>
          <w:fldChar w:fldCharType="begin"/>
        </w:r>
        <w:r w:rsidRPr="00CA703E">
          <w:rPr>
            <w:webHidden/>
          </w:rPr>
          <w:instrText xml:space="preserve"> PAGEREF _Toc236920865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545FC016" w14:textId="255EA06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6" w:history="1">
        <w:r w:rsidRPr="00CA703E">
          <w:rPr>
            <w:rStyle w:val="Hyperlink"/>
          </w:rPr>
          <w:t>2.3.5</w:t>
        </w:r>
        <w:r w:rsidRPr="00CA703E">
          <w:rPr>
            <w:rFonts w:eastAsiaTheme="minorEastAsia"/>
            <w:kern w:val="2"/>
            <w:sz w:val="24"/>
            <w:szCs w:val="24"/>
            <w:lang w:eastAsia="de-CH"/>
            <w14:ligatures w14:val="standardContextual"/>
          </w:rPr>
          <w:tab/>
        </w:r>
        <w:r w:rsidRPr="00CA703E">
          <w:rPr>
            <w:rStyle w:val="Hyperlink"/>
          </w:rPr>
          <w:t>Risikoanalyse</w:t>
        </w:r>
        <w:r w:rsidRPr="00CA703E">
          <w:rPr>
            <w:webHidden/>
          </w:rPr>
          <w:tab/>
        </w:r>
        <w:r w:rsidRPr="00CA703E">
          <w:rPr>
            <w:webHidden/>
          </w:rPr>
          <w:fldChar w:fldCharType="begin"/>
        </w:r>
        <w:r w:rsidRPr="00CA703E">
          <w:rPr>
            <w:webHidden/>
          </w:rPr>
          <w:instrText xml:space="preserve"> PAGEREF _Toc236920866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7858FD81" w14:textId="67F1A99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7" w:history="1">
        <w:r w:rsidRPr="00CA703E">
          <w:rPr>
            <w:rStyle w:val="Hyperlink"/>
            <w:caps/>
          </w:rPr>
          <w:t>2.3.6</w:t>
        </w:r>
        <w:r w:rsidRPr="00CA703E">
          <w:rPr>
            <w:rFonts w:eastAsiaTheme="minorEastAsia"/>
            <w:kern w:val="2"/>
            <w:sz w:val="24"/>
            <w:szCs w:val="24"/>
            <w:lang w:eastAsia="de-CH"/>
            <w14:ligatures w14:val="standardContextual"/>
          </w:rPr>
          <w:tab/>
        </w:r>
        <w:r w:rsidRPr="00CA703E">
          <w:rPr>
            <w:rStyle w:val="Hyperlink"/>
          </w:rPr>
          <w:t>Kernfeatures</w:t>
        </w:r>
        <w:r w:rsidRPr="00CA703E">
          <w:rPr>
            <w:webHidden/>
          </w:rPr>
          <w:tab/>
        </w:r>
        <w:r w:rsidRPr="00CA703E">
          <w:rPr>
            <w:webHidden/>
          </w:rPr>
          <w:fldChar w:fldCharType="begin"/>
        </w:r>
        <w:r w:rsidRPr="00CA703E">
          <w:rPr>
            <w:webHidden/>
          </w:rPr>
          <w:instrText xml:space="preserve"> PAGEREF _Toc236920867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09024530" w14:textId="075107F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8" w:history="1">
        <w:r w:rsidRPr="00CA703E">
          <w:rPr>
            <w:rStyle w:val="Hyperlink"/>
          </w:rPr>
          <w:t>2.3.7</w:t>
        </w:r>
        <w:r w:rsidRPr="00CA703E">
          <w:rPr>
            <w:rFonts w:eastAsiaTheme="minorEastAsia"/>
            <w:kern w:val="2"/>
            <w:sz w:val="24"/>
            <w:szCs w:val="24"/>
            <w:lang w:eastAsia="de-CH"/>
            <w14:ligatures w14:val="standardContextual"/>
          </w:rPr>
          <w:tab/>
        </w:r>
        <w:r w:rsidRPr="00CA703E">
          <w:rPr>
            <w:rStyle w:val="Hyperlink"/>
          </w:rPr>
          <w:t>Testkonzept</w:t>
        </w:r>
        <w:r w:rsidRPr="00CA703E">
          <w:rPr>
            <w:webHidden/>
          </w:rPr>
          <w:tab/>
        </w:r>
        <w:r w:rsidRPr="00CA703E">
          <w:rPr>
            <w:webHidden/>
          </w:rPr>
          <w:fldChar w:fldCharType="begin"/>
        </w:r>
        <w:r w:rsidRPr="00CA703E">
          <w:rPr>
            <w:webHidden/>
          </w:rPr>
          <w:instrText xml:space="preserve"> PAGEREF _Toc236920868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3724F7B6" w14:textId="4D536492"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69" w:history="1">
        <w:r w:rsidRPr="00CA703E">
          <w:rPr>
            <w:rStyle w:val="Hyperlink"/>
          </w:rPr>
          <w:t>2.3.7.1</w:t>
        </w:r>
        <w:r w:rsidRPr="00CA703E">
          <w:rPr>
            <w:rFonts w:eastAsiaTheme="minorEastAsia"/>
            <w:kern w:val="2"/>
            <w:sz w:val="24"/>
            <w:szCs w:val="24"/>
            <w:lang w:eastAsia="de-CH"/>
            <w14:ligatures w14:val="standardContextual"/>
          </w:rPr>
          <w:tab/>
        </w:r>
        <w:r w:rsidRPr="00CA703E">
          <w:rPr>
            <w:rStyle w:val="Hyperlink"/>
          </w:rPr>
          <w:t>Testarten</w:t>
        </w:r>
        <w:r w:rsidRPr="00CA703E">
          <w:rPr>
            <w:webHidden/>
          </w:rPr>
          <w:tab/>
        </w:r>
        <w:r w:rsidRPr="00CA703E">
          <w:rPr>
            <w:webHidden/>
          </w:rPr>
          <w:fldChar w:fldCharType="begin"/>
        </w:r>
        <w:r w:rsidRPr="00CA703E">
          <w:rPr>
            <w:webHidden/>
          </w:rPr>
          <w:instrText xml:space="preserve"> PAGEREF _Toc236920869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203FE094" w14:textId="02F4B10F"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0" w:history="1">
        <w:r w:rsidRPr="00CA703E">
          <w:rPr>
            <w:rStyle w:val="Hyperlink"/>
          </w:rPr>
          <w:t>2.3.7.2</w:t>
        </w:r>
        <w:r w:rsidRPr="00CA703E">
          <w:rPr>
            <w:rFonts w:eastAsiaTheme="minorEastAsia"/>
            <w:kern w:val="2"/>
            <w:sz w:val="24"/>
            <w:szCs w:val="24"/>
            <w:lang w:eastAsia="de-CH"/>
            <w14:ligatures w14:val="standardContextual"/>
          </w:rPr>
          <w:tab/>
        </w:r>
        <w:r w:rsidRPr="00CA703E">
          <w:rPr>
            <w:rStyle w:val="Hyperlink"/>
          </w:rPr>
          <w:t>Testmethode</w:t>
        </w:r>
        <w:r w:rsidRPr="00CA703E">
          <w:rPr>
            <w:webHidden/>
          </w:rPr>
          <w:tab/>
        </w:r>
        <w:r w:rsidRPr="00CA703E">
          <w:rPr>
            <w:webHidden/>
          </w:rPr>
          <w:fldChar w:fldCharType="begin"/>
        </w:r>
        <w:r w:rsidRPr="00CA703E">
          <w:rPr>
            <w:webHidden/>
          </w:rPr>
          <w:instrText xml:space="preserve"> PAGEREF _Toc236920870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D9750FA" w14:textId="2FB51481"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1" w:history="1">
        <w:r w:rsidRPr="00CA703E">
          <w:rPr>
            <w:rStyle w:val="Hyperlink"/>
          </w:rPr>
          <w:t>2.3.7.3</w:t>
        </w:r>
        <w:r w:rsidRPr="00CA703E">
          <w:rPr>
            <w:rFonts w:eastAsiaTheme="minorEastAsia"/>
            <w:kern w:val="2"/>
            <w:sz w:val="24"/>
            <w:szCs w:val="24"/>
            <w:lang w:eastAsia="de-CH"/>
            <w14:ligatures w14:val="standardContextual"/>
          </w:rPr>
          <w:tab/>
        </w:r>
        <w:r w:rsidRPr="00CA703E">
          <w:rPr>
            <w:rStyle w:val="Hyperlink"/>
          </w:rPr>
          <w:t>Testmittel</w:t>
        </w:r>
        <w:r w:rsidRPr="00CA703E">
          <w:rPr>
            <w:webHidden/>
          </w:rPr>
          <w:tab/>
        </w:r>
        <w:r w:rsidRPr="00CA703E">
          <w:rPr>
            <w:webHidden/>
          </w:rPr>
          <w:fldChar w:fldCharType="begin"/>
        </w:r>
        <w:r w:rsidRPr="00CA703E">
          <w:rPr>
            <w:webHidden/>
          </w:rPr>
          <w:instrText xml:space="preserve"> PAGEREF _Toc236920871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10A5E09" w14:textId="4DDC3B98"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2" w:history="1">
        <w:r w:rsidRPr="00CA703E">
          <w:rPr>
            <w:rStyle w:val="Hyperlink"/>
          </w:rPr>
          <w:t>2.3.7.4</w:t>
        </w:r>
        <w:r w:rsidRPr="00CA703E">
          <w:rPr>
            <w:rFonts w:eastAsiaTheme="minorEastAsia"/>
            <w:kern w:val="2"/>
            <w:sz w:val="24"/>
            <w:szCs w:val="24"/>
            <w:lang w:eastAsia="de-CH"/>
            <w14:ligatures w14:val="standardContextual"/>
          </w:rPr>
          <w:tab/>
        </w:r>
        <w:r w:rsidRPr="00CA703E">
          <w:rPr>
            <w:rStyle w:val="Hyperlink"/>
          </w:rPr>
          <w:t>Vorbereitung</w:t>
        </w:r>
        <w:r w:rsidRPr="00CA703E">
          <w:rPr>
            <w:webHidden/>
          </w:rPr>
          <w:tab/>
        </w:r>
        <w:r w:rsidRPr="00CA703E">
          <w:rPr>
            <w:webHidden/>
          </w:rPr>
          <w:fldChar w:fldCharType="begin"/>
        </w:r>
        <w:r w:rsidRPr="00CA703E">
          <w:rPr>
            <w:webHidden/>
          </w:rPr>
          <w:instrText xml:space="preserve"> PAGEREF _Toc236920872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5C66998" w14:textId="0093734A"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3" w:history="1">
        <w:r w:rsidRPr="00CA703E">
          <w:rPr>
            <w:rStyle w:val="Hyperlink"/>
          </w:rPr>
          <w:t>2.3.7.5</w:t>
        </w:r>
        <w:r w:rsidRPr="00CA703E">
          <w:rPr>
            <w:rFonts w:eastAsiaTheme="minorEastAsia"/>
            <w:kern w:val="2"/>
            <w:sz w:val="24"/>
            <w:szCs w:val="24"/>
            <w:lang w:eastAsia="de-CH"/>
            <w14:ligatures w14:val="standardContextual"/>
          </w:rPr>
          <w:tab/>
        </w:r>
        <w:r w:rsidRPr="00CA703E">
          <w:rPr>
            <w:rStyle w:val="Hyperlink"/>
          </w:rPr>
          <w:t>Abgrenzung</w:t>
        </w:r>
        <w:r w:rsidRPr="00CA703E">
          <w:rPr>
            <w:webHidden/>
          </w:rPr>
          <w:tab/>
        </w:r>
        <w:r w:rsidRPr="00CA703E">
          <w:rPr>
            <w:webHidden/>
          </w:rPr>
          <w:fldChar w:fldCharType="begin"/>
        </w:r>
        <w:r w:rsidRPr="00CA703E">
          <w:rPr>
            <w:webHidden/>
          </w:rPr>
          <w:instrText xml:space="preserve"> PAGEREF _Toc236920873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67CDBC64" w14:textId="147EC998"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4" w:history="1">
        <w:r w:rsidRPr="00CA703E">
          <w:rPr>
            <w:rStyle w:val="Hyperlink"/>
          </w:rPr>
          <w:t>2.3.7.6</w:t>
        </w:r>
        <w:r w:rsidRPr="00CA703E">
          <w:rPr>
            <w:rFonts w:eastAsiaTheme="minorEastAsia"/>
            <w:kern w:val="2"/>
            <w:sz w:val="24"/>
            <w:szCs w:val="24"/>
            <w:lang w:eastAsia="de-CH"/>
            <w14:ligatures w14:val="standardContextual"/>
          </w:rPr>
          <w:tab/>
        </w:r>
        <w:r w:rsidRPr="00CA703E">
          <w:rPr>
            <w:rStyle w:val="Hyperlink"/>
          </w:rPr>
          <w:t>Testfälle</w:t>
        </w:r>
        <w:r w:rsidRPr="00CA703E">
          <w:rPr>
            <w:webHidden/>
          </w:rPr>
          <w:tab/>
        </w:r>
        <w:r w:rsidRPr="00CA703E">
          <w:rPr>
            <w:webHidden/>
          </w:rPr>
          <w:fldChar w:fldCharType="begin"/>
        </w:r>
        <w:r w:rsidRPr="00CA703E">
          <w:rPr>
            <w:webHidden/>
          </w:rPr>
          <w:instrText xml:space="preserve"> PAGEREF _Toc236920874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5AC12FCE" w14:textId="64BA0A0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5" w:history="1">
        <w:r w:rsidRPr="00CA703E">
          <w:rPr>
            <w:rStyle w:val="Hyperlink"/>
            <w:caps/>
          </w:rPr>
          <w:t>2.3.8</w:t>
        </w:r>
        <w:r w:rsidRPr="00CA703E">
          <w:rPr>
            <w:rFonts w:eastAsiaTheme="minorEastAsia"/>
            <w:kern w:val="2"/>
            <w:sz w:val="24"/>
            <w:szCs w:val="24"/>
            <w:lang w:eastAsia="de-CH"/>
            <w14:ligatures w14:val="standardContextual"/>
          </w:rPr>
          <w:tab/>
        </w:r>
        <w:r w:rsidRPr="00CA703E">
          <w:rPr>
            <w:rStyle w:val="Hyperlink"/>
          </w:rPr>
          <w:t>Anmerkungen zum Zeitplan</w:t>
        </w:r>
        <w:r w:rsidRPr="00CA703E">
          <w:rPr>
            <w:webHidden/>
          </w:rPr>
          <w:tab/>
        </w:r>
        <w:r w:rsidRPr="00CA703E">
          <w:rPr>
            <w:webHidden/>
          </w:rPr>
          <w:fldChar w:fldCharType="begin"/>
        </w:r>
        <w:r w:rsidRPr="00CA703E">
          <w:rPr>
            <w:webHidden/>
          </w:rPr>
          <w:instrText xml:space="preserve"> PAGEREF _Toc236920875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053C5C2" w14:textId="6729ED7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6" w:history="1">
        <w:r w:rsidRPr="00CA703E">
          <w:rPr>
            <w:rStyle w:val="Hyperlink"/>
            <w:caps/>
          </w:rPr>
          <w:t>2.3.9</w:t>
        </w:r>
        <w:r w:rsidRPr="00CA703E">
          <w:rPr>
            <w:rFonts w:eastAsiaTheme="minorEastAsia"/>
            <w:kern w:val="2"/>
            <w:sz w:val="24"/>
            <w:szCs w:val="24"/>
            <w:lang w:eastAsia="de-CH"/>
            <w14:ligatures w14:val="standardContextual"/>
          </w:rPr>
          <w:tab/>
        </w:r>
        <w:r w:rsidRPr="00CA703E">
          <w:rPr>
            <w:rStyle w:val="Hyperlink"/>
          </w:rPr>
          <w:t>Begründung für Abweichungen zum Zeitplan</w:t>
        </w:r>
        <w:r w:rsidRPr="00CA703E">
          <w:rPr>
            <w:webHidden/>
          </w:rPr>
          <w:tab/>
        </w:r>
        <w:r w:rsidRPr="00CA703E">
          <w:rPr>
            <w:webHidden/>
          </w:rPr>
          <w:fldChar w:fldCharType="begin"/>
        </w:r>
        <w:r w:rsidRPr="00CA703E">
          <w:rPr>
            <w:webHidden/>
          </w:rPr>
          <w:instrText xml:space="preserve"> PAGEREF _Toc236920876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68D667BC" w14:textId="4F34D11C"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77" w:history="1">
        <w:r w:rsidRPr="00CA703E">
          <w:rPr>
            <w:rStyle w:val="Hyperlink"/>
          </w:rPr>
          <w:t>2.4</w:t>
        </w:r>
        <w:r w:rsidRPr="00CA703E">
          <w:rPr>
            <w:rFonts w:eastAsiaTheme="minorEastAsia"/>
            <w:kern w:val="2"/>
            <w:sz w:val="24"/>
            <w:szCs w:val="24"/>
            <w:lang w:eastAsia="de-CH"/>
            <w14:ligatures w14:val="standardContextual"/>
          </w:rPr>
          <w:tab/>
        </w:r>
        <w:r w:rsidRPr="00CA703E">
          <w:rPr>
            <w:rStyle w:val="Hyperlink"/>
          </w:rPr>
          <w:t>Entscheiden</w:t>
        </w:r>
        <w:r w:rsidRPr="00CA703E">
          <w:rPr>
            <w:webHidden/>
          </w:rPr>
          <w:tab/>
        </w:r>
        <w:r w:rsidRPr="00CA703E">
          <w:rPr>
            <w:webHidden/>
          </w:rPr>
          <w:fldChar w:fldCharType="begin"/>
        </w:r>
        <w:r w:rsidRPr="00CA703E">
          <w:rPr>
            <w:webHidden/>
          </w:rPr>
          <w:instrText xml:space="preserve"> PAGEREF _Toc236920877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04568359" w14:textId="1533609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8" w:history="1">
        <w:r w:rsidRPr="00CA703E">
          <w:rPr>
            <w:rStyle w:val="Hyperlink"/>
            <w:caps/>
          </w:rPr>
          <w:t>2.4.1</w:t>
        </w:r>
        <w:r w:rsidRPr="00CA703E">
          <w:rPr>
            <w:rFonts w:eastAsiaTheme="minorEastAsia"/>
            <w:kern w:val="2"/>
            <w:sz w:val="24"/>
            <w:szCs w:val="24"/>
            <w:lang w:eastAsia="de-CH"/>
            <w14:ligatures w14:val="standardContextual"/>
          </w:rPr>
          <w:tab/>
        </w:r>
        <w:r w:rsidRPr="00CA703E">
          <w:rPr>
            <w:rStyle w:val="Hyperlink"/>
          </w:rPr>
          <w:t>Entscheidungen</w:t>
        </w:r>
        <w:r w:rsidRPr="00CA703E">
          <w:rPr>
            <w:webHidden/>
          </w:rPr>
          <w:tab/>
        </w:r>
        <w:r w:rsidRPr="00CA703E">
          <w:rPr>
            <w:webHidden/>
          </w:rPr>
          <w:fldChar w:fldCharType="begin"/>
        </w:r>
        <w:r w:rsidRPr="00CA703E">
          <w:rPr>
            <w:webHidden/>
          </w:rPr>
          <w:instrText xml:space="preserve"> PAGEREF _Toc236920878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05F99DF7" w14:textId="14C6D5EA"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79" w:history="1">
        <w:r w:rsidRPr="00CA703E">
          <w:rPr>
            <w:rStyle w:val="Hyperlink"/>
          </w:rPr>
          <w:t>2.5</w:t>
        </w:r>
        <w:r w:rsidRPr="00CA703E">
          <w:rPr>
            <w:rFonts w:eastAsiaTheme="minorEastAsia"/>
            <w:kern w:val="2"/>
            <w:sz w:val="24"/>
            <w:szCs w:val="24"/>
            <w:lang w:eastAsia="de-CH"/>
            <w14:ligatures w14:val="standardContextual"/>
          </w:rPr>
          <w:tab/>
        </w:r>
        <w:r w:rsidRPr="00CA703E">
          <w:rPr>
            <w:rStyle w:val="Hyperlink"/>
          </w:rPr>
          <w:t>Realisieren</w:t>
        </w:r>
        <w:r w:rsidRPr="00CA703E">
          <w:rPr>
            <w:webHidden/>
          </w:rPr>
          <w:tab/>
        </w:r>
        <w:r w:rsidRPr="00CA703E">
          <w:rPr>
            <w:webHidden/>
          </w:rPr>
          <w:fldChar w:fldCharType="begin"/>
        </w:r>
        <w:r w:rsidRPr="00CA703E">
          <w:rPr>
            <w:webHidden/>
          </w:rPr>
          <w:instrText xml:space="preserve"> PAGEREF _Toc236920879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542DBBC9" w14:textId="1BCFB69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0" w:history="1">
        <w:r w:rsidRPr="00CA703E">
          <w:rPr>
            <w:rStyle w:val="Hyperlink"/>
            <w:caps/>
          </w:rPr>
          <w:t>2.5.1</w:t>
        </w:r>
        <w:r w:rsidRPr="00CA703E">
          <w:rPr>
            <w:rFonts w:eastAsiaTheme="minorEastAsia"/>
            <w:kern w:val="2"/>
            <w:sz w:val="24"/>
            <w:szCs w:val="24"/>
            <w:lang w:eastAsia="de-CH"/>
            <w14:ligatures w14:val="standardContextual"/>
          </w:rPr>
          <w:tab/>
        </w:r>
        <w:r w:rsidRPr="00CA703E">
          <w:rPr>
            <w:rStyle w:val="Hyperlink"/>
          </w:rPr>
          <w:t>Abbildung des Gesamtsystems</w:t>
        </w:r>
        <w:r w:rsidRPr="00CA703E">
          <w:rPr>
            <w:webHidden/>
          </w:rPr>
          <w:tab/>
        </w:r>
        <w:r w:rsidRPr="00CA703E">
          <w:rPr>
            <w:webHidden/>
          </w:rPr>
          <w:fldChar w:fldCharType="begin"/>
        </w:r>
        <w:r w:rsidRPr="00CA703E">
          <w:rPr>
            <w:webHidden/>
          </w:rPr>
          <w:instrText xml:space="preserve"> PAGEREF _Toc236920880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7989EA8E" w14:textId="54280AE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1" w:history="1">
        <w:r w:rsidRPr="00CA703E">
          <w:rPr>
            <w:rStyle w:val="Hyperlink"/>
            <w:caps/>
          </w:rPr>
          <w:t>2.5.2</w:t>
        </w:r>
        <w:r w:rsidRPr="00CA703E">
          <w:rPr>
            <w:rFonts w:eastAsiaTheme="minorEastAsia"/>
            <w:kern w:val="2"/>
            <w:sz w:val="24"/>
            <w:szCs w:val="24"/>
            <w:lang w:eastAsia="de-CH"/>
            <w14:ligatures w14:val="standardContextual"/>
          </w:rPr>
          <w:tab/>
        </w:r>
        <w:r w:rsidRPr="00CA703E">
          <w:rPr>
            <w:rStyle w:val="Hyperlink"/>
          </w:rPr>
          <w:t>Vorgehensweise</w:t>
        </w:r>
        <w:r w:rsidRPr="00CA703E">
          <w:rPr>
            <w:webHidden/>
          </w:rPr>
          <w:tab/>
        </w:r>
        <w:r w:rsidRPr="00CA703E">
          <w:rPr>
            <w:webHidden/>
          </w:rPr>
          <w:fldChar w:fldCharType="begin"/>
        </w:r>
        <w:r w:rsidRPr="00CA703E">
          <w:rPr>
            <w:webHidden/>
          </w:rPr>
          <w:instrText xml:space="preserve"> PAGEREF _Toc236920881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3AF82FF0" w14:textId="48E5A0DA"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82" w:history="1">
        <w:r w:rsidRPr="00CA703E">
          <w:rPr>
            <w:rStyle w:val="Hyperlink"/>
          </w:rPr>
          <w:t>2.6</w:t>
        </w:r>
        <w:r w:rsidRPr="00CA703E">
          <w:rPr>
            <w:rFonts w:eastAsiaTheme="minorEastAsia"/>
            <w:kern w:val="2"/>
            <w:sz w:val="24"/>
            <w:szCs w:val="24"/>
            <w:lang w:eastAsia="de-CH"/>
            <w14:ligatures w14:val="standardContextual"/>
          </w:rPr>
          <w:tab/>
        </w:r>
        <w:r w:rsidRPr="00CA703E">
          <w:rPr>
            <w:rStyle w:val="Hyperlink"/>
          </w:rPr>
          <w:t>Kontrollieren</w:t>
        </w:r>
        <w:r w:rsidRPr="00CA703E">
          <w:rPr>
            <w:webHidden/>
          </w:rPr>
          <w:tab/>
        </w:r>
        <w:r w:rsidRPr="00CA703E">
          <w:rPr>
            <w:webHidden/>
          </w:rPr>
          <w:fldChar w:fldCharType="begin"/>
        </w:r>
        <w:r w:rsidRPr="00CA703E">
          <w:rPr>
            <w:webHidden/>
          </w:rPr>
          <w:instrText xml:space="preserve"> PAGEREF _Toc236920882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E53E8D2" w14:textId="5DEE70E4"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3" w:history="1">
        <w:r w:rsidRPr="00CA703E">
          <w:rPr>
            <w:rStyle w:val="Hyperlink"/>
          </w:rPr>
          <w:t>2.6.1</w:t>
        </w:r>
        <w:r w:rsidRPr="00CA703E">
          <w:rPr>
            <w:rFonts w:eastAsiaTheme="minorEastAsia"/>
            <w:kern w:val="2"/>
            <w:sz w:val="24"/>
            <w:szCs w:val="24"/>
            <w:lang w:eastAsia="de-CH"/>
            <w14:ligatures w14:val="standardContextual"/>
          </w:rPr>
          <w:tab/>
        </w:r>
        <w:r w:rsidRPr="00CA703E">
          <w:rPr>
            <w:rStyle w:val="Hyperlink"/>
          </w:rPr>
          <w:t>Beschreibung der Randbedingungen / Testanlage (Umfeld)</w:t>
        </w:r>
        <w:r w:rsidRPr="00CA703E">
          <w:rPr>
            <w:webHidden/>
          </w:rPr>
          <w:tab/>
        </w:r>
        <w:r w:rsidRPr="00CA703E">
          <w:rPr>
            <w:webHidden/>
          </w:rPr>
          <w:fldChar w:fldCharType="begin"/>
        </w:r>
        <w:r w:rsidRPr="00CA703E">
          <w:rPr>
            <w:webHidden/>
          </w:rPr>
          <w:instrText xml:space="preserve"> PAGEREF _Toc236920883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417A9F0" w14:textId="50F7BBE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4" w:history="1">
        <w:r w:rsidRPr="00CA703E">
          <w:rPr>
            <w:rStyle w:val="Hyperlink"/>
            <w:caps/>
          </w:rPr>
          <w:t>2.6.2</w:t>
        </w:r>
        <w:r w:rsidRPr="00CA703E">
          <w:rPr>
            <w:rFonts w:eastAsiaTheme="minorEastAsia"/>
            <w:kern w:val="2"/>
            <w:sz w:val="24"/>
            <w:szCs w:val="24"/>
            <w:lang w:eastAsia="de-CH"/>
            <w14:ligatures w14:val="standardContextual"/>
          </w:rPr>
          <w:tab/>
        </w:r>
        <w:r w:rsidRPr="00CA703E">
          <w:rPr>
            <w:rStyle w:val="Hyperlink"/>
          </w:rPr>
          <w:t>Testprotokoll der Automatisierten Tests</w:t>
        </w:r>
        <w:r w:rsidRPr="00CA703E">
          <w:rPr>
            <w:webHidden/>
          </w:rPr>
          <w:tab/>
        </w:r>
        <w:r w:rsidRPr="00CA703E">
          <w:rPr>
            <w:webHidden/>
          </w:rPr>
          <w:fldChar w:fldCharType="begin"/>
        </w:r>
        <w:r w:rsidRPr="00CA703E">
          <w:rPr>
            <w:webHidden/>
          </w:rPr>
          <w:instrText xml:space="preserve"> PAGEREF _Toc236920884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2ADF3A60" w14:textId="2907037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5" w:history="1">
        <w:r w:rsidRPr="00CA703E">
          <w:rPr>
            <w:rStyle w:val="Hyperlink"/>
            <w:caps/>
          </w:rPr>
          <w:t>2.6.3</w:t>
        </w:r>
        <w:r w:rsidRPr="00CA703E">
          <w:rPr>
            <w:rFonts w:eastAsiaTheme="minorEastAsia"/>
            <w:kern w:val="2"/>
            <w:sz w:val="24"/>
            <w:szCs w:val="24"/>
            <w:lang w:eastAsia="de-CH"/>
            <w14:ligatures w14:val="standardContextual"/>
          </w:rPr>
          <w:tab/>
        </w:r>
        <w:r w:rsidRPr="00CA703E">
          <w:rPr>
            <w:rStyle w:val="Hyperlink"/>
          </w:rPr>
          <w:t>Testprotokoll der Manuellen Tests</w:t>
        </w:r>
        <w:r w:rsidRPr="00CA703E">
          <w:rPr>
            <w:webHidden/>
          </w:rPr>
          <w:tab/>
        </w:r>
        <w:r w:rsidRPr="00CA703E">
          <w:rPr>
            <w:webHidden/>
          </w:rPr>
          <w:fldChar w:fldCharType="begin"/>
        </w:r>
        <w:r w:rsidRPr="00CA703E">
          <w:rPr>
            <w:webHidden/>
          </w:rPr>
          <w:instrText xml:space="preserve"> PAGEREF _Toc236920885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0CF34B7" w14:textId="4DB8109A"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6" w:history="1">
        <w:r w:rsidRPr="00CA703E">
          <w:rPr>
            <w:rStyle w:val="Hyperlink"/>
          </w:rPr>
          <w:t>2.6.5</w:t>
        </w:r>
        <w:r w:rsidRPr="00CA703E">
          <w:rPr>
            <w:rFonts w:eastAsiaTheme="minorEastAsia"/>
            <w:kern w:val="2"/>
            <w:sz w:val="24"/>
            <w:szCs w:val="24"/>
            <w:lang w:eastAsia="de-CH"/>
            <w14:ligatures w14:val="standardContextual"/>
          </w:rPr>
          <w:tab/>
        </w:r>
        <w:r w:rsidRPr="00CA703E">
          <w:rPr>
            <w:rStyle w:val="Hyperlink"/>
          </w:rPr>
          <w:t>Bugfixing</w:t>
        </w:r>
        <w:r w:rsidRPr="00CA703E">
          <w:rPr>
            <w:webHidden/>
          </w:rPr>
          <w:tab/>
        </w:r>
        <w:r w:rsidRPr="00CA703E">
          <w:rPr>
            <w:webHidden/>
          </w:rPr>
          <w:fldChar w:fldCharType="begin"/>
        </w:r>
        <w:r w:rsidRPr="00CA703E">
          <w:rPr>
            <w:webHidden/>
          </w:rPr>
          <w:instrText xml:space="preserve"> PAGEREF _Toc236920886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38262107" w14:textId="256FDD0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7" w:history="1">
        <w:r w:rsidRPr="00CA703E">
          <w:rPr>
            <w:rStyle w:val="Hyperlink"/>
          </w:rPr>
          <w:t>2.6.6</w:t>
        </w:r>
        <w:r w:rsidRPr="00CA703E">
          <w:rPr>
            <w:rFonts w:eastAsiaTheme="minorEastAsia"/>
            <w:kern w:val="2"/>
            <w:sz w:val="24"/>
            <w:szCs w:val="24"/>
            <w:lang w:eastAsia="de-CH"/>
            <w14:ligatures w14:val="standardContextual"/>
          </w:rPr>
          <w:tab/>
        </w:r>
        <w:r w:rsidRPr="00CA703E">
          <w:rPr>
            <w:rStyle w:val="Hyperlink"/>
          </w:rPr>
          <w:t>Testprotokoll nach dem Bugfixing</w:t>
        </w:r>
        <w:r w:rsidRPr="00CA703E">
          <w:rPr>
            <w:webHidden/>
          </w:rPr>
          <w:tab/>
        </w:r>
        <w:r w:rsidRPr="00CA703E">
          <w:rPr>
            <w:webHidden/>
          </w:rPr>
          <w:fldChar w:fldCharType="begin"/>
        </w:r>
        <w:r w:rsidRPr="00CA703E">
          <w:rPr>
            <w:webHidden/>
          </w:rPr>
          <w:instrText xml:space="preserve"> PAGEREF _Toc236920887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29CDED80" w14:textId="0445D34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8" w:history="1">
        <w:r w:rsidRPr="00CA703E">
          <w:rPr>
            <w:rStyle w:val="Hyperlink"/>
          </w:rPr>
          <w:t>2.6.8</w:t>
        </w:r>
        <w:r w:rsidRPr="00CA703E">
          <w:rPr>
            <w:rFonts w:eastAsiaTheme="minorEastAsia"/>
            <w:kern w:val="2"/>
            <w:sz w:val="24"/>
            <w:szCs w:val="24"/>
            <w:lang w:eastAsia="de-CH"/>
            <w14:ligatures w14:val="standardContextual"/>
          </w:rPr>
          <w:tab/>
        </w:r>
        <w:r w:rsidRPr="00CA703E">
          <w:rPr>
            <w:rStyle w:val="Hyperlink"/>
          </w:rPr>
          <w:t>Einführung beim Kunden</w:t>
        </w:r>
        <w:r w:rsidRPr="00CA703E">
          <w:rPr>
            <w:webHidden/>
          </w:rPr>
          <w:tab/>
        </w:r>
        <w:r w:rsidRPr="00CA703E">
          <w:rPr>
            <w:webHidden/>
          </w:rPr>
          <w:fldChar w:fldCharType="begin"/>
        </w:r>
        <w:r w:rsidRPr="00CA703E">
          <w:rPr>
            <w:webHidden/>
          </w:rPr>
          <w:instrText xml:space="preserve"> PAGEREF _Toc236920888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5C1D06D0" w14:textId="2173788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9" w:history="1">
        <w:r w:rsidRPr="00CA703E">
          <w:rPr>
            <w:rStyle w:val="Hyperlink"/>
          </w:rPr>
          <w:t>2.6.9</w:t>
        </w:r>
        <w:r w:rsidRPr="00CA703E">
          <w:rPr>
            <w:rFonts w:eastAsiaTheme="minorEastAsia"/>
            <w:kern w:val="2"/>
            <w:sz w:val="24"/>
            <w:szCs w:val="24"/>
            <w:lang w:eastAsia="de-CH"/>
            <w14:ligatures w14:val="standardContextual"/>
          </w:rPr>
          <w:tab/>
        </w:r>
        <w:r w:rsidRPr="00CA703E">
          <w:rPr>
            <w:rStyle w:val="Hyperlink"/>
          </w:rPr>
          <w:t>Kontrolle der Anforderungsanalyse</w:t>
        </w:r>
        <w:r w:rsidRPr="00CA703E">
          <w:rPr>
            <w:webHidden/>
          </w:rPr>
          <w:tab/>
        </w:r>
        <w:r w:rsidRPr="00CA703E">
          <w:rPr>
            <w:webHidden/>
          </w:rPr>
          <w:fldChar w:fldCharType="begin"/>
        </w:r>
        <w:r w:rsidRPr="00CA703E">
          <w:rPr>
            <w:webHidden/>
          </w:rPr>
          <w:instrText xml:space="preserve"> PAGEREF _Toc236920889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09B460F" w14:textId="5E6E35E4"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0" w:history="1">
        <w:r w:rsidRPr="00CA703E">
          <w:rPr>
            <w:rStyle w:val="Hyperlink"/>
          </w:rPr>
          <w:t>2.6.10</w:t>
        </w:r>
        <w:r w:rsidRPr="00CA703E">
          <w:rPr>
            <w:rFonts w:eastAsiaTheme="minorEastAsia"/>
            <w:kern w:val="2"/>
            <w:sz w:val="24"/>
            <w:szCs w:val="24"/>
            <w:lang w:eastAsia="de-CH"/>
            <w14:ligatures w14:val="standardContextual"/>
          </w:rPr>
          <w:tab/>
        </w:r>
        <w:r w:rsidRPr="00CA703E">
          <w:rPr>
            <w:rStyle w:val="Hyperlink"/>
          </w:rPr>
          <w:t>Priorisierung der Tätigkeiten</w:t>
        </w:r>
        <w:r w:rsidRPr="00CA703E">
          <w:rPr>
            <w:webHidden/>
          </w:rPr>
          <w:tab/>
        </w:r>
        <w:r w:rsidRPr="00CA703E">
          <w:rPr>
            <w:webHidden/>
          </w:rPr>
          <w:fldChar w:fldCharType="begin"/>
        </w:r>
        <w:r w:rsidRPr="00CA703E">
          <w:rPr>
            <w:webHidden/>
          </w:rPr>
          <w:instrText xml:space="preserve"> PAGEREF _Toc236920890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3FDB87E3" w14:textId="06979377"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1" w:history="1">
        <w:r w:rsidRPr="00CA703E">
          <w:rPr>
            <w:rStyle w:val="Hyperlink"/>
          </w:rPr>
          <w:t>2.6.11</w:t>
        </w:r>
        <w:r w:rsidRPr="00CA703E">
          <w:rPr>
            <w:rFonts w:eastAsiaTheme="minorEastAsia"/>
            <w:kern w:val="2"/>
            <w:sz w:val="24"/>
            <w:szCs w:val="24"/>
            <w:lang w:eastAsia="de-CH"/>
            <w14:ligatures w14:val="standardContextual"/>
          </w:rPr>
          <w:tab/>
        </w:r>
        <w:r w:rsidRPr="00CA703E">
          <w:rPr>
            <w:rStyle w:val="Hyperlink"/>
          </w:rPr>
          <w:t>Meilensteine</w:t>
        </w:r>
        <w:r w:rsidRPr="00CA703E">
          <w:rPr>
            <w:webHidden/>
          </w:rPr>
          <w:tab/>
        </w:r>
        <w:r w:rsidRPr="00CA703E">
          <w:rPr>
            <w:webHidden/>
          </w:rPr>
          <w:fldChar w:fldCharType="begin"/>
        </w:r>
        <w:r w:rsidRPr="00CA703E">
          <w:rPr>
            <w:webHidden/>
          </w:rPr>
          <w:instrText xml:space="preserve"> PAGEREF _Toc236920891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3F8F285" w14:textId="3D15DA27"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2" w:history="1">
        <w:r w:rsidRPr="00CA703E">
          <w:rPr>
            <w:rStyle w:val="Hyperlink"/>
          </w:rPr>
          <w:t>2.6.12</w:t>
        </w:r>
        <w:r w:rsidRPr="00CA703E">
          <w:rPr>
            <w:rFonts w:eastAsiaTheme="minorEastAsia"/>
            <w:kern w:val="2"/>
            <w:sz w:val="24"/>
            <w:szCs w:val="24"/>
            <w:lang w:eastAsia="de-CH"/>
            <w14:ligatures w14:val="standardContextual"/>
          </w:rPr>
          <w:tab/>
        </w:r>
        <w:r w:rsidRPr="00CA703E">
          <w:rPr>
            <w:rStyle w:val="Hyperlink"/>
          </w:rPr>
          <w:t>Risikoanalyse</w:t>
        </w:r>
        <w:r w:rsidRPr="00CA703E">
          <w:rPr>
            <w:webHidden/>
          </w:rPr>
          <w:tab/>
        </w:r>
        <w:r w:rsidRPr="00CA703E">
          <w:rPr>
            <w:webHidden/>
          </w:rPr>
          <w:fldChar w:fldCharType="begin"/>
        </w:r>
        <w:r w:rsidRPr="00CA703E">
          <w:rPr>
            <w:webHidden/>
          </w:rPr>
          <w:instrText xml:space="preserve"> PAGEREF _Toc236920892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07CB719" w14:textId="7591BDDB"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3" w:history="1">
        <w:r w:rsidRPr="00CA703E">
          <w:rPr>
            <w:rStyle w:val="Hyperlink"/>
          </w:rPr>
          <w:t>2.7</w:t>
        </w:r>
        <w:r w:rsidRPr="00CA703E">
          <w:rPr>
            <w:rFonts w:eastAsiaTheme="minorEastAsia"/>
            <w:kern w:val="2"/>
            <w:sz w:val="24"/>
            <w:szCs w:val="24"/>
            <w:lang w:eastAsia="de-CH"/>
            <w14:ligatures w14:val="standardContextual"/>
          </w:rPr>
          <w:tab/>
        </w:r>
        <w:r w:rsidRPr="00CA703E">
          <w:rPr>
            <w:rStyle w:val="Hyperlink"/>
          </w:rPr>
          <w:t>Auswerten</w:t>
        </w:r>
        <w:r w:rsidRPr="00CA703E">
          <w:rPr>
            <w:webHidden/>
          </w:rPr>
          <w:tab/>
        </w:r>
        <w:r w:rsidRPr="00CA703E">
          <w:rPr>
            <w:webHidden/>
          </w:rPr>
          <w:fldChar w:fldCharType="begin"/>
        </w:r>
        <w:r w:rsidRPr="00CA703E">
          <w:rPr>
            <w:webHidden/>
          </w:rPr>
          <w:instrText xml:space="preserve"> PAGEREF _Toc236920893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2B8931AB" w14:textId="2FC8FF3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4" w:history="1">
        <w:r w:rsidRPr="00CA703E">
          <w:rPr>
            <w:rStyle w:val="Hyperlink"/>
            <w:caps/>
          </w:rPr>
          <w:t>2.7.1</w:t>
        </w:r>
        <w:r w:rsidRPr="00CA703E">
          <w:rPr>
            <w:rFonts w:eastAsiaTheme="minorEastAsia"/>
            <w:kern w:val="2"/>
            <w:sz w:val="24"/>
            <w:szCs w:val="24"/>
            <w:lang w:eastAsia="de-CH"/>
            <w14:ligatures w14:val="standardContextual"/>
          </w:rPr>
          <w:tab/>
        </w:r>
        <w:r w:rsidRPr="00CA703E">
          <w:rPr>
            <w:rStyle w:val="Hyperlink"/>
          </w:rPr>
          <w:t>Reflexion der Vorgehensweise</w:t>
        </w:r>
        <w:r w:rsidRPr="00CA703E">
          <w:rPr>
            <w:webHidden/>
          </w:rPr>
          <w:tab/>
        </w:r>
        <w:r w:rsidRPr="00CA703E">
          <w:rPr>
            <w:webHidden/>
          </w:rPr>
          <w:fldChar w:fldCharType="begin"/>
        </w:r>
        <w:r w:rsidRPr="00CA703E">
          <w:rPr>
            <w:webHidden/>
          </w:rPr>
          <w:instrText xml:space="preserve"> PAGEREF _Toc236920894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49434310" w14:textId="6B174CD4"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5" w:history="1">
        <w:r w:rsidRPr="00CA703E">
          <w:rPr>
            <w:rStyle w:val="Hyperlink"/>
            <w:caps/>
          </w:rPr>
          <w:t>2.7.2</w:t>
        </w:r>
        <w:r w:rsidRPr="00CA703E">
          <w:rPr>
            <w:rFonts w:eastAsiaTheme="minorEastAsia"/>
            <w:kern w:val="2"/>
            <w:sz w:val="24"/>
            <w:szCs w:val="24"/>
            <w:lang w:eastAsia="de-CH"/>
            <w14:ligatures w14:val="standardContextual"/>
          </w:rPr>
          <w:tab/>
        </w:r>
        <w:r w:rsidRPr="00CA703E">
          <w:rPr>
            <w:rStyle w:val="Hyperlink"/>
          </w:rPr>
          <w:t>Bewertung des Produktes</w:t>
        </w:r>
        <w:r w:rsidRPr="00CA703E">
          <w:rPr>
            <w:webHidden/>
          </w:rPr>
          <w:tab/>
        </w:r>
        <w:r w:rsidRPr="00CA703E">
          <w:rPr>
            <w:webHidden/>
          </w:rPr>
          <w:fldChar w:fldCharType="begin"/>
        </w:r>
        <w:r w:rsidRPr="00CA703E">
          <w:rPr>
            <w:webHidden/>
          </w:rPr>
          <w:instrText xml:space="preserve"> PAGEREF _Toc236920895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3470A3C4" w14:textId="1706EC41"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6" w:history="1">
        <w:r w:rsidRPr="00CA703E">
          <w:rPr>
            <w:rStyle w:val="Hyperlink"/>
            <w:caps/>
          </w:rPr>
          <w:t>2.7.3</w:t>
        </w:r>
        <w:r w:rsidRPr="00CA703E">
          <w:rPr>
            <w:rFonts w:eastAsiaTheme="minorEastAsia"/>
            <w:kern w:val="2"/>
            <w:sz w:val="24"/>
            <w:szCs w:val="24"/>
            <w:lang w:eastAsia="de-CH"/>
            <w14:ligatures w14:val="standardContextual"/>
          </w:rPr>
          <w:tab/>
        </w:r>
        <w:r w:rsidRPr="00CA703E">
          <w:rPr>
            <w:rStyle w:val="Hyperlink"/>
          </w:rPr>
          <w:t>Persönliches Schlusswort und Bilanz</w:t>
        </w:r>
        <w:r w:rsidRPr="00CA703E">
          <w:rPr>
            <w:webHidden/>
          </w:rPr>
          <w:tab/>
        </w:r>
        <w:r w:rsidRPr="00CA703E">
          <w:rPr>
            <w:webHidden/>
          </w:rPr>
          <w:fldChar w:fldCharType="begin"/>
        </w:r>
        <w:r w:rsidRPr="00CA703E">
          <w:rPr>
            <w:webHidden/>
          </w:rPr>
          <w:instrText xml:space="preserve"> PAGEREF _Toc236920896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60475FB5" w14:textId="0F68B1D6"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7" w:history="1">
        <w:r w:rsidRPr="00CA703E">
          <w:rPr>
            <w:rStyle w:val="Hyperlink"/>
          </w:rPr>
          <w:t>2.8</w:t>
        </w:r>
        <w:r w:rsidRPr="00CA703E">
          <w:rPr>
            <w:rFonts w:eastAsiaTheme="minorEastAsia"/>
            <w:kern w:val="2"/>
            <w:sz w:val="24"/>
            <w:szCs w:val="24"/>
            <w:lang w:eastAsia="de-CH"/>
            <w14:ligatures w14:val="standardContextual"/>
          </w:rPr>
          <w:tab/>
        </w:r>
        <w:r w:rsidRPr="00CA703E">
          <w:rPr>
            <w:rStyle w:val="Hyperlink"/>
          </w:rPr>
          <w:t>Glossar</w:t>
        </w:r>
        <w:r w:rsidRPr="00CA703E">
          <w:rPr>
            <w:webHidden/>
          </w:rPr>
          <w:tab/>
        </w:r>
        <w:r w:rsidRPr="00CA703E">
          <w:rPr>
            <w:webHidden/>
          </w:rPr>
          <w:fldChar w:fldCharType="begin"/>
        </w:r>
        <w:r w:rsidRPr="00CA703E">
          <w:rPr>
            <w:webHidden/>
          </w:rPr>
          <w:instrText xml:space="preserve"> PAGEREF _Toc236920897 \h </w:instrText>
        </w:r>
        <w:r w:rsidRPr="00CA703E">
          <w:rPr>
            <w:webHidden/>
          </w:rPr>
        </w:r>
        <w:r w:rsidRPr="00CA703E">
          <w:rPr>
            <w:webHidden/>
          </w:rPr>
          <w:fldChar w:fldCharType="separate"/>
        </w:r>
        <w:r w:rsidRPr="00CA703E">
          <w:rPr>
            <w:webHidden/>
          </w:rPr>
          <w:t>28</w:t>
        </w:r>
        <w:r w:rsidRPr="00CA703E">
          <w:rPr>
            <w:webHidden/>
          </w:rPr>
          <w:fldChar w:fldCharType="end"/>
        </w:r>
      </w:hyperlink>
    </w:p>
    <w:p w14:paraId="2D2F83DD" w14:textId="1317B8C7"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8" w:history="1">
        <w:r w:rsidRPr="00CA703E">
          <w:rPr>
            <w:rStyle w:val="Hyperlink"/>
          </w:rPr>
          <w:t>2.9</w:t>
        </w:r>
        <w:r w:rsidRPr="00CA703E">
          <w:rPr>
            <w:rFonts w:eastAsiaTheme="minorEastAsia"/>
            <w:kern w:val="2"/>
            <w:sz w:val="24"/>
            <w:szCs w:val="24"/>
            <w:lang w:eastAsia="de-CH"/>
            <w14:ligatures w14:val="standardContextual"/>
          </w:rPr>
          <w:tab/>
        </w:r>
        <w:r w:rsidRPr="00CA703E">
          <w:rPr>
            <w:rStyle w:val="Hyperlink"/>
          </w:rPr>
          <w:t>Quellenverzeichnis</w:t>
        </w:r>
        <w:r w:rsidRPr="00CA703E">
          <w:rPr>
            <w:webHidden/>
          </w:rPr>
          <w:tab/>
        </w:r>
        <w:r w:rsidRPr="00CA703E">
          <w:rPr>
            <w:webHidden/>
          </w:rPr>
          <w:fldChar w:fldCharType="begin"/>
        </w:r>
        <w:r w:rsidRPr="00CA703E">
          <w:rPr>
            <w:webHidden/>
          </w:rPr>
          <w:instrText xml:space="preserve"> PAGEREF _Toc236920898 \h </w:instrText>
        </w:r>
        <w:r w:rsidRPr="00CA703E">
          <w:rPr>
            <w:webHidden/>
          </w:rPr>
        </w:r>
        <w:r w:rsidRPr="00CA703E">
          <w:rPr>
            <w:webHidden/>
          </w:rPr>
          <w:fldChar w:fldCharType="separate"/>
        </w:r>
        <w:r w:rsidRPr="00CA703E">
          <w:rPr>
            <w:webHidden/>
          </w:rPr>
          <w:t>31</w:t>
        </w:r>
        <w:r w:rsidRPr="00CA703E">
          <w:rPr>
            <w:webHidden/>
          </w:rPr>
          <w:fldChar w:fldCharType="end"/>
        </w:r>
      </w:hyperlink>
    </w:p>
    <w:p w14:paraId="12E27859" w14:textId="11A9E20D" w:rsidR="00F51E17" w:rsidRPr="00CA703E" w:rsidRDefault="00F51E17">
      <w:pPr>
        <w:pStyle w:val="Verzeichnis1"/>
        <w:rPr>
          <w:rFonts w:eastAsiaTheme="minorEastAsia"/>
          <w:kern w:val="2"/>
          <w:sz w:val="24"/>
          <w:szCs w:val="24"/>
          <w:lang w:eastAsia="de-CH"/>
          <w14:ligatures w14:val="standardContextual"/>
        </w:rPr>
      </w:pPr>
      <w:hyperlink w:anchor="_Toc236920899" w:history="1">
        <w:r w:rsidRPr="00CA703E">
          <w:rPr>
            <w:rStyle w:val="Hyperlink"/>
          </w:rPr>
          <w:t>3</w:t>
        </w:r>
        <w:r w:rsidRPr="00CA703E">
          <w:rPr>
            <w:rFonts w:eastAsiaTheme="minorEastAsia"/>
            <w:kern w:val="2"/>
            <w:sz w:val="24"/>
            <w:szCs w:val="24"/>
            <w:lang w:eastAsia="de-CH"/>
            <w14:ligatures w14:val="standardContextual"/>
          </w:rPr>
          <w:tab/>
        </w:r>
        <w:r w:rsidRPr="00CA703E">
          <w:rPr>
            <w:rStyle w:val="Hyperlink"/>
          </w:rPr>
          <w:t>Anhang</w:t>
        </w:r>
        <w:r w:rsidRPr="00CA703E">
          <w:rPr>
            <w:webHidden/>
          </w:rPr>
          <w:tab/>
        </w:r>
        <w:r w:rsidRPr="00CA703E">
          <w:rPr>
            <w:webHidden/>
          </w:rPr>
          <w:fldChar w:fldCharType="begin"/>
        </w:r>
        <w:r w:rsidRPr="00CA703E">
          <w:rPr>
            <w:webHidden/>
          </w:rPr>
          <w:instrText xml:space="preserve"> PAGEREF _Toc236920899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152FB79D" w14:textId="071B959D"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0" w:history="1">
        <w:r w:rsidRPr="00CA703E">
          <w:rPr>
            <w:rStyle w:val="Hyperlink"/>
          </w:rPr>
          <w:t>3.1</w:t>
        </w:r>
        <w:r w:rsidRPr="00CA703E">
          <w:rPr>
            <w:rFonts w:eastAsiaTheme="minorEastAsia"/>
            <w:kern w:val="2"/>
            <w:sz w:val="24"/>
            <w:szCs w:val="24"/>
            <w:lang w:eastAsia="de-CH"/>
            <w14:ligatures w14:val="standardContextual"/>
          </w:rPr>
          <w:tab/>
        </w:r>
        <w:r w:rsidRPr="00CA703E">
          <w:rPr>
            <w:rStyle w:val="Hyperlink"/>
          </w:rPr>
          <w:t>Projektjournal</w:t>
        </w:r>
        <w:r w:rsidRPr="00CA703E">
          <w:rPr>
            <w:webHidden/>
          </w:rPr>
          <w:tab/>
        </w:r>
        <w:r w:rsidRPr="00CA703E">
          <w:rPr>
            <w:webHidden/>
          </w:rPr>
          <w:fldChar w:fldCharType="begin"/>
        </w:r>
        <w:r w:rsidRPr="00CA703E">
          <w:rPr>
            <w:webHidden/>
          </w:rPr>
          <w:instrText xml:space="preserve"> PAGEREF _Toc236920900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62A3CE3C" w14:textId="7415C7B1"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1" w:history="1">
        <w:r w:rsidRPr="00CA703E">
          <w:rPr>
            <w:rStyle w:val="Hyperlink"/>
          </w:rPr>
          <w:t>3.1.1</w:t>
        </w:r>
        <w:r w:rsidRPr="00CA703E">
          <w:rPr>
            <w:rFonts w:eastAsiaTheme="minorEastAsia"/>
            <w:kern w:val="2"/>
            <w:sz w:val="24"/>
            <w:szCs w:val="24"/>
            <w:lang w:eastAsia="de-CH"/>
            <w14:ligatures w14:val="standardContextual"/>
          </w:rPr>
          <w:tab/>
        </w:r>
        <w:r w:rsidRPr="00CA703E">
          <w:rPr>
            <w:rStyle w:val="Hyperlink"/>
          </w:rPr>
          <w:t>Gesprächsprotokoll vom xx. Monat yyyy</w:t>
        </w:r>
        <w:r w:rsidRPr="00CA703E">
          <w:rPr>
            <w:webHidden/>
          </w:rPr>
          <w:tab/>
        </w:r>
        <w:r w:rsidRPr="00CA703E">
          <w:rPr>
            <w:webHidden/>
          </w:rPr>
          <w:fldChar w:fldCharType="begin"/>
        </w:r>
        <w:r w:rsidRPr="00CA703E">
          <w:rPr>
            <w:webHidden/>
          </w:rPr>
          <w:instrText xml:space="preserve"> PAGEREF _Toc236920901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412BC996" w14:textId="058434B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2" w:history="1">
        <w:r w:rsidRPr="00CA703E">
          <w:rPr>
            <w:rStyle w:val="Hyperlink"/>
          </w:rPr>
          <w:t>3.1.2</w:t>
        </w:r>
        <w:r w:rsidRPr="00CA703E">
          <w:rPr>
            <w:rFonts w:eastAsiaTheme="minorEastAsia"/>
            <w:kern w:val="2"/>
            <w:sz w:val="24"/>
            <w:szCs w:val="24"/>
            <w:lang w:eastAsia="de-CH"/>
            <w14:ligatures w14:val="standardContextual"/>
          </w:rPr>
          <w:tab/>
        </w:r>
        <w:r w:rsidRPr="00CA703E">
          <w:rPr>
            <w:rStyle w:val="Hyperlink"/>
          </w:rPr>
          <w:t>Erster Expertenbesuch</w:t>
        </w:r>
        <w:r w:rsidRPr="00CA703E">
          <w:rPr>
            <w:webHidden/>
          </w:rPr>
          <w:tab/>
        </w:r>
        <w:r w:rsidRPr="00CA703E">
          <w:rPr>
            <w:webHidden/>
          </w:rPr>
          <w:fldChar w:fldCharType="begin"/>
        </w:r>
        <w:r w:rsidRPr="00CA703E">
          <w:rPr>
            <w:webHidden/>
          </w:rPr>
          <w:instrText xml:space="preserve"> PAGEREF _Toc236920902 \h </w:instrText>
        </w:r>
        <w:r w:rsidRPr="00CA703E">
          <w:rPr>
            <w:webHidden/>
          </w:rPr>
        </w:r>
        <w:r w:rsidRPr="00CA703E">
          <w:rPr>
            <w:webHidden/>
          </w:rPr>
          <w:fldChar w:fldCharType="separate"/>
        </w:r>
        <w:r w:rsidRPr="00CA703E">
          <w:rPr>
            <w:webHidden/>
          </w:rPr>
          <w:t>34</w:t>
        </w:r>
        <w:r w:rsidRPr="00CA703E">
          <w:rPr>
            <w:webHidden/>
          </w:rPr>
          <w:fldChar w:fldCharType="end"/>
        </w:r>
      </w:hyperlink>
    </w:p>
    <w:p w14:paraId="47E147A6" w14:textId="3229681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3" w:history="1">
        <w:r w:rsidRPr="00CA703E">
          <w:rPr>
            <w:rStyle w:val="Hyperlink"/>
          </w:rPr>
          <w:t>3.1.3</w:t>
        </w:r>
        <w:r w:rsidRPr="00CA703E">
          <w:rPr>
            <w:rFonts w:eastAsiaTheme="minorEastAsia"/>
            <w:kern w:val="2"/>
            <w:sz w:val="24"/>
            <w:szCs w:val="24"/>
            <w:lang w:eastAsia="de-CH"/>
            <w14:ligatures w14:val="standardContextual"/>
          </w:rPr>
          <w:tab/>
        </w:r>
        <w:r w:rsidRPr="00CA703E">
          <w:rPr>
            <w:rStyle w:val="Hyperlink"/>
          </w:rPr>
          <w:t>Zweiter Expertenbesuch</w:t>
        </w:r>
        <w:r w:rsidRPr="00CA703E">
          <w:rPr>
            <w:webHidden/>
          </w:rPr>
          <w:tab/>
        </w:r>
        <w:r w:rsidRPr="00CA703E">
          <w:rPr>
            <w:webHidden/>
          </w:rPr>
          <w:fldChar w:fldCharType="begin"/>
        </w:r>
        <w:r w:rsidRPr="00CA703E">
          <w:rPr>
            <w:webHidden/>
          </w:rPr>
          <w:instrText xml:space="preserve"> PAGEREF _Toc236920903 \h </w:instrText>
        </w:r>
        <w:r w:rsidRPr="00CA703E">
          <w:rPr>
            <w:webHidden/>
          </w:rPr>
        </w:r>
        <w:r w:rsidRPr="00CA703E">
          <w:rPr>
            <w:webHidden/>
          </w:rPr>
          <w:fldChar w:fldCharType="separate"/>
        </w:r>
        <w:r w:rsidRPr="00CA703E">
          <w:rPr>
            <w:webHidden/>
          </w:rPr>
          <w:t>34</w:t>
        </w:r>
        <w:r w:rsidRPr="00CA703E">
          <w:rPr>
            <w:webHidden/>
          </w:rPr>
          <w:fldChar w:fldCharType="end"/>
        </w:r>
      </w:hyperlink>
    </w:p>
    <w:p w14:paraId="28868213" w14:textId="703DAFF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4" w:history="1">
        <w:r w:rsidRPr="00CA703E">
          <w:rPr>
            <w:rStyle w:val="Hyperlink"/>
          </w:rPr>
          <w:t>3.2</w:t>
        </w:r>
        <w:r w:rsidRPr="00CA703E">
          <w:rPr>
            <w:rFonts w:eastAsiaTheme="minorEastAsia"/>
            <w:kern w:val="2"/>
            <w:sz w:val="24"/>
            <w:szCs w:val="24"/>
            <w:lang w:eastAsia="de-CH"/>
            <w14:ligatures w14:val="standardContextual"/>
          </w:rPr>
          <w:tab/>
        </w:r>
        <w:r w:rsidRPr="00CA703E">
          <w:rPr>
            <w:rStyle w:val="Hyperlink"/>
          </w:rPr>
          <w:t>Code</w:t>
        </w:r>
        <w:r w:rsidRPr="00CA703E">
          <w:rPr>
            <w:webHidden/>
          </w:rPr>
          <w:tab/>
        </w:r>
        <w:r w:rsidRPr="00CA703E">
          <w:rPr>
            <w:webHidden/>
          </w:rPr>
          <w:fldChar w:fldCharType="begin"/>
        </w:r>
        <w:r w:rsidRPr="00CA703E">
          <w:rPr>
            <w:webHidden/>
          </w:rPr>
          <w:instrText xml:space="preserve"> PAGEREF _Toc236920904 \h </w:instrText>
        </w:r>
        <w:r w:rsidRPr="00CA703E">
          <w:rPr>
            <w:webHidden/>
          </w:rPr>
        </w:r>
        <w:r w:rsidRPr="00CA703E">
          <w:rPr>
            <w:webHidden/>
          </w:rPr>
          <w:fldChar w:fldCharType="separate"/>
        </w:r>
        <w:r w:rsidRPr="00CA703E">
          <w:rPr>
            <w:webHidden/>
          </w:rPr>
          <w:t>35</w:t>
        </w:r>
        <w:r w:rsidRPr="00CA703E">
          <w:rPr>
            <w:webHidden/>
          </w:rPr>
          <w:fldChar w:fldCharType="end"/>
        </w:r>
      </w:hyperlink>
    </w:p>
    <w:p w14:paraId="4B38D36A" w14:textId="4D094CE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5" w:history="1">
        <w:r w:rsidRPr="00CA703E">
          <w:rPr>
            <w:rStyle w:val="Hyperlink"/>
          </w:rPr>
          <w:t>3.3</w:t>
        </w:r>
        <w:r w:rsidRPr="00CA703E">
          <w:rPr>
            <w:rFonts w:eastAsiaTheme="minorEastAsia"/>
            <w:kern w:val="2"/>
            <w:sz w:val="24"/>
            <w:szCs w:val="24"/>
            <w:lang w:eastAsia="de-CH"/>
            <w14:ligatures w14:val="standardContextual"/>
          </w:rPr>
          <w:tab/>
        </w:r>
        <w:r w:rsidRPr="00CA703E">
          <w:rPr>
            <w:rStyle w:val="Hyperlink"/>
          </w:rPr>
          <w:t>Zusätzliche Manuals, Skripts und weiteres</w:t>
        </w:r>
        <w:r w:rsidRPr="00CA703E">
          <w:rPr>
            <w:webHidden/>
          </w:rPr>
          <w:tab/>
        </w:r>
        <w:r w:rsidRPr="00CA703E">
          <w:rPr>
            <w:webHidden/>
          </w:rPr>
          <w:fldChar w:fldCharType="begin"/>
        </w:r>
        <w:r w:rsidRPr="00CA703E">
          <w:rPr>
            <w:webHidden/>
          </w:rPr>
          <w:instrText xml:space="preserve"> PAGEREF _Toc236920905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5E137268" w14:textId="3B2F2D5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6" w:history="1">
        <w:r w:rsidRPr="00CA703E">
          <w:rPr>
            <w:rStyle w:val="Hyperlink"/>
          </w:rPr>
          <w:t>3.3.1</w:t>
        </w:r>
        <w:r w:rsidRPr="00CA703E">
          <w:rPr>
            <w:rFonts w:eastAsiaTheme="minorEastAsia"/>
            <w:kern w:val="2"/>
            <w:sz w:val="24"/>
            <w:szCs w:val="24"/>
            <w:lang w:eastAsia="de-CH"/>
            <w14:ligatures w14:val="standardContextual"/>
          </w:rPr>
          <w:tab/>
        </w:r>
        <w:r w:rsidRPr="00CA703E">
          <w:rPr>
            <w:rStyle w:val="Hyperlink"/>
          </w:rPr>
          <w:t>Handbuch A</w:t>
        </w:r>
        <w:r w:rsidRPr="00CA703E">
          <w:rPr>
            <w:webHidden/>
          </w:rPr>
          <w:tab/>
        </w:r>
        <w:r w:rsidRPr="00CA703E">
          <w:rPr>
            <w:webHidden/>
          </w:rPr>
          <w:fldChar w:fldCharType="begin"/>
        </w:r>
        <w:r w:rsidRPr="00CA703E">
          <w:rPr>
            <w:webHidden/>
          </w:rPr>
          <w:instrText xml:space="preserve"> PAGEREF _Toc236920906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2B18E503" w14:textId="4B49F93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7" w:history="1">
        <w:r w:rsidRPr="00CA703E">
          <w:rPr>
            <w:rStyle w:val="Hyperlink"/>
          </w:rPr>
          <w:t>3.3.2</w:t>
        </w:r>
        <w:r w:rsidRPr="00CA703E">
          <w:rPr>
            <w:rFonts w:eastAsiaTheme="minorEastAsia"/>
            <w:kern w:val="2"/>
            <w:sz w:val="24"/>
            <w:szCs w:val="24"/>
            <w:lang w:eastAsia="de-CH"/>
            <w14:ligatures w14:val="standardContextual"/>
          </w:rPr>
          <w:tab/>
        </w:r>
        <w:r w:rsidRPr="00CA703E">
          <w:rPr>
            <w:rStyle w:val="Hyperlink"/>
          </w:rPr>
          <w:t>Skript B</w:t>
        </w:r>
        <w:r w:rsidRPr="00CA703E">
          <w:rPr>
            <w:webHidden/>
          </w:rPr>
          <w:tab/>
        </w:r>
        <w:r w:rsidRPr="00CA703E">
          <w:rPr>
            <w:webHidden/>
          </w:rPr>
          <w:fldChar w:fldCharType="begin"/>
        </w:r>
        <w:r w:rsidRPr="00CA703E">
          <w:rPr>
            <w:webHidden/>
          </w:rPr>
          <w:instrText xml:space="preserve"> PAGEREF _Toc236920907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15EBB584" w14:textId="751666C6" w:rsidR="00EE0E67" w:rsidRPr="00CA703E" w:rsidRDefault="00EE0E67" w:rsidP="00EE0E67">
      <w:pPr>
        <w:pStyle w:val="Verzeichnis1"/>
        <w:ind w:left="0" w:firstLine="0"/>
      </w:pPr>
      <w:r w:rsidRPr="00CA703E">
        <w:fldChar w:fldCharType="end"/>
      </w:r>
    </w:p>
    <w:p w14:paraId="354C8DD1" w14:textId="70454F10" w:rsidR="000B6510" w:rsidRPr="00CA703E" w:rsidRDefault="00EE0E67" w:rsidP="00FD3622">
      <w:r w:rsidRPr="00CA703E">
        <w:br w:type="page"/>
      </w:r>
    </w:p>
    <w:p w14:paraId="78144FD6" w14:textId="77777777" w:rsidR="00FD3622" w:rsidRPr="00CA703E" w:rsidRDefault="00FD3622" w:rsidP="00BC2529">
      <w:pPr>
        <w:pStyle w:val="Titel"/>
      </w:pPr>
      <w:bookmarkStart w:id="0" w:name="_Toc529881966"/>
      <w:bookmarkStart w:id="1" w:name="_Toc220498384"/>
      <w:bookmarkStart w:id="2" w:name="_Toc220498683"/>
      <w:bookmarkStart w:id="3" w:name="_Toc220498814"/>
      <w:bookmarkStart w:id="4" w:name="_Toc236920822"/>
      <w:r w:rsidRPr="00CA703E">
        <w:lastRenderedPageBreak/>
        <w:t>Teil 1: Umfeld und Ablauf</w:t>
      </w:r>
      <w:bookmarkEnd w:id="0"/>
      <w:bookmarkEnd w:id="1"/>
      <w:bookmarkEnd w:id="2"/>
      <w:bookmarkEnd w:id="3"/>
      <w:bookmarkEnd w:id="4"/>
    </w:p>
    <w:p w14:paraId="728655D9" w14:textId="4D484B2C" w:rsidR="002E43BC" w:rsidRPr="00CA703E" w:rsidRDefault="00B06516" w:rsidP="002E43BC">
      <w:proofErr w:type="spellStart"/>
      <w:r w:rsidRPr="00CA703E">
        <w:t>Zb</w:t>
      </w:r>
      <w:proofErr w:type="spellEnd"/>
      <w:r w:rsidRPr="00CA703E">
        <w:t>. In diesem Teil…</w:t>
      </w:r>
      <w:r w:rsidRPr="00CA703E">
        <w:br/>
        <w:t>Nachfolgend…</w:t>
      </w:r>
      <w:r w:rsidRPr="00CA703E">
        <w:br/>
        <w:t>Kapitel 1 beinhaltet…</w:t>
      </w:r>
    </w:p>
    <w:p w14:paraId="6BDEDF54" w14:textId="77777777" w:rsidR="00343F6E" w:rsidRPr="00CA703E" w:rsidRDefault="00343F6E" w:rsidP="002E43BC"/>
    <w:p w14:paraId="0A5B4F6E" w14:textId="72EB96BA" w:rsidR="004A3D15" w:rsidRPr="00CA703E" w:rsidRDefault="00212A43" w:rsidP="002E43BC">
      <w:r w:rsidRPr="00CA703E">
        <w:t xml:space="preserve">In diesem Teil wird das Umfeld und der Ablauf des Projektes beschrieben. </w:t>
      </w:r>
    </w:p>
    <w:p w14:paraId="623163D9" w14:textId="3D060AAE" w:rsidR="00FD3622" w:rsidRPr="00CA703E" w:rsidRDefault="00FD3622" w:rsidP="000D4A48">
      <w:pPr>
        <w:pStyle w:val="berschrift1"/>
      </w:pPr>
      <w:bookmarkStart w:id="5" w:name="_Toc529355449"/>
      <w:bookmarkStart w:id="6" w:name="_Toc529355528"/>
      <w:bookmarkStart w:id="7" w:name="_Toc529881967"/>
      <w:bookmarkStart w:id="8" w:name="_Toc220498385"/>
      <w:bookmarkStart w:id="9" w:name="_Toc220498684"/>
      <w:bookmarkStart w:id="10" w:name="_Toc220498815"/>
      <w:bookmarkStart w:id="11" w:name="_Toc236920823"/>
      <w:r w:rsidRPr="00CA703E">
        <w:t>Aufgabenstellung</w:t>
      </w:r>
      <w:bookmarkEnd w:id="5"/>
      <w:bookmarkEnd w:id="6"/>
      <w:bookmarkEnd w:id="7"/>
      <w:bookmarkEnd w:id="8"/>
      <w:bookmarkEnd w:id="9"/>
      <w:bookmarkEnd w:id="10"/>
      <w:bookmarkEnd w:id="11"/>
      <w:r w:rsidRPr="00CA703E">
        <w:t xml:space="preserve"> </w:t>
      </w:r>
    </w:p>
    <w:p w14:paraId="4D944A2C" w14:textId="236FAF39" w:rsidR="002E43BC" w:rsidRPr="00CA703E" w:rsidRDefault="00B06516" w:rsidP="002E43BC">
      <w:proofErr w:type="spellStart"/>
      <w:r w:rsidRPr="00CA703E">
        <w:t>Zb</w:t>
      </w:r>
      <w:proofErr w:type="spellEnd"/>
      <w:r w:rsidRPr="00CA703E">
        <w:t xml:space="preserve">. Die nachfolgende Aufgabenstellung bildet die Grundlage für die gesamte IPA. </w:t>
      </w:r>
    </w:p>
    <w:p w14:paraId="6E7732CC" w14:textId="7C94081E" w:rsidR="002E43BC" w:rsidRPr="00CA703E" w:rsidRDefault="002E43BC" w:rsidP="002E43BC">
      <w:pPr>
        <w:pStyle w:val="berschrift2"/>
      </w:pPr>
      <w:bookmarkStart w:id="12" w:name="_Toc236920824"/>
      <w:r w:rsidRPr="00CA703E">
        <w:t>Thematik</w:t>
      </w:r>
      <w:bookmarkEnd w:id="12"/>
    </w:p>
    <w:p w14:paraId="2CEDEEB7" w14:textId="24D88FFB" w:rsidR="002F7A6B" w:rsidRPr="00CA703E" w:rsidRDefault="002E43BC" w:rsidP="002E43BC">
      <w:r w:rsidRPr="00CA703E">
        <w:rPr>
          <w:b/>
          <w:bCs/>
        </w:rPr>
        <w:t>Titel:</w:t>
      </w:r>
      <w:r w:rsidR="00466486" w:rsidRPr="00CA703E">
        <w:rPr>
          <w:b/>
          <w:bCs/>
        </w:rPr>
        <w:t xml:space="preserve"> </w:t>
      </w:r>
    </w:p>
    <w:p w14:paraId="1BC9DDCC" w14:textId="65F471CC" w:rsidR="002E43BC" w:rsidRPr="00CA703E" w:rsidRDefault="00CA703E" w:rsidP="002E43BC">
      <w:r w:rsidRPr="00CA703E">
        <w:t xml:space="preserve">Es wird eine </w:t>
      </w:r>
      <w:r>
        <w:t xml:space="preserve">Pflanzen-Verwaltungs-App </w:t>
      </w:r>
      <w:r w:rsidR="00C357CC">
        <w:t>realisiert, in welcher man die Pf</w:t>
      </w:r>
      <w:r w:rsidR="003F6DFE">
        <w:t xml:space="preserve">lanzen deren </w:t>
      </w:r>
      <w:proofErr w:type="spellStart"/>
      <w:r w:rsidR="003F6DFE">
        <w:t>Pfelegeroutine</w:t>
      </w:r>
      <w:proofErr w:type="spellEnd"/>
      <w:r w:rsidR="003F6DFE">
        <w:t xml:space="preserve"> speichern, verwalten und </w:t>
      </w:r>
      <w:r w:rsidR="006E430A">
        <w:t xml:space="preserve">sich darüber austauschen kann. </w:t>
      </w:r>
    </w:p>
    <w:p w14:paraId="5C7D22DB" w14:textId="77777777" w:rsidR="002E43BC" w:rsidRPr="00CA703E" w:rsidRDefault="002E43BC" w:rsidP="002E43BC"/>
    <w:p w14:paraId="7525C1A3" w14:textId="4524A00B" w:rsidR="002F7A6B" w:rsidRPr="00CA703E" w:rsidRDefault="002F7A6B" w:rsidP="002E43BC">
      <w:pPr>
        <w:rPr>
          <w:b/>
          <w:bCs/>
        </w:rPr>
      </w:pPr>
      <w:r w:rsidRPr="00CA703E">
        <w:rPr>
          <w:b/>
          <w:bCs/>
        </w:rPr>
        <w:t>Beschreibung</w:t>
      </w:r>
    </w:p>
    <w:p w14:paraId="1990CE0C" w14:textId="64DF8432" w:rsidR="00093140" w:rsidRDefault="00B06516" w:rsidP="000F3A1C">
      <w:r w:rsidRPr="00CA703E">
        <w:t xml:space="preserve">Welche Idee verfolgt die IPA? </w:t>
      </w:r>
    </w:p>
    <w:p w14:paraId="71E78166" w14:textId="1080001B" w:rsidR="00B0787C" w:rsidRPr="00CA703E" w:rsidRDefault="007F21C2" w:rsidP="000F3A1C">
      <w:r>
        <w:t>Im Betrieb und im Privaten kenne ich Personen, welche sich mit Pflanzen auseinandersetzen</w:t>
      </w:r>
      <w:r w:rsidR="0017176D">
        <w:t>. Die Personen benötigen einen Ort wo sie ihre Pflanzen eintragen</w:t>
      </w:r>
      <w:r w:rsidR="009C1C07">
        <w:t xml:space="preserve">, dazu die passende Pflegeweise und weitere Fakten über die Pflanze beifügen möchten. </w:t>
      </w:r>
      <w:r w:rsidR="00855ED4">
        <w:t xml:space="preserve">Hier wird nur das Backend-Bereich umgesetzt welches die Daten verwaltet und schlussendlich am Frontend übergibt. </w:t>
      </w:r>
    </w:p>
    <w:p w14:paraId="1653F68D" w14:textId="77777777" w:rsidR="002E43BC" w:rsidRPr="00CA703E" w:rsidRDefault="002E43BC" w:rsidP="002E43BC"/>
    <w:p w14:paraId="1BD06BED" w14:textId="77777777" w:rsidR="00FD3622" w:rsidRPr="00CA703E" w:rsidRDefault="00FD3622" w:rsidP="00A068B6">
      <w:pPr>
        <w:pStyle w:val="berschrift2"/>
        <w:rPr>
          <w:caps/>
        </w:rPr>
      </w:pPr>
      <w:bookmarkStart w:id="13" w:name="_Toc529355451"/>
      <w:bookmarkStart w:id="14" w:name="_Toc236920825"/>
      <w:r w:rsidRPr="00CA703E">
        <w:t>Ausgangslage</w:t>
      </w:r>
      <w:bookmarkEnd w:id="13"/>
      <w:bookmarkEnd w:id="14"/>
    </w:p>
    <w:p w14:paraId="25C932C0" w14:textId="4C1A8103" w:rsidR="00FD3622" w:rsidRPr="00CA703E" w:rsidRDefault="00FD3622" w:rsidP="003D273D">
      <w:pPr>
        <w:pStyle w:val="Lauftext"/>
        <w:rPr>
          <w:sz w:val="20"/>
          <w:szCs w:val="20"/>
        </w:rPr>
      </w:pPr>
    </w:p>
    <w:p w14:paraId="2DA0920D" w14:textId="77777777" w:rsidR="00407296" w:rsidRDefault="00407296" w:rsidP="00FD3622">
      <w:pPr>
        <w:pStyle w:val="Lauftext"/>
        <w:rPr>
          <w:sz w:val="20"/>
          <w:szCs w:val="20"/>
        </w:rPr>
      </w:pPr>
      <w:r w:rsidRPr="009F0F2A">
        <w:rPr>
          <w:sz w:val="20"/>
          <w:szCs w:val="20"/>
          <w:highlight w:val="yellow"/>
        </w:rPr>
        <w:t>«Was müsste eine aussenstehende Person wissen, um zu verstehen, warum ich diese Arbeit mache und worauf sie aufbaut?»</w:t>
      </w:r>
    </w:p>
    <w:p w14:paraId="755307BE" w14:textId="05AA11EF" w:rsidR="00035A25" w:rsidRDefault="00A0278C" w:rsidP="00FD3622">
      <w:pPr>
        <w:pStyle w:val="Lauftext"/>
        <w:rPr>
          <w:sz w:val="20"/>
          <w:szCs w:val="20"/>
        </w:rPr>
      </w:pPr>
      <w:r w:rsidRPr="00A0278C">
        <w:rPr>
          <w:sz w:val="20"/>
          <w:szCs w:val="20"/>
        </w:rPr>
        <w:t>Diese Arbeit baut auf der Projektidee und den Mockups eines Mitarbeiters auf, der mehrere Pflanzen zu Hause hat und gerne eine App zur Verwaltung dieser haben möchte. In dieser Arbeit wird das Backend dazu erstellt.</w:t>
      </w:r>
    </w:p>
    <w:p w14:paraId="32873599" w14:textId="77777777" w:rsidR="00035A25" w:rsidRPr="00CA703E" w:rsidRDefault="00035A25" w:rsidP="00FD3622">
      <w:pPr>
        <w:pStyle w:val="Lauftext"/>
        <w:rPr>
          <w:sz w:val="20"/>
          <w:szCs w:val="20"/>
        </w:rPr>
      </w:pPr>
    </w:p>
    <w:p w14:paraId="787B0B12" w14:textId="5A244402" w:rsidR="000464E0" w:rsidRDefault="00407296" w:rsidP="00FD3622">
      <w:pPr>
        <w:pStyle w:val="Lauftext"/>
        <w:rPr>
          <w:sz w:val="20"/>
          <w:szCs w:val="20"/>
        </w:rPr>
      </w:pPr>
      <w:r w:rsidRPr="009F0F2A">
        <w:rPr>
          <w:sz w:val="20"/>
          <w:szCs w:val="20"/>
          <w:highlight w:val="yellow"/>
        </w:rPr>
        <w:t>Was war die Ausgangslage, bevor ich mich durch die IPA mit diesem Thema beschäftigt habe?</w:t>
      </w:r>
      <w:r w:rsidRPr="00CA703E">
        <w:rPr>
          <w:sz w:val="20"/>
          <w:szCs w:val="20"/>
        </w:rPr>
        <w:t xml:space="preserve"> </w:t>
      </w:r>
      <w:r w:rsidRPr="00CA703E">
        <w:rPr>
          <w:sz w:val="20"/>
          <w:szCs w:val="20"/>
        </w:rPr>
        <w:br/>
      </w:r>
      <w:r w:rsidR="00EE22D9" w:rsidRPr="00EE22D9">
        <w:rPr>
          <w:sz w:val="20"/>
          <w:szCs w:val="20"/>
        </w:rPr>
        <w:t>Als Vorbereitung für diese JIPA habe ich mich in den letzten Monaten intensiv mit den für das Projekt benötigten Technologien Express.js, Docker, MySQL, Jest und Swagger auseinandergesetzt.</w:t>
      </w:r>
    </w:p>
    <w:p w14:paraId="28FCBD71" w14:textId="77777777" w:rsidR="00951B13" w:rsidRDefault="00951B13" w:rsidP="00FD3622">
      <w:pPr>
        <w:pStyle w:val="Lauftext"/>
        <w:rPr>
          <w:sz w:val="20"/>
          <w:szCs w:val="20"/>
        </w:rPr>
      </w:pPr>
    </w:p>
    <w:p w14:paraId="72CEE515" w14:textId="0B284CC8" w:rsidR="00951B13" w:rsidRDefault="00951B13" w:rsidP="00FD3622">
      <w:pPr>
        <w:pStyle w:val="Lauftext"/>
        <w:rPr>
          <w:sz w:val="20"/>
          <w:szCs w:val="20"/>
        </w:rPr>
      </w:pPr>
      <w:r w:rsidRPr="00951B13">
        <w:rPr>
          <w:sz w:val="20"/>
          <w:szCs w:val="20"/>
        </w:rPr>
        <w:t>Als Vorbereitung für meine IPA im nächsten Jahr wurde nach einem geeigneten Projekt gesucht, mit welchem ich meine bisherigen Kenntnisse festigen und weiterentwickeln sowie mich auf die IPA vorbereiten kann.</w:t>
      </w:r>
    </w:p>
    <w:p w14:paraId="6665D5FA" w14:textId="77777777" w:rsidR="000464E0" w:rsidRDefault="000464E0" w:rsidP="00FD3622">
      <w:pPr>
        <w:pStyle w:val="Lauftext"/>
        <w:rPr>
          <w:sz w:val="20"/>
          <w:szCs w:val="20"/>
        </w:rPr>
      </w:pPr>
    </w:p>
    <w:p w14:paraId="287F16F4" w14:textId="32E111B8" w:rsidR="00951B13" w:rsidRDefault="00541E4B" w:rsidP="00FD3622">
      <w:pPr>
        <w:pStyle w:val="Lauftext"/>
        <w:rPr>
          <w:sz w:val="20"/>
          <w:szCs w:val="20"/>
        </w:rPr>
      </w:pPr>
      <w:r w:rsidRPr="00541E4B">
        <w:rPr>
          <w:sz w:val="20"/>
          <w:szCs w:val="20"/>
        </w:rPr>
        <w:t>Die Anwendung wird mit Node.js und Express.js entwickelt. Für die Datenbank wird MySQL verwendet, welches über Docker betrieben wird. Die API wird mit Swagger dokumentiert und mit Jest getestet. Die Arbeit wird innerhalb von zehn Arbeitstagen durchgeführt und nach der IPERKA-Methode dokumentiert. Ein Frontend ist nicht Bestandteil der JIPA.</w:t>
      </w:r>
    </w:p>
    <w:p w14:paraId="7D303D13" w14:textId="77777777" w:rsidR="00951B13" w:rsidRDefault="00951B13" w:rsidP="00FD3622">
      <w:pPr>
        <w:pStyle w:val="Lauftext"/>
        <w:rPr>
          <w:sz w:val="20"/>
          <w:szCs w:val="20"/>
        </w:rPr>
      </w:pPr>
    </w:p>
    <w:p w14:paraId="75B2F8D8" w14:textId="489B5752" w:rsidR="000464E0" w:rsidRDefault="00407296" w:rsidP="00FD3622">
      <w:pPr>
        <w:pStyle w:val="Lauftext"/>
        <w:rPr>
          <w:sz w:val="20"/>
          <w:szCs w:val="20"/>
        </w:rPr>
      </w:pPr>
      <w:r w:rsidRPr="009F0F2A">
        <w:rPr>
          <w:sz w:val="20"/>
          <w:szCs w:val="20"/>
          <w:highlight w:val="yellow"/>
        </w:rPr>
        <w:lastRenderedPageBreak/>
        <w:t>Was war der Anlass oder die Problemstellung dafür, dass dieses Thema überhaupt relevant wurde?</w:t>
      </w:r>
      <w:r w:rsidRPr="00CA703E">
        <w:rPr>
          <w:sz w:val="20"/>
          <w:szCs w:val="20"/>
        </w:rPr>
        <w:t xml:space="preserve"> </w:t>
      </w:r>
      <w:r w:rsidRPr="00CA703E">
        <w:rPr>
          <w:sz w:val="20"/>
          <w:szCs w:val="20"/>
        </w:rPr>
        <w:br/>
      </w:r>
      <w:r w:rsidR="00541E4B">
        <w:rPr>
          <w:sz w:val="20"/>
          <w:szCs w:val="20"/>
        </w:rPr>
        <w:t>-</w:t>
      </w:r>
    </w:p>
    <w:p w14:paraId="4971B363" w14:textId="77777777" w:rsidR="000464E0" w:rsidRDefault="000464E0" w:rsidP="00FD3622">
      <w:pPr>
        <w:pStyle w:val="Lauftext"/>
        <w:rPr>
          <w:sz w:val="20"/>
          <w:szCs w:val="20"/>
        </w:rPr>
      </w:pPr>
    </w:p>
    <w:p w14:paraId="32ACA673" w14:textId="6E017851" w:rsidR="00FD3622" w:rsidRPr="00CA703E" w:rsidRDefault="00407296" w:rsidP="00FD3622">
      <w:pPr>
        <w:pStyle w:val="Lauftext"/>
        <w:rPr>
          <w:sz w:val="20"/>
          <w:szCs w:val="20"/>
        </w:rPr>
      </w:pPr>
      <w:r w:rsidRPr="00CA703E">
        <w:rPr>
          <w:sz w:val="20"/>
          <w:szCs w:val="20"/>
        </w:rPr>
        <w:t xml:space="preserve">Worin liegt die Herausforderung? </w:t>
      </w:r>
    </w:p>
    <w:p w14:paraId="37871B2F" w14:textId="79F8C04E" w:rsidR="000464E0" w:rsidRDefault="001623F8" w:rsidP="00FD3622">
      <w:pPr>
        <w:pStyle w:val="Lauftext"/>
        <w:rPr>
          <w:sz w:val="20"/>
          <w:szCs w:val="20"/>
        </w:rPr>
      </w:pPr>
      <w:r>
        <w:rPr>
          <w:sz w:val="20"/>
          <w:szCs w:val="20"/>
        </w:rPr>
        <w:t>Die Herausforderung liegt darin ein Backend zu erstellen welches mit Daten umgehen kann. Es soll alle Daten abrufen, einzelne Daten bearbeiten,</w:t>
      </w:r>
      <w:r w:rsidR="00C70445">
        <w:rPr>
          <w:sz w:val="20"/>
          <w:szCs w:val="20"/>
        </w:rPr>
        <w:t xml:space="preserve"> Einträge löschen und einzelne Daten abrufen können. </w:t>
      </w:r>
      <w:r w:rsidR="000F7CDD">
        <w:rPr>
          <w:sz w:val="20"/>
          <w:szCs w:val="20"/>
        </w:rPr>
        <w:t xml:space="preserve">Mit Fehleingaben muss es auch umgehen können, zum Beispiel wenn in einer Spalte etwas falsches </w:t>
      </w:r>
      <w:r w:rsidR="00050556">
        <w:rPr>
          <w:sz w:val="20"/>
          <w:szCs w:val="20"/>
        </w:rPr>
        <w:t>eingegeben wird, das es nicht einfach fort</w:t>
      </w:r>
      <w:r w:rsidR="00572BD3">
        <w:rPr>
          <w:sz w:val="20"/>
          <w:szCs w:val="20"/>
        </w:rPr>
        <w:t xml:space="preserve">fährt, sondern das eine Fehlermeldung erhält und den Nutzer darauf hinweist. </w:t>
      </w:r>
    </w:p>
    <w:p w14:paraId="5F7C09C0" w14:textId="77777777" w:rsidR="000464E0" w:rsidRDefault="000464E0" w:rsidP="00FD3622">
      <w:pPr>
        <w:pStyle w:val="Lauftext"/>
        <w:rPr>
          <w:sz w:val="20"/>
          <w:szCs w:val="20"/>
        </w:rPr>
      </w:pPr>
    </w:p>
    <w:p w14:paraId="6C81DCE2" w14:textId="7E011B12" w:rsidR="000464E0" w:rsidRDefault="00407296" w:rsidP="00FD3622">
      <w:pPr>
        <w:pStyle w:val="Lauftext"/>
        <w:rPr>
          <w:sz w:val="20"/>
          <w:szCs w:val="20"/>
        </w:rPr>
      </w:pPr>
      <w:r w:rsidRPr="00CA703E">
        <w:rPr>
          <w:sz w:val="20"/>
          <w:szCs w:val="20"/>
        </w:rPr>
        <w:t>Was existiert bereits und was soll durch die IPA entstehen?</w:t>
      </w:r>
      <w:r w:rsidRPr="00CA703E">
        <w:rPr>
          <w:sz w:val="20"/>
          <w:szCs w:val="20"/>
        </w:rPr>
        <w:br/>
      </w:r>
      <w:r w:rsidR="004170D1">
        <w:rPr>
          <w:sz w:val="20"/>
          <w:szCs w:val="20"/>
        </w:rPr>
        <w:t>Es ist ein Mockup vom Produkt vorhanden</w:t>
      </w:r>
      <w:r w:rsidR="00D50B8A">
        <w:rPr>
          <w:sz w:val="20"/>
          <w:szCs w:val="20"/>
        </w:rPr>
        <w:t xml:space="preserve">, welches mir dabei helfen sollte </w:t>
      </w:r>
      <w:r w:rsidR="00811DF7">
        <w:rPr>
          <w:sz w:val="20"/>
          <w:szCs w:val="20"/>
        </w:rPr>
        <w:t xml:space="preserve">die Realisierung zu veranschaulichen eine Ergänzung zum </w:t>
      </w:r>
      <w:r w:rsidR="00A6705A">
        <w:rPr>
          <w:sz w:val="20"/>
          <w:szCs w:val="20"/>
        </w:rPr>
        <w:t xml:space="preserve">Backend entwickeln damit man sich die Nutzersicht vorstellen kann. </w:t>
      </w:r>
    </w:p>
    <w:p w14:paraId="21FF8BEB" w14:textId="77777777" w:rsidR="000464E0" w:rsidRDefault="000464E0" w:rsidP="00FD3622">
      <w:pPr>
        <w:pStyle w:val="Lauftext"/>
        <w:rPr>
          <w:sz w:val="20"/>
          <w:szCs w:val="20"/>
        </w:rPr>
      </w:pPr>
    </w:p>
    <w:p w14:paraId="1F5C346B" w14:textId="4D03B33A" w:rsidR="00407296" w:rsidRDefault="00407296" w:rsidP="00FD3622">
      <w:pPr>
        <w:pStyle w:val="Lauftext"/>
        <w:rPr>
          <w:sz w:val="20"/>
          <w:szCs w:val="20"/>
        </w:rPr>
      </w:pPr>
      <w:r w:rsidRPr="00CA703E">
        <w:rPr>
          <w:sz w:val="20"/>
          <w:szCs w:val="20"/>
        </w:rPr>
        <w:t xml:space="preserve">Wer ist davon betroffen? </w:t>
      </w:r>
    </w:p>
    <w:p w14:paraId="35EFA916" w14:textId="01EA54C7" w:rsidR="00855ED4" w:rsidRDefault="002C112F" w:rsidP="00FD3622">
      <w:pPr>
        <w:pStyle w:val="Lauftext"/>
        <w:rPr>
          <w:sz w:val="20"/>
          <w:szCs w:val="20"/>
        </w:rPr>
      </w:pPr>
      <w:r>
        <w:rPr>
          <w:sz w:val="20"/>
          <w:szCs w:val="20"/>
        </w:rPr>
        <w:t xml:space="preserve">Private Personen und Teilnehmer aus der </w:t>
      </w:r>
      <w:proofErr w:type="spellStart"/>
      <w:r>
        <w:rPr>
          <w:sz w:val="20"/>
          <w:szCs w:val="20"/>
        </w:rPr>
        <w:t>TwoFold</w:t>
      </w:r>
      <w:proofErr w:type="spellEnd"/>
      <w:r>
        <w:rPr>
          <w:sz w:val="20"/>
          <w:szCs w:val="20"/>
        </w:rPr>
        <w:t xml:space="preserve">. </w:t>
      </w:r>
    </w:p>
    <w:p w14:paraId="32F21C26" w14:textId="77777777" w:rsidR="00855ED4" w:rsidRPr="00CA703E" w:rsidRDefault="00855ED4" w:rsidP="00FD3622">
      <w:pPr>
        <w:pStyle w:val="Lauftext"/>
        <w:rPr>
          <w:sz w:val="20"/>
          <w:szCs w:val="20"/>
        </w:rPr>
      </w:pPr>
    </w:p>
    <w:p w14:paraId="247A542F" w14:textId="4B9A122B" w:rsidR="00FD3622" w:rsidRPr="00CA703E" w:rsidRDefault="000F3A1C" w:rsidP="00A068B6">
      <w:pPr>
        <w:pStyle w:val="berschrift2"/>
        <w:rPr>
          <w:caps/>
        </w:rPr>
      </w:pPr>
      <w:bookmarkStart w:id="15" w:name="_Toc529355452"/>
      <w:bookmarkStart w:id="16" w:name="_Toc236920826"/>
      <w:r w:rsidRPr="00CA703E">
        <w:t xml:space="preserve">Zielsetzung und </w:t>
      </w:r>
      <w:r w:rsidR="00FD3622" w:rsidRPr="00CA703E">
        <w:t>Detaillierte Aufgabenstellung</w:t>
      </w:r>
      <w:bookmarkEnd w:id="15"/>
      <w:bookmarkEnd w:id="16"/>
    </w:p>
    <w:p w14:paraId="711C8089" w14:textId="3B5A12C0" w:rsidR="00A30F07" w:rsidRPr="00CA703E" w:rsidRDefault="00A30F07" w:rsidP="00A30F07">
      <w:pPr>
        <w:pStyle w:val="Lauftext"/>
        <w:rPr>
          <w:sz w:val="20"/>
          <w:szCs w:val="20"/>
        </w:rPr>
      </w:pPr>
    </w:p>
    <w:p w14:paraId="76AD58AB" w14:textId="77777777" w:rsidR="00A5293A" w:rsidRPr="003A7784" w:rsidRDefault="00407296" w:rsidP="00A30F07">
      <w:pPr>
        <w:pStyle w:val="Lauftext"/>
        <w:rPr>
          <w:sz w:val="20"/>
          <w:szCs w:val="20"/>
          <w:u w:val="single"/>
        </w:rPr>
      </w:pPr>
      <w:r w:rsidRPr="003A7784">
        <w:rPr>
          <w:sz w:val="20"/>
          <w:szCs w:val="20"/>
          <w:u w:val="single"/>
        </w:rPr>
        <w:t xml:space="preserve">Welches Ziel verfolgt die IPA? </w:t>
      </w:r>
    </w:p>
    <w:p w14:paraId="02724B3C" w14:textId="28E3CD48" w:rsidR="00A5293A" w:rsidRDefault="005416CE" w:rsidP="00A30F07">
      <w:pPr>
        <w:pStyle w:val="Lauftext"/>
        <w:rPr>
          <w:sz w:val="20"/>
          <w:szCs w:val="20"/>
        </w:rPr>
      </w:pPr>
      <w:r>
        <w:rPr>
          <w:sz w:val="20"/>
          <w:szCs w:val="20"/>
        </w:rPr>
        <w:t xml:space="preserve">Das gelernte </w:t>
      </w:r>
      <w:r w:rsidR="005130F1">
        <w:rPr>
          <w:sz w:val="20"/>
          <w:szCs w:val="20"/>
        </w:rPr>
        <w:t xml:space="preserve">im Bereich </w:t>
      </w:r>
      <w:r w:rsidR="00DF1C50">
        <w:rPr>
          <w:sz w:val="20"/>
          <w:szCs w:val="20"/>
        </w:rPr>
        <w:t>backend</w:t>
      </w:r>
      <w:r w:rsidR="005130F1">
        <w:rPr>
          <w:sz w:val="20"/>
          <w:szCs w:val="20"/>
        </w:rPr>
        <w:t xml:space="preserve"> umzusetzen in </w:t>
      </w:r>
      <w:r w:rsidR="00DF1C50">
        <w:rPr>
          <w:sz w:val="20"/>
          <w:szCs w:val="20"/>
        </w:rPr>
        <w:t>dem</w:t>
      </w:r>
      <w:r w:rsidR="005130F1">
        <w:rPr>
          <w:sz w:val="20"/>
          <w:szCs w:val="20"/>
        </w:rPr>
        <w:t xml:space="preserve"> Projekt welches über API-Backend handelt. </w:t>
      </w:r>
      <w:r w:rsidR="00DF1C50">
        <w:rPr>
          <w:sz w:val="20"/>
          <w:szCs w:val="20"/>
        </w:rPr>
        <w:t xml:space="preserve">Ziel ist die CRUD-Operationen, Error-Handling und </w:t>
      </w:r>
      <w:r w:rsidR="00161E4E">
        <w:rPr>
          <w:sz w:val="20"/>
          <w:szCs w:val="20"/>
        </w:rPr>
        <w:t xml:space="preserve">Kommunikation mit dem Frontend umzusetzen. </w:t>
      </w:r>
    </w:p>
    <w:p w14:paraId="472449F0" w14:textId="77777777" w:rsidR="000A4B43" w:rsidRDefault="000A4B43" w:rsidP="00A30F07">
      <w:pPr>
        <w:pStyle w:val="Lauftext"/>
        <w:rPr>
          <w:sz w:val="20"/>
          <w:szCs w:val="20"/>
        </w:rPr>
      </w:pPr>
    </w:p>
    <w:p w14:paraId="5DC9DE2E" w14:textId="16B79E6F" w:rsidR="000A4B43" w:rsidRDefault="000A4B43" w:rsidP="00A30F07">
      <w:pPr>
        <w:pStyle w:val="Lauftext"/>
        <w:rPr>
          <w:sz w:val="20"/>
          <w:szCs w:val="20"/>
        </w:rPr>
      </w:pPr>
      <w:r w:rsidRPr="000A4B43">
        <w:rPr>
          <w:sz w:val="20"/>
          <w:szCs w:val="20"/>
        </w:rPr>
        <w:t>Ziel ist ein REST-API-Backend mit Node.js und Express.js. Es speichert die Daten in einer relationalen Datenbank und stellt sie über JSON bereit. Die API soll validiert, getestet und dokumentiert sein.</w:t>
      </w:r>
    </w:p>
    <w:p w14:paraId="4B95EF3F" w14:textId="106A0594" w:rsidR="00541E4B" w:rsidRDefault="00407296" w:rsidP="00A30F07">
      <w:pPr>
        <w:pStyle w:val="Lauftext"/>
        <w:rPr>
          <w:sz w:val="20"/>
          <w:szCs w:val="20"/>
          <w:u w:val="single"/>
        </w:rPr>
      </w:pPr>
      <w:r w:rsidRPr="00CA703E">
        <w:rPr>
          <w:sz w:val="20"/>
          <w:szCs w:val="20"/>
        </w:rPr>
        <w:br/>
      </w:r>
      <w:r w:rsidRPr="003A7784">
        <w:rPr>
          <w:sz w:val="20"/>
          <w:szCs w:val="20"/>
          <w:highlight w:val="yellow"/>
          <w:u w:val="single"/>
        </w:rPr>
        <w:t>Welche Rahmenbedingungen müssen berücksichtigt werden?</w:t>
      </w:r>
      <w:r w:rsidRPr="003A7784">
        <w:rPr>
          <w:sz w:val="20"/>
          <w:szCs w:val="20"/>
          <w:u w:val="single"/>
        </w:rPr>
        <w:t xml:space="preserve"> </w:t>
      </w:r>
      <w:r w:rsidRPr="003A7784">
        <w:rPr>
          <w:sz w:val="20"/>
          <w:szCs w:val="20"/>
          <w:u w:val="single"/>
        </w:rPr>
        <w:br/>
      </w:r>
      <w:r w:rsidR="00951B13" w:rsidRPr="00951B13">
        <w:rPr>
          <w:sz w:val="20"/>
          <w:szCs w:val="20"/>
        </w:rPr>
        <w:t>-</w:t>
      </w:r>
    </w:p>
    <w:p w14:paraId="066A7978" w14:textId="77777777" w:rsidR="008C20D0" w:rsidRPr="008C20D0" w:rsidRDefault="008C20D0" w:rsidP="00A30F07">
      <w:pPr>
        <w:pStyle w:val="Lauftext"/>
        <w:rPr>
          <w:sz w:val="20"/>
          <w:szCs w:val="20"/>
          <w:u w:val="single"/>
        </w:rPr>
      </w:pPr>
    </w:p>
    <w:p w14:paraId="2DCBF1A2" w14:textId="7B49F685" w:rsidR="00A5293A" w:rsidRDefault="00407296" w:rsidP="00A30F07">
      <w:pPr>
        <w:pStyle w:val="Lauftext"/>
        <w:rPr>
          <w:sz w:val="20"/>
          <w:szCs w:val="20"/>
        </w:rPr>
      </w:pPr>
      <w:r w:rsidRPr="003A7784">
        <w:rPr>
          <w:sz w:val="20"/>
          <w:szCs w:val="20"/>
          <w:u w:val="single"/>
        </w:rPr>
        <w:t>Detaillierte Aufgabenstellung beschreiben</w:t>
      </w:r>
      <w:r w:rsidRPr="00CA703E">
        <w:rPr>
          <w:sz w:val="20"/>
          <w:szCs w:val="20"/>
        </w:rPr>
        <w:t xml:space="preserve"> </w:t>
      </w:r>
      <w:r w:rsidR="00C5065E" w:rsidRPr="00CA703E">
        <w:rPr>
          <w:sz w:val="20"/>
          <w:szCs w:val="20"/>
        </w:rPr>
        <w:br/>
      </w:r>
      <w:r w:rsidR="009C4E47" w:rsidRPr="009C4E47">
        <w:rPr>
          <w:sz w:val="20"/>
          <w:szCs w:val="20"/>
        </w:rPr>
        <w:t>Ausgangslage</w:t>
      </w:r>
      <w:r w:rsidR="009C4E47" w:rsidRPr="009C4E47">
        <w:rPr>
          <w:sz w:val="20"/>
          <w:szCs w:val="20"/>
        </w:rPr>
        <w:br/>
        <w:t>Für eine Pflanzen-Verwaltungs-App wird ein Backend benötigt. In der App sollen Benutzer ihre gekauften Pflanzen erfassen, Kategorien zuweisen und Pflegehinweise hinterlegen können. Das Frontend wird später von anderen Entwicklern umgesetzt. Diese greifen über eine dokumentierte Schnittstelle auf die Daten zu.</w:t>
      </w:r>
    </w:p>
    <w:p w14:paraId="0F3E8447" w14:textId="77777777" w:rsidR="000B5C22" w:rsidRDefault="000B5C22" w:rsidP="00A30F07">
      <w:pPr>
        <w:pStyle w:val="Lauftext"/>
        <w:rPr>
          <w:sz w:val="20"/>
          <w:szCs w:val="20"/>
        </w:rPr>
      </w:pPr>
    </w:p>
    <w:p w14:paraId="3F9EE4D1" w14:textId="2B122162" w:rsidR="00FF2711" w:rsidRDefault="000B5C22" w:rsidP="00FF2711">
      <w:pPr>
        <w:pStyle w:val="Lauftext"/>
        <w:rPr>
          <w:sz w:val="20"/>
          <w:szCs w:val="20"/>
        </w:rPr>
      </w:pPr>
      <w:r>
        <w:rPr>
          <w:sz w:val="20"/>
          <w:szCs w:val="20"/>
        </w:rPr>
        <w:t>Folgende Punkte sind keine Bestandteile dieser Arbeit:</w:t>
      </w:r>
      <w:r>
        <w:rPr>
          <w:sz w:val="20"/>
          <w:szCs w:val="20"/>
        </w:rPr>
        <w:br/>
        <w:t xml:space="preserve">- die Entwicklung des </w:t>
      </w:r>
      <w:proofErr w:type="spellStart"/>
      <w:r>
        <w:rPr>
          <w:sz w:val="20"/>
          <w:szCs w:val="20"/>
        </w:rPr>
        <w:t>Frontends</w:t>
      </w:r>
      <w:proofErr w:type="spellEnd"/>
      <w:r>
        <w:rPr>
          <w:sz w:val="20"/>
          <w:szCs w:val="20"/>
        </w:rPr>
        <w:br/>
        <w:t xml:space="preserve">- die Veröffentlichung </w:t>
      </w:r>
      <w:r w:rsidR="00FF2711">
        <w:rPr>
          <w:sz w:val="20"/>
          <w:szCs w:val="20"/>
        </w:rPr>
        <w:t>oder das Hosting auf einem Server</w:t>
      </w:r>
      <w:r w:rsidR="00FF2711">
        <w:rPr>
          <w:sz w:val="20"/>
          <w:szCs w:val="20"/>
        </w:rPr>
        <w:br/>
        <w:t>- Benutzerverwaltung und Authentifizierung</w:t>
      </w:r>
      <w:r w:rsidR="00F60119">
        <w:rPr>
          <w:sz w:val="20"/>
          <w:szCs w:val="20"/>
        </w:rPr>
        <w:t xml:space="preserve">, ist im Auftrag nicht verlangt </w:t>
      </w:r>
    </w:p>
    <w:p w14:paraId="4B945D76" w14:textId="77777777" w:rsidR="00A5293A" w:rsidRDefault="00A5293A" w:rsidP="00A30F07">
      <w:pPr>
        <w:pStyle w:val="Lauftext"/>
        <w:rPr>
          <w:sz w:val="20"/>
          <w:szCs w:val="20"/>
        </w:rPr>
      </w:pPr>
    </w:p>
    <w:p w14:paraId="62704708" w14:textId="3578B18E" w:rsidR="00A5293A" w:rsidRPr="003A7784" w:rsidRDefault="00C5065E" w:rsidP="00A30F07">
      <w:pPr>
        <w:pStyle w:val="Lauftext"/>
        <w:rPr>
          <w:sz w:val="20"/>
          <w:szCs w:val="20"/>
          <w:u w:val="single"/>
        </w:rPr>
      </w:pPr>
      <w:r w:rsidRPr="003A7784">
        <w:rPr>
          <w:sz w:val="20"/>
          <w:szCs w:val="20"/>
          <w:highlight w:val="yellow"/>
          <w:u w:val="single"/>
        </w:rPr>
        <w:t>Beschreiben, falls mehrere Umsetzungsvarianten geplant sind</w:t>
      </w:r>
      <w:r w:rsidRPr="003A7784">
        <w:rPr>
          <w:sz w:val="20"/>
          <w:szCs w:val="20"/>
          <w:u w:val="single"/>
        </w:rPr>
        <w:br/>
      </w:r>
      <w:r w:rsidR="00951B13" w:rsidRPr="00951B13">
        <w:rPr>
          <w:sz w:val="20"/>
          <w:szCs w:val="20"/>
        </w:rPr>
        <w:t>-</w:t>
      </w:r>
    </w:p>
    <w:p w14:paraId="2D060768" w14:textId="77777777" w:rsidR="00A5293A" w:rsidRDefault="00A5293A" w:rsidP="00A30F07">
      <w:pPr>
        <w:pStyle w:val="Lauftext"/>
        <w:rPr>
          <w:sz w:val="20"/>
          <w:szCs w:val="20"/>
        </w:rPr>
      </w:pPr>
    </w:p>
    <w:p w14:paraId="4E06C896" w14:textId="77777777" w:rsidR="00F60119" w:rsidRDefault="00F60119" w:rsidP="00A30F07">
      <w:pPr>
        <w:pStyle w:val="Lauftext"/>
        <w:rPr>
          <w:sz w:val="20"/>
          <w:szCs w:val="20"/>
        </w:rPr>
      </w:pPr>
    </w:p>
    <w:p w14:paraId="16D9A09F" w14:textId="7F636B55" w:rsidR="00A30F07" w:rsidRPr="008C20D0" w:rsidRDefault="00F60119" w:rsidP="008C20D0">
      <w:pPr>
        <w:rPr>
          <w:rFonts w:asciiTheme="majorHAnsi" w:hAnsiTheme="majorHAnsi"/>
        </w:rPr>
      </w:pPr>
      <w:r>
        <w:br w:type="page"/>
      </w:r>
      <w:r w:rsidR="00C5065E" w:rsidRPr="003A7784">
        <w:rPr>
          <w:u w:val="single"/>
        </w:rPr>
        <w:lastRenderedPageBreak/>
        <w:t>Verwendete Technologien und Methoden beschreiben</w:t>
      </w:r>
    </w:p>
    <w:p w14:paraId="1253D794" w14:textId="66B5CB0F" w:rsidR="00FB037B" w:rsidRPr="00FB037B" w:rsidRDefault="00FB037B" w:rsidP="00A30F07">
      <w:pPr>
        <w:pStyle w:val="Lauftext"/>
        <w:rPr>
          <w:sz w:val="20"/>
          <w:szCs w:val="20"/>
        </w:rPr>
      </w:pPr>
    </w:p>
    <w:tbl>
      <w:tblPr>
        <w:tblStyle w:val="Listentabelle3"/>
        <w:tblW w:w="5000" w:type="pct"/>
        <w:tblBorders>
          <w:insideH w:val="single" w:sz="4" w:space="0" w:color="auto"/>
          <w:insideV w:val="single" w:sz="4" w:space="0" w:color="auto"/>
        </w:tblBorders>
        <w:tblLook w:val="04A0" w:firstRow="1" w:lastRow="0" w:firstColumn="1" w:lastColumn="0" w:noHBand="0" w:noVBand="1"/>
      </w:tblPr>
      <w:tblGrid>
        <w:gridCol w:w="3290"/>
        <w:gridCol w:w="6085"/>
      </w:tblGrid>
      <w:tr w:rsidR="00F60119" w:rsidRPr="00F60119" w14:paraId="62DFF461" w14:textId="77777777" w:rsidTr="00D85E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62141DF" w14:textId="77777777" w:rsidR="00F60119" w:rsidRPr="00F60119" w:rsidRDefault="00F60119" w:rsidP="00F60119">
            <w:pPr>
              <w:pStyle w:val="Lauftext"/>
            </w:pPr>
            <w:r w:rsidRPr="00F60119">
              <w:t>Technologie</w:t>
            </w:r>
          </w:p>
        </w:tc>
        <w:tc>
          <w:tcPr>
            <w:tcW w:w="0" w:type="auto"/>
            <w:hideMark/>
          </w:tcPr>
          <w:p w14:paraId="34E8D27E" w14:textId="77777777" w:rsidR="00F60119" w:rsidRPr="00F60119" w:rsidRDefault="00F60119" w:rsidP="00F60119">
            <w:pPr>
              <w:pStyle w:val="Lauftext"/>
              <w:cnfStyle w:val="100000000000" w:firstRow="1" w:lastRow="0" w:firstColumn="0" w:lastColumn="0" w:oddVBand="0" w:evenVBand="0" w:oddHBand="0" w:evenHBand="0" w:firstRowFirstColumn="0" w:firstRowLastColumn="0" w:lastRowFirstColumn="0" w:lastRowLastColumn="0"/>
            </w:pPr>
            <w:r w:rsidRPr="00F60119">
              <w:t>Zweck</w:t>
            </w:r>
          </w:p>
        </w:tc>
      </w:tr>
      <w:tr w:rsidR="00F60119" w:rsidRPr="00F60119" w14:paraId="4EC6F108"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4AF0774" w14:textId="77777777" w:rsidR="00F60119" w:rsidRPr="00F60119" w:rsidRDefault="00F60119" w:rsidP="00F60119">
            <w:pPr>
              <w:pStyle w:val="Lauftext"/>
            </w:pPr>
            <w:r w:rsidRPr="00F60119">
              <w:t>Node.js</w:t>
            </w:r>
          </w:p>
        </w:tc>
        <w:tc>
          <w:tcPr>
            <w:tcW w:w="0" w:type="auto"/>
            <w:tcBorders>
              <w:top w:val="none" w:sz="0" w:space="0" w:color="auto"/>
              <w:bottom w:val="none" w:sz="0" w:space="0" w:color="auto"/>
            </w:tcBorders>
            <w:hideMark/>
          </w:tcPr>
          <w:p w14:paraId="09BDBB4B"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Laufzeitumgebung für JavaScript auf dem Server</w:t>
            </w:r>
          </w:p>
        </w:tc>
      </w:tr>
      <w:tr w:rsidR="00F60119" w:rsidRPr="00F60119" w14:paraId="4A2F810D"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199001" w14:textId="77777777" w:rsidR="00F60119" w:rsidRPr="00F60119" w:rsidRDefault="00F60119" w:rsidP="00F60119">
            <w:pPr>
              <w:pStyle w:val="Lauftext"/>
            </w:pPr>
            <w:r w:rsidRPr="00F60119">
              <w:t>Express.js</w:t>
            </w:r>
          </w:p>
        </w:tc>
        <w:tc>
          <w:tcPr>
            <w:tcW w:w="0" w:type="auto"/>
            <w:hideMark/>
          </w:tcPr>
          <w:p w14:paraId="0CB656E0"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Web-Framework für die API-Routen</w:t>
            </w:r>
          </w:p>
        </w:tc>
      </w:tr>
      <w:tr w:rsidR="00F60119" w:rsidRPr="00F60119" w14:paraId="29DB94FE"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B76B9F9" w14:textId="77777777" w:rsidR="00F60119" w:rsidRPr="00F60119" w:rsidRDefault="00F60119" w:rsidP="00F60119">
            <w:pPr>
              <w:pStyle w:val="Lauftext"/>
            </w:pPr>
            <w:r w:rsidRPr="00F60119">
              <w:t>MySQL</w:t>
            </w:r>
          </w:p>
        </w:tc>
        <w:tc>
          <w:tcPr>
            <w:tcW w:w="0" w:type="auto"/>
            <w:tcBorders>
              <w:top w:val="none" w:sz="0" w:space="0" w:color="auto"/>
              <w:bottom w:val="none" w:sz="0" w:space="0" w:color="auto"/>
            </w:tcBorders>
            <w:hideMark/>
          </w:tcPr>
          <w:p w14:paraId="34C94EAA"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Relationale Datenbank</w:t>
            </w:r>
          </w:p>
        </w:tc>
      </w:tr>
      <w:tr w:rsidR="00F60119" w:rsidRPr="00F60119" w14:paraId="2E17EBD4"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EFA7D1" w14:textId="77777777" w:rsidR="00F60119" w:rsidRPr="00F60119" w:rsidRDefault="00F60119" w:rsidP="00F60119">
            <w:pPr>
              <w:pStyle w:val="Lauftext"/>
            </w:pPr>
            <w:r w:rsidRPr="00F60119">
              <w:t xml:space="preserve">Docker / Docker </w:t>
            </w:r>
            <w:proofErr w:type="spellStart"/>
            <w:r w:rsidRPr="00F60119">
              <w:t>Compose</w:t>
            </w:r>
            <w:proofErr w:type="spellEnd"/>
          </w:p>
        </w:tc>
        <w:tc>
          <w:tcPr>
            <w:tcW w:w="0" w:type="auto"/>
            <w:hideMark/>
          </w:tcPr>
          <w:p w14:paraId="7005EB11"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Lokale Bereitstellung von MySQL und phpMyAdmin</w:t>
            </w:r>
          </w:p>
        </w:tc>
      </w:tr>
      <w:tr w:rsidR="00F60119" w:rsidRPr="00F60119" w14:paraId="7B8BE799"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6BEF935" w14:textId="77777777" w:rsidR="00F60119" w:rsidRPr="00F60119" w:rsidRDefault="00F60119" w:rsidP="00F60119">
            <w:pPr>
              <w:pStyle w:val="Lauftext"/>
            </w:pPr>
            <w:r w:rsidRPr="00F60119">
              <w:t>phpMyAdmin</w:t>
            </w:r>
          </w:p>
        </w:tc>
        <w:tc>
          <w:tcPr>
            <w:tcW w:w="0" w:type="auto"/>
            <w:tcBorders>
              <w:top w:val="none" w:sz="0" w:space="0" w:color="auto"/>
              <w:bottom w:val="none" w:sz="0" w:space="0" w:color="auto"/>
            </w:tcBorders>
            <w:hideMark/>
          </w:tcPr>
          <w:p w14:paraId="476B5440"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Grafische Verwaltung der Datenbank</w:t>
            </w:r>
          </w:p>
        </w:tc>
      </w:tr>
      <w:tr w:rsidR="00F60119" w:rsidRPr="00F60119" w14:paraId="5BB5584B"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40DC4E" w14:textId="77777777" w:rsidR="00F60119" w:rsidRPr="00F60119" w:rsidRDefault="00F60119" w:rsidP="00F60119">
            <w:pPr>
              <w:pStyle w:val="Lauftext"/>
            </w:pPr>
            <w:r w:rsidRPr="00F60119">
              <w:t>Swagger (</w:t>
            </w:r>
            <w:proofErr w:type="spellStart"/>
            <w:r w:rsidRPr="00F60119">
              <w:t>OpenAPI</w:t>
            </w:r>
            <w:proofErr w:type="spellEnd"/>
            <w:r w:rsidRPr="00F60119">
              <w:t>)</w:t>
            </w:r>
          </w:p>
        </w:tc>
        <w:tc>
          <w:tcPr>
            <w:tcW w:w="0" w:type="auto"/>
            <w:hideMark/>
          </w:tcPr>
          <w:p w14:paraId="705082C3"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Dokumentation der API</w:t>
            </w:r>
          </w:p>
        </w:tc>
      </w:tr>
      <w:tr w:rsidR="00F60119" w:rsidRPr="00F60119" w14:paraId="7BCB0E35"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090CFC" w14:textId="77777777" w:rsidR="00F60119" w:rsidRPr="00F60119" w:rsidRDefault="00F60119" w:rsidP="00F60119">
            <w:pPr>
              <w:pStyle w:val="Lauftext"/>
            </w:pPr>
            <w:proofErr w:type="spellStart"/>
            <w:r w:rsidRPr="00F60119">
              <w:t>Git</w:t>
            </w:r>
            <w:proofErr w:type="spellEnd"/>
            <w:r w:rsidRPr="00F60119">
              <w:t xml:space="preserve"> / </w:t>
            </w:r>
            <w:proofErr w:type="spellStart"/>
            <w:r w:rsidRPr="00F60119">
              <w:t>GitLab</w:t>
            </w:r>
            <w:proofErr w:type="spellEnd"/>
          </w:p>
        </w:tc>
        <w:tc>
          <w:tcPr>
            <w:tcW w:w="0" w:type="auto"/>
            <w:tcBorders>
              <w:top w:val="none" w:sz="0" w:space="0" w:color="auto"/>
              <w:bottom w:val="none" w:sz="0" w:space="0" w:color="auto"/>
            </w:tcBorders>
            <w:hideMark/>
          </w:tcPr>
          <w:p w14:paraId="1144144A"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Versionsverwaltung</w:t>
            </w:r>
          </w:p>
        </w:tc>
      </w:tr>
    </w:tbl>
    <w:p w14:paraId="403F224E" w14:textId="77777777" w:rsidR="00A5293A" w:rsidRPr="00CA703E" w:rsidRDefault="00A5293A" w:rsidP="00A30F07">
      <w:pPr>
        <w:pStyle w:val="Lauftext"/>
        <w:rPr>
          <w:sz w:val="20"/>
          <w:szCs w:val="20"/>
        </w:rPr>
      </w:pPr>
    </w:p>
    <w:p w14:paraId="2D280BA2" w14:textId="44416C2B" w:rsidR="00FD3622" w:rsidRPr="005A3553" w:rsidRDefault="00FD3622" w:rsidP="000D4A48">
      <w:pPr>
        <w:pStyle w:val="berschrift1"/>
        <w:rPr>
          <w:highlight w:val="yellow"/>
        </w:rPr>
      </w:pPr>
      <w:bookmarkStart w:id="17" w:name="_Toc529355455"/>
      <w:bookmarkStart w:id="18" w:name="_Toc529355529"/>
      <w:bookmarkStart w:id="19" w:name="_Toc529881968"/>
      <w:bookmarkStart w:id="20" w:name="_Toc220498386"/>
      <w:bookmarkStart w:id="21" w:name="_Toc220498685"/>
      <w:bookmarkStart w:id="22" w:name="_Toc220498816"/>
      <w:bookmarkStart w:id="23" w:name="_Toc236920827"/>
      <w:r w:rsidRPr="005A3553">
        <w:rPr>
          <w:highlight w:val="yellow"/>
        </w:rPr>
        <w:t>Projektaufbauorganisation</w:t>
      </w:r>
      <w:bookmarkEnd w:id="17"/>
      <w:bookmarkEnd w:id="18"/>
      <w:bookmarkEnd w:id="19"/>
      <w:bookmarkEnd w:id="20"/>
      <w:bookmarkEnd w:id="21"/>
      <w:bookmarkEnd w:id="22"/>
      <w:bookmarkEnd w:id="23"/>
    </w:p>
    <w:p w14:paraId="430863F2" w14:textId="77777777" w:rsidR="008D086D" w:rsidRPr="00CA703E" w:rsidRDefault="008D086D" w:rsidP="008D086D"/>
    <w:p w14:paraId="22EE0F66" w14:textId="03520703" w:rsidR="008D086D" w:rsidRPr="005A3553" w:rsidRDefault="008D086D" w:rsidP="008D086D">
      <w:pPr>
        <w:pStyle w:val="berschrift2"/>
        <w:rPr>
          <w:highlight w:val="yellow"/>
        </w:rPr>
      </w:pPr>
      <w:bookmarkStart w:id="24" w:name="_Toc236920828"/>
      <w:r w:rsidRPr="005A3553">
        <w:rPr>
          <w:highlight w:val="yellow"/>
        </w:rPr>
        <w:t>Organigramm</w:t>
      </w:r>
      <w:bookmarkEnd w:id="24"/>
    </w:p>
    <w:p w14:paraId="48E9AD6C" w14:textId="202F6891" w:rsidR="00C5065E" w:rsidRPr="00CA703E" w:rsidRDefault="00C5065E" w:rsidP="00C5065E">
      <w:r w:rsidRPr="00CA703E">
        <w:t>Organigramm, wer und in welcher Rolle am Projekt beteiligt ist</w:t>
      </w:r>
    </w:p>
    <w:p w14:paraId="40C63863" w14:textId="59DF1A09" w:rsidR="00F6629A" w:rsidRPr="00CA703E" w:rsidRDefault="00F6629A" w:rsidP="008D086D"/>
    <w:p w14:paraId="74531B6B" w14:textId="77777777" w:rsidR="00FD3622" w:rsidRPr="003B5B77" w:rsidRDefault="00FD3622" w:rsidP="002D4449">
      <w:pPr>
        <w:pStyle w:val="berschrift2"/>
      </w:pPr>
      <w:r w:rsidRPr="003B5B77">
        <w:t>Projektorganisation</w:t>
      </w:r>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4048"/>
        <w:gridCol w:w="4049"/>
      </w:tblGrid>
      <w:tr w:rsidR="00FD3622" w:rsidRPr="00CA703E" w14:paraId="3B77265F" w14:textId="77777777" w:rsidTr="007423C9">
        <w:tc>
          <w:tcPr>
            <w:tcW w:w="4048" w:type="dxa"/>
            <w:shd w:val="clear" w:color="auto" w:fill="000000" w:themeFill="text1"/>
          </w:tcPr>
          <w:p w14:paraId="334FC258" w14:textId="77777777" w:rsidR="00FD3622" w:rsidRPr="00CA703E" w:rsidRDefault="00FD3622" w:rsidP="007423C9">
            <w:pPr>
              <w:pStyle w:val="Lauftext"/>
              <w:rPr>
                <w:sz w:val="20"/>
                <w:szCs w:val="20"/>
              </w:rPr>
            </w:pPr>
            <w:r w:rsidRPr="00CA703E">
              <w:rPr>
                <w:sz w:val="20"/>
                <w:szCs w:val="20"/>
              </w:rPr>
              <w:t>Auszubildender</w:t>
            </w:r>
          </w:p>
        </w:tc>
        <w:tc>
          <w:tcPr>
            <w:tcW w:w="4049" w:type="dxa"/>
            <w:shd w:val="clear" w:color="auto" w:fill="000000" w:themeFill="text1"/>
          </w:tcPr>
          <w:p w14:paraId="15DF8828" w14:textId="77777777" w:rsidR="00FD3622" w:rsidRPr="00CA703E" w:rsidRDefault="00FD3622" w:rsidP="007423C9">
            <w:pPr>
              <w:pStyle w:val="Lauftext"/>
              <w:rPr>
                <w:sz w:val="20"/>
                <w:szCs w:val="20"/>
              </w:rPr>
            </w:pPr>
            <w:r w:rsidRPr="00CA703E">
              <w:rPr>
                <w:sz w:val="20"/>
                <w:szCs w:val="20"/>
              </w:rPr>
              <w:t>Lehrbetrieb</w:t>
            </w:r>
          </w:p>
        </w:tc>
      </w:tr>
      <w:tr w:rsidR="00FD3622" w:rsidRPr="00CA703E" w14:paraId="3322B216" w14:textId="77777777" w:rsidTr="007423C9">
        <w:tc>
          <w:tcPr>
            <w:tcW w:w="4048" w:type="dxa"/>
          </w:tcPr>
          <w:p w14:paraId="566CE646" w14:textId="1A8FFEE8" w:rsidR="00FD3622" w:rsidRPr="00CA703E" w:rsidRDefault="003B5B77" w:rsidP="007423C9">
            <w:pPr>
              <w:pStyle w:val="Lauftext"/>
              <w:rPr>
                <w:sz w:val="20"/>
                <w:szCs w:val="20"/>
              </w:rPr>
            </w:pPr>
            <w:r>
              <w:rPr>
                <w:sz w:val="20"/>
                <w:szCs w:val="20"/>
              </w:rPr>
              <w:t>Nikola Manojlovic</w:t>
            </w:r>
          </w:p>
          <w:p w14:paraId="33A7FF19" w14:textId="210B5CB7" w:rsidR="00C5065E" w:rsidRPr="00CA703E" w:rsidRDefault="003B5B77" w:rsidP="007423C9">
            <w:pPr>
              <w:pStyle w:val="Lauftext"/>
              <w:rPr>
                <w:sz w:val="20"/>
                <w:szCs w:val="20"/>
              </w:rPr>
            </w:pPr>
            <w:r>
              <w:rPr>
                <w:sz w:val="20"/>
                <w:szCs w:val="20"/>
              </w:rPr>
              <w:t>Baumgartenstrasse 4</w:t>
            </w:r>
            <w:r w:rsidR="00C5065E" w:rsidRPr="00CA703E">
              <w:rPr>
                <w:sz w:val="20"/>
                <w:szCs w:val="20"/>
              </w:rPr>
              <w:br/>
            </w:r>
            <w:r>
              <w:rPr>
                <w:sz w:val="20"/>
                <w:szCs w:val="20"/>
              </w:rPr>
              <w:t>8957 Spreitenbach</w:t>
            </w:r>
          </w:p>
        </w:tc>
        <w:tc>
          <w:tcPr>
            <w:tcW w:w="4049" w:type="dxa"/>
          </w:tcPr>
          <w:p w14:paraId="4EF2284A" w14:textId="203CE206" w:rsidR="00FD3622" w:rsidRPr="00CA703E" w:rsidRDefault="00C5065E" w:rsidP="007423C9">
            <w:pPr>
              <w:pStyle w:val="Lauftext"/>
              <w:rPr>
                <w:sz w:val="20"/>
                <w:szCs w:val="20"/>
              </w:rPr>
            </w:pPr>
            <w:proofErr w:type="spellStart"/>
            <w:r w:rsidRPr="00CA703E">
              <w:rPr>
                <w:sz w:val="20"/>
                <w:szCs w:val="20"/>
              </w:rPr>
              <w:t>Twofold</w:t>
            </w:r>
            <w:proofErr w:type="spellEnd"/>
            <w:r w:rsidRPr="00CA703E">
              <w:rPr>
                <w:sz w:val="20"/>
                <w:szCs w:val="20"/>
              </w:rPr>
              <w:t xml:space="preserve"> </w:t>
            </w:r>
            <w:proofErr w:type="spellStart"/>
            <w:r w:rsidRPr="00CA703E">
              <w:rPr>
                <w:sz w:val="20"/>
                <w:szCs w:val="20"/>
              </w:rPr>
              <w:t>academy</w:t>
            </w:r>
            <w:proofErr w:type="spellEnd"/>
            <w:r w:rsidRPr="00CA703E">
              <w:rPr>
                <w:sz w:val="20"/>
                <w:szCs w:val="20"/>
              </w:rPr>
              <w:t xml:space="preserve"> AG</w:t>
            </w:r>
          </w:p>
          <w:p w14:paraId="3B00804A" w14:textId="77777777" w:rsidR="00FD3622" w:rsidRPr="00CA703E" w:rsidRDefault="00FD3622" w:rsidP="007423C9">
            <w:pPr>
              <w:pStyle w:val="Lauftext"/>
              <w:rPr>
                <w:sz w:val="20"/>
                <w:szCs w:val="20"/>
              </w:rPr>
            </w:pPr>
            <w:proofErr w:type="spellStart"/>
            <w:r w:rsidRPr="00CA703E">
              <w:rPr>
                <w:sz w:val="20"/>
                <w:szCs w:val="20"/>
              </w:rPr>
              <w:t>Thurgauerstrasse</w:t>
            </w:r>
            <w:proofErr w:type="spellEnd"/>
            <w:r w:rsidRPr="00CA703E">
              <w:rPr>
                <w:sz w:val="20"/>
                <w:szCs w:val="20"/>
              </w:rPr>
              <w:t xml:space="preserve"> 54</w:t>
            </w:r>
          </w:p>
          <w:p w14:paraId="1D4675D2" w14:textId="77777777" w:rsidR="00FD3622" w:rsidRPr="00CA703E" w:rsidRDefault="00FD3622" w:rsidP="007423C9">
            <w:pPr>
              <w:pStyle w:val="Lauftext"/>
              <w:keepNext/>
              <w:rPr>
                <w:sz w:val="20"/>
                <w:szCs w:val="20"/>
              </w:rPr>
            </w:pPr>
            <w:r w:rsidRPr="00CA703E">
              <w:rPr>
                <w:sz w:val="20"/>
                <w:szCs w:val="20"/>
              </w:rPr>
              <w:t>8050 Zürich</w:t>
            </w:r>
          </w:p>
        </w:tc>
      </w:tr>
    </w:tbl>
    <w:p w14:paraId="5516C3B1" w14:textId="71306D82" w:rsidR="00FD3622" w:rsidRPr="00CA703E" w:rsidRDefault="00FD3622" w:rsidP="00415240">
      <w:pPr>
        <w:pStyle w:val="Beschriftung"/>
      </w:pPr>
      <w:bookmarkStart w:id="25" w:name="_Toc225528553"/>
      <w:r w:rsidRPr="00CA703E">
        <w:t xml:space="preserve">Tabelle </w:t>
      </w:r>
      <w:r w:rsidRPr="00CA703E">
        <w:fldChar w:fldCharType="begin"/>
      </w:r>
      <w:r w:rsidRPr="00CA703E">
        <w:instrText>SEQ Tabelle \* ARABIC</w:instrText>
      </w:r>
      <w:r w:rsidRPr="00CA703E">
        <w:fldChar w:fldCharType="separate"/>
      </w:r>
      <w:r w:rsidR="00713883" w:rsidRPr="00CA703E">
        <w:t>1</w:t>
      </w:r>
      <w:r w:rsidRPr="00CA703E">
        <w:fldChar w:fldCharType="end"/>
      </w:r>
      <w:r w:rsidRPr="00CA703E">
        <w:t xml:space="preserve"> </w:t>
      </w:r>
      <w:r w:rsidR="00713883" w:rsidRPr="00CA703E">
        <w:t>–</w:t>
      </w:r>
      <w:r w:rsidRPr="00CA703E">
        <w:t xml:space="preserve"> Adressinformation Auszubildender</w:t>
      </w:r>
      <w:bookmarkEnd w:id="25"/>
    </w:p>
    <w:p w14:paraId="655E4500" w14:textId="77777777" w:rsidR="00FD3622" w:rsidRPr="00CA703E" w:rsidRDefault="00FD3622" w:rsidP="00FD3622">
      <w:pPr>
        <w:pStyle w:val="Lauftext"/>
        <w:rPr>
          <w:sz w:val="20"/>
          <w:szCs w:val="20"/>
        </w:rPr>
      </w:pPr>
    </w:p>
    <w:p w14:paraId="6C89F9D3" w14:textId="77777777" w:rsidR="00FD3622" w:rsidRPr="00CA703E" w:rsidRDefault="00FD3622" w:rsidP="002D4449">
      <w:pPr>
        <w:pStyle w:val="berschrift2"/>
        <w:rPr>
          <w:caps/>
        </w:rPr>
      </w:pPr>
      <w:bookmarkStart w:id="26" w:name="_Toc529355457"/>
      <w:bookmarkStart w:id="27" w:name="_Toc236920830"/>
      <w:r w:rsidRPr="00CA703E">
        <w:t>Ausführungszeitraum</w:t>
      </w:r>
      <w:bookmarkEnd w:id="26"/>
      <w:bookmarkEnd w:id="27"/>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1888"/>
        <w:gridCol w:w="1887"/>
        <w:gridCol w:w="1887"/>
        <w:gridCol w:w="1888"/>
        <w:gridCol w:w="1835"/>
      </w:tblGrid>
      <w:tr w:rsidR="00B9739F" w:rsidRPr="00CA703E" w14:paraId="6D24E78E" w14:textId="28526BB8" w:rsidTr="00F9042E">
        <w:tc>
          <w:tcPr>
            <w:tcW w:w="1888" w:type="dxa"/>
          </w:tcPr>
          <w:p w14:paraId="0441F1EB" w14:textId="4E4E7951" w:rsidR="00B9739F" w:rsidRPr="00CA703E" w:rsidRDefault="00B9739F" w:rsidP="007423C9">
            <w:pPr>
              <w:pStyle w:val="Lauftext"/>
              <w:rPr>
                <w:sz w:val="20"/>
                <w:szCs w:val="20"/>
              </w:rPr>
            </w:pPr>
            <w:r w:rsidRPr="00CA703E">
              <w:rPr>
                <w:sz w:val="20"/>
                <w:szCs w:val="20"/>
              </w:rPr>
              <w:t xml:space="preserve">Mo </w:t>
            </w:r>
            <w:r w:rsidR="00816BA8">
              <w:rPr>
                <w:sz w:val="20"/>
                <w:szCs w:val="20"/>
              </w:rPr>
              <w:t>05</w:t>
            </w:r>
            <w:r w:rsidRPr="00CA703E">
              <w:rPr>
                <w:sz w:val="20"/>
                <w:szCs w:val="20"/>
              </w:rPr>
              <w:t>.</w:t>
            </w:r>
            <w:r w:rsidR="00816BA8">
              <w:rPr>
                <w:sz w:val="20"/>
                <w:szCs w:val="20"/>
              </w:rPr>
              <w:t>10</w:t>
            </w:r>
            <w:r w:rsidRPr="00CA703E">
              <w:rPr>
                <w:sz w:val="20"/>
                <w:szCs w:val="20"/>
              </w:rPr>
              <w:t>.202</w:t>
            </w:r>
            <w:r w:rsidR="00816BA8">
              <w:rPr>
                <w:sz w:val="20"/>
                <w:szCs w:val="20"/>
              </w:rPr>
              <w:t>6</w:t>
            </w:r>
          </w:p>
        </w:tc>
        <w:tc>
          <w:tcPr>
            <w:tcW w:w="1887" w:type="dxa"/>
          </w:tcPr>
          <w:p w14:paraId="70EA64F6" w14:textId="408C4F53" w:rsidR="00B9739F" w:rsidRPr="00CA703E" w:rsidRDefault="00816BA8" w:rsidP="007423C9">
            <w:pPr>
              <w:pStyle w:val="Lauftext"/>
              <w:rPr>
                <w:sz w:val="20"/>
                <w:szCs w:val="20"/>
              </w:rPr>
            </w:pPr>
            <w:r>
              <w:rPr>
                <w:sz w:val="20"/>
                <w:szCs w:val="20"/>
              </w:rPr>
              <w:t>Di</w:t>
            </w:r>
            <w:r w:rsidRPr="00CA703E">
              <w:rPr>
                <w:sz w:val="20"/>
                <w:szCs w:val="20"/>
              </w:rPr>
              <w:t xml:space="preserve"> </w:t>
            </w:r>
            <w:r>
              <w:rPr>
                <w:sz w:val="20"/>
                <w:szCs w:val="20"/>
              </w:rPr>
              <w:t>0</w:t>
            </w:r>
            <w:r w:rsidR="0001239F">
              <w:rPr>
                <w:sz w:val="20"/>
                <w:szCs w:val="20"/>
              </w:rPr>
              <w:t>6</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6B303217" w14:textId="6B2B1D21" w:rsidR="00B9739F" w:rsidRPr="00CA703E" w:rsidRDefault="00816BA8" w:rsidP="007423C9">
            <w:pPr>
              <w:pStyle w:val="Lauftext"/>
              <w:rPr>
                <w:sz w:val="20"/>
                <w:szCs w:val="20"/>
              </w:rPr>
            </w:pPr>
            <w:r>
              <w:rPr>
                <w:sz w:val="20"/>
                <w:szCs w:val="20"/>
              </w:rPr>
              <w:t>Mi</w:t>
            </w:r>
            <w:r w:rsidRPr="00CA703E">
              <w:rPr>
                <w:sz w:val="20"/>
                <w:szCs w:val="20"/>
              </w:rPr>
              <w:t xml:space="preserve"> </w:t>
            </w:r>
            <w:r>
              <w:rPr>
                <w:sz w:val="20"/>
                <w:szCs w:val="20"/>
              </w:rPr>
              <w:t>0</w:t>
            </w:r>
            <w:r w:rsidR="0001239F">
              <w:rPr>
                <w:sz w:val="20"/>
                <w:szCs w:val="20"/>
              </w:rPr>
              <w:t>7</w:t>
            </w:r>
            <w:r w:rsidRPr="00CA703E">
              <w:rPr>
                <w:sz w:val="20"/>
                <w:szCs w:val="20"/>
              </w:rPr>
              <w:t>.</w:t>
            </w:r>
            <w:r>
              <w:rPr>
                <w:sz w:val="20"/>
                <w:szCs w:val="20"/>
              </w:rPr>
              <w:t>10</w:t>
            </w:r>
            <w:r w:rsidRPr="00CA703E">
              <w:rPr>
                <w:sz w:val="20"/>
                <w:szCs w:val="20"/>
              </w:rPr>
              <w:t>.202</w:t>
            </w:r>
            <w:r>
              <w:rPr>
                <w:sz w:val="20"/>
                <w:szCs w:val="20"/>
              </w:rPr>
              <w:t>6</w:t>
            </w:r>
          </w:p>
        </w:tc>
        <w:tc>
          <w:tcPr>
            <w:tcW w:w="1888" w:type="dxa"/>
          </w:tcPr>
          <w:p w14:paraId="32FE9EF5" w14:textId="36EA56FF" w:rsidR="00B9739F" w:rsidRPr="00CA703E" w:rsidRDefault="00816BA8" w:rsidP="007423C9">
            <w:pPr>
              <w:pStyle w:val="Lauftext"/>
              <w:rPr>
                <w:sz w:val="20"/>
                <w:szCs w:val="20"/>
              </w:rPr>
            </w:pPr>
            <w:r>
              <w:rPr>
                <w:sz w:val="20"/>
                <w:szCs w:val="20"/>
              </w:rPr>
              <w:t>Do</w:t>
            </w:r>
            <w:r w:rsidRPr="00CA703E">
              <w:rPr>
                <w:sz w:val="20"/>
                <w:szCs w:val="20"/>
              </w:rPr>
              <w:t xml:space="preserve"> </w:t>
            </w:r>
            <w:r>
              <w:rPr>
                <w:sz w:val="20"/>
                <w:szCs w:val="20"/>
              </w:rPr>
              <w:t>0</w:t>
            </w:r>
            <w:r w:rsidR="0001239F">
              <w:rPr>
                <w:sz w:val="20"/>
                <w:szCs w:val="20"/>
              </w:rPr>
              <w:t>8</w:t>
            </w:r>
            <w:r w:rsidRPr="00CA703E">
              <w:rPr>
                <w:sz w:val="20"/>
                <w:szCs w:val="20"/>
              </w:rPr>
              <w:t>.</w:t>
            </w:r>
            <w:r>
              <w:rPr>
                <w:sz w:val="20"/>
                <w:szCs w:val="20"/>
              </w:rPr>
              <w:t>10</w:t>
            </w:r>
            <w:r w:rsidRPr="00CA703E">
              <w:rPr>
                <w:sz w:val="20"/>
                <w:szCs w:val="20"/>
              </w:rPr>
              <w:t>.202</w:t>
            </w:r>
            <w:r>
              <w:rPr>
                <w:sz w:val="20"/>
                <w:szCs w:val="20"/>
              </w:rPr>
              <w:t>6</w:t>
            </w:r>
          </w:p>
        </w:tc>
        <w:tc>
          <w:tcPr>
            <w:tcW w:w="1835" w:type="dxa"/>
          </w:tcPr>
          <w:p w14:paraId="7CFB3414" w14:textId="59DAF7C0" w:rsidR="00B9739F" w:rsidRPr="00CA703E" w:rsidRDefault="00816BA8" w:rsidP="007423C9">
            <w:pPr>
              <w:pStyle w:val="Lauftext"/>
              <w:rPr>
                <w:sz w:val="20"/>
                <w:szCs w:val="20"/>
              </w:rPr>
            </w:pPr>
            <w:r>
              <w:rPr>
                <w:sz w:val="20"/>
                <w:szCs w:val="20"/>
              </w:rPr>
              <w:t>Fr</w:t>
            </w:r>
            <w:r w:rsidRPr="00CA703E">
              <w:rPr>
                <w:sz w:val="20"/>
                <w:szCs w:val="20"/>
              </w:rPr>
              <w:t xml:space="preserve"> </w:t>
            </w:r>
            <w:r>
              <w:rPr>
                <w:sz w:val="20"/>
                <w:szCs w:val="20"/>
              </w:rPr>
              <w:t>0</w:t>
            </w:r>
            <w:r w:rsidR="0001239F">
              <w:rPr>
                <w:sz w:val="20"/>
                <w:szCs w:val="20"/>
              </w:rPr>
              <w:t>9</w:t>
            </w:r>
            <w:r w:rsidRPr="00CA703E">
              <w:rPr>
                <w:sz w:val="20"/>
                <w:szCs w:val="20"/>
              </w:rPr>
              <w:t>.</w:t>
            </w:r>
            <w:r>
              <w:rPr>
                <w:sz w:val="20"/>
                <w:szCs w:val="20"/>
              </w:rPr>
              <w:t>10</w:t>
            </w:r>
            <w:r w:rsidRPr="00CA703E">
              <w:rPr>
                <w:sz w:val="20"/>
                <w:szCs w:val="20"/>
              </w:rPr>
              <w:t>.202</w:t>
            </w:r>
            <w:r>
              <w:rPr>
                <w:sz w:val="20"/>
                <w:szCs w:val="20"/>
              </w:rPr>
              <w:t>6</w:t>
            </w:r>
          </w:p>
        </w:tc>
      </w:tr>
      <w:tr w:rsidR="00B9739F" w:rsidRPr="00CA703E" w14:paraId="01C66A78" w14:textId="4C09D2FC" w:rsidTr="00F9042E">
        <w:tc>
          <w:tcPr>
            <w:tcW w:w="1888" w:type="dxa"/>
          </w:tcPr>
          <w:p w14:paraId="3BD42886" w14:textId="714CFC28" w:rsidR="00B9739F" w:rsidRPr="00CA703E" w:rsidRDefault="00816BA8" w:rsidP="007423C9">
            <w:pPr>
              <w:pStyle w:val="Lauftext"/>
              <w:rPr>
                <w:sz w:val="20"/>
                <w:szCs w:val="20"/>
              </w:rPr>
            </w:pPr>
            <w:r w:rsidRPr="00CA703E">
              <w:rPr>
                <w:sz w:val="20"/>
                <w:szCs w:val="20"/>
              </w:rPr>
              <w:t xml:space="preserve">Mo </w:t>
            </w:r>
            <w:r w:rsidR="0001239F">
              <w:rPr>
                <w:sz w:val="20"/>
                <w:szCs w:val="20"/>
              </w:rPr>
              <w:t>12</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552372EC" w14:textId="6BBC070F" w:rsidR="00B9739F" w:rsidRPr="00CA703E" w:rsidRDefault="00816BA8" w:rsidP="007423C9">
            <w:pPr>
              <w:pStyle w:val="Lauftext"/>
              <w:rPr>
                <w:sz w:val="20"/>
                <w:szCs w:val="20"/>
              </w:rPr>
            </w:pPr>
            <w:r>
              <w:rPr>
                <w:sz w:val="20"/>
                <w:szCs w:val="20"/>
              </w:rPr>
              <w:t>Di</w:t>
            </w:r>
            <w:r w:rsidRPr="00CA703E">
              <w:rPr>
                <w:sz w:val="20"/>
                <w:szCs w:val="20"/>
              </w:rPr>
              <w:t xml:space="preserve"> </w:t>
            </w:r>
            <w:r w:rsidR="0001239F">
              <w:rPr>
                <w:sz w:val="20"/>
                <w:szCs w:val="20"/>
              </w:rPr>
              <w:t>13</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4BFCA432" w14:textId="76157771" w:rsidR="00B9739F" w:rsidRPr="00CA703E" w:rsidRDefault="00816BA8" w:rsidP="007423C9">
            <w:pPr>
              <w:pStyle w:val="Lauftext"/>
              <w:rPr>
                <w:sz w:val="20"/>
                <w:szCs w:val="20"/>
              </w:rPr>
            </w:pPr>
            <w:r w:rsidRPr="00CA703E">
              <w:rPr>
                <w:sz w:val="20"/>
                <w:szCs w:val="20"/>
              </w:rPr>
              <w:t>M</w:t>
            </w:r>
            <w:r>
              <w:rPr>
                <w:sz w:val="20"/>
                <w:szCs w:val="20"/>
              </w:rPr>
              <w:t>i</w:t>
            </w:r>
            <w:r w:rsidRPr="00CA703E">
              <w:rPr>
                <w:sz w:val="20"/>
                <w:szCs w:val="20"/>
              </w:rPr>
              <w:t xml:space="preserve"> </w:t>
            </w:r>
            <w:r w:rsidR="0001239F">
              <w:rPr>
                <w:sz w:val="20"/>
                <w:szCs w:val="20"/>
              </w:rPr>
              <w:t>14</w:t>
            </w:r>
            <w:r w:rsidRPr="00CA703E">
              <w:rPr>
                <w:sz w:val="20"/>
                <w:szCs w:val="20"/>
              </w:rPr>
              <w:t>.</w:t>
            </w:r>
            <w:r>
              <w:rPr>
                <w:sz w:val="20"/>
                <w:szCs w:val="20"/>
              </w:rPr>
              <w:t>10</w:t>
            </w:r>
            <w:r w:rsidRPr="00CA703E">
              <w:rPr>
                <w:sz w:val="20"/>
                <w:szCs w:val="20"/>
              </w:rPr>
              <w:t>.202</w:t>
            </w:r>
            <w:r>
              <w:rPr>
                <w:sz w:val="20"/>
                <w:szCs w:val="20"/>
              </w:rPr>
              <w:t>6</w:t>
            </w:r>
          </w:p>
        </w:tc>
        <w:tc>
          <w:tcPr>
            <w:tcW w:w="1888" w:type="dxa"/>
          </w:tcPr>
          <w:p w14:paraId="3633F18C" w14:textId="220F9BA5" w:rsidR="00B9739F" w:rsidRPr="00CA703E" w:rsidRDefault="00816BA8" w:rsidP="007423C9">
            <w:pPr>
              <w:pStyle w:val="Lauftext"/>
              <w:rPr>
                <w:sz w:val="20"/>
                <w:szCs w:val="20"/>
              </w:rPr>
            </w:pPr>
            <w:r>
              <w:rPr>
                <w:sz w:val="20"/>
                <w:szCs w:val="20"/>
              </w:rPr>
              <w:t>D</w:t>
            </w:r>
            <w:r w:rsidRPr="00CA703E">
              <w:rPr>
                <w:sz w:val="20"/>
                <w:szCs w:val="20"/>
              </w:rPr>
              <w:t xml:space="preserve">o </w:t>
            </w:r>
            <w:r w:rsidR="0001239F">
              <w:rPr>
                <w:sz w:val="20"/>
                <w:szCs w:val="20"/>
              </w:rPr>
              <w:t>15</w:t>
            </w:r>
            <w:r w:rsidRPr="00CA703E">
              <w:rPr>
                <w:sz w:val="20"/>
                <w:szCs w:val="20"/>
              </w:rPr>
              <w:t>.</w:t>
            </w:r>
            <w:r>
              <w:rPr>
                <w:sz w:val="20"/>
                <w:szCs w:val="20"/>
              </w:rPr>
              <w:t>10</w:t>
            </w:r>
            <w:r w:rsidRPr="00CA703E">
              <w:rPr>
                <w:sz w:val="20"/>
                <w:szCs w:val="20"/>
              </w:rPr>
              <w:t>.202</w:t>
            </w:r>
            <w:r>
              <w:rPr>
                <w:sz w:val="20"/>
                <w:szCs w:val="20"/>
              </w:rPr>
              <w:t>6</w:t>
            </w:r>
          </w:p>
        </w:tc>
        <w:tc>
          <w:tcPr>
            <w:tcW w:w="1835" w:type="dxa"/>
          </w:tcPr>
          <w:p w14:paraId="2FEFE0CB" w14:textId="71E9C2ED" w:rsidR="00B9739F" w:rsidRPr="00CA703E" w:rsidRDefault="00816BA8" w:rsidP="007423C9">
            <w:pPr>
              <w:pStyle w:val="Lauftext"/>
              <w:rPr>
                <w:sz w:val="20"/>
                <w:szCs w:val="20"/>
              </w:rPr>
            </w:pPr>
            <w:r>
              <w:rPr>
                <w:sz w:val="20"/>
                <w:szCs w:val="20"/>
              </w:rPr>
              <w:t>F</w:t>
            </w:r>
            <w:r w:rsidR="0001239F">
              <w:rPr>
                <w:sz w:val="20"/>
                <w:szCs w:val="20"/>
              </w:rPr>
              <w:t>r</w:t>
            </w:r>
            <w:r w:rsidRPr="00CA703E">
              <w:rPr>
                <w:sz w:val="20"/>
                <w:szCs w:val="20"/>
              </w:rPr>
              <w:t xml:space="preserve"> </w:t>
            </w:r>
            <w:r w:rsidR="0001239F">
              <w:rPr>
                <w:sz w:val="20"/>
                <w:szCs w:val="20"/>
              </w:rPr>
              <w:t>16</w:t>
            </w:r>
            <w:r w:rsidRPr="00CA703E">
              <w:rPr>
                <w:sz w:val="20"/>
                <w:szCs w:val="20"/>
              </w:rPr>
              <w:t>.</w:t>
            </w:r>
            <w:r>
              <w:rPr>
                <w:sz w:val="20"/>
                <w:szCs w:val="20"/>
              </w:rPr>
              <w:t>10</w:t>
            </w:r>
            <w:r w:rsidRPr="00CA703E">
              <w:rPr>
                <w:sz w:val="20"/>
                <w:szCs w:val="20"/>
              </w:rPr>
              <w:t>.202</w:t>
            </w:r>
            <w:r>
              <w:rPr>
                <w:sz w:val="20"/>
                <w:szCs w:val="20"/>
              </w:rPr>
              <w:t>6</w:t>
            </w:r>
          </w:p>
        </w:tc>
      </w:tr>
    </w:tbl>
    <w:p w14:paraId="2293030D" w14:textId="78B89739" w:rsidR="00FD3622" w:rsidRPr="00CA703E" w:rsidRDefault="00FD3622" w:rsidP="00415240">
      <w:pPr>
        <w:pStyle w:val="Beschriftung"/>
      </w:pPr>
      <w:bookmarkStart w:id="28" w:name="_Toc225528554"/>
      <w:r w:rsidRPr="00CA703E">
        <w:t xml:space="preserve">Tabelle </w:t>
      </w:r>
      <w:r w:rsidRPr="00CA703E">
        <w:fldChar w:fldCharType="begin"/>
      </w:r>
      <w:r w:rsidRPr="00CA703E">
        <w:instrText>SEQ Tabelle \* ARABIC</w:instrText>
      </w:r>
      <w:r w:rsidRPr="00CA703E">
        <w:fldChar w:fldCharType="separate"/>
      </w:r>
      <w:r w:rsidR="00713883" w:rsidRPr="00CA703E">
        <w:t>2</w:t>
      </w:r>
      <w:r w:rsidRPr="00CA703E">
        <w:fldChar w:fldCharType="end"/>
      </w:r>
      <w:r w:rsidRPr="00CA703E">
        <w:t xml:space="preserve"> – Ausführungszeitraum</w:t>
      </w:r>
      <w:bookmarkEnd w:id="28"/>
    </w:p>
    <w:p w14:paraId="7CE8BC5F" w14:textId="77777777" w:rsidR="00FD3622" w:rsidRPr="00CA703E" w:rsidRDefault="00FD3622" w:rsidP="00FD3622">
      <w:pPr>
        <w:rPr>
          <w:rFonts w:asciiTheme="majorHAnsi" w:hAnsiTheme="majorHAnsi"/>
        </w:rPr>
      </w:pPr>
    </w:p>
    <w:p w14:paraId="078F80A0" w14:textId="77777777" w:rsidR="00FD3622" w:rsidRPr="003B5B77" w:rsidRDefault="00FD3622" w:rsidP="002D4449">
      <w:pPr>
        <w:pStyle w:val="berschrift2"/>
        <w:rPr>
          <w:caps/>
        </w:rPr>
      </w:pPr>
      <w:bookmarkStart w:id="29" w:name="_Toc529355458"/>
      <w:bookmarkStart w:id="30" w:name="_Toc236920831"/>
      <w:r w:rsidRPr="003B5B77">
        <w:t>Termine</w:t>
      </w:r>
      <w:bookmarkEnd w:id="29"/>
      <w:bookmarkEnd w:id="30"/>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4048"/>
        <w:gridCol w:w="4049"/>
      </w:tblGrid>
      <w:tr w:rsidR="00FD3622" w:rsidRPr="00CA703E" w14:paraId="6BB3732A" w14:textId="77777777" w:rsidTr="007423C9">
        <w:tc>
          <w:tcPr>
            <w:tcW w:w="4048" w:type="dxa"/>
            <w:shd w:val="clear" w:color="auto" w:fill="000000" w:themeFill="text1"/>
          </w:tcPr>
          <w:p w14:paraId="27463432" w14:textId="77777777" w:rsidR="00FD3622" w:rsidRPr="00CA703E" w:rsidRDefault="00FD3622" w:rsidP="007423C9">
            <w:pPr>
              <w:pStyle w:val="Lauftext"/>
              <w:rPr>
                <w:sz w:val="20"/>
                <w:szCs w:val="20"/>
              </w:rPr>
            </w:pPr>
            <w:r w:rsidRPr="00CA703E">
              <w:rPr>
                <w:sz w:val="20"/>
                <w:szCs w:val="20"/>
              </w:rPr>
              <w:t>Was?</w:t>
            </w:r>
          </w:p>
        </w:tc>
        <w:tc>
          <w:tcPr>
            <w:tcW w:w="4049" w:type="dxa"/>
            <w:shd w:val="clear" w:color="auto" w:fill="000000" w:themeFill="text1"/>
          </w:tcPr>
          <w:p w14:paraId="4B4D333C" w14:textId="77777777" w:rsidR="00FD3622" w:rsidRPr="00CA703E" w:rsidRDefault="00FD3622" w:rsidP="007423C9">
            <w:pPr>
              <w:pStyle w:val="Lauftext"/>
              <w:rPr>
                <w:sz w:val="20"/>
                <w:szCs w:val="20"/>
              </w:rPr>
            </w:pPr>
            <w:r w:rsidRPr="00CA703E">
              <w:rPr>
                <w:sz w:val="20"/>
                <w:szCs w:val="20"/>
              </w:rPr>
              <w:t>Wann?</w:t>
            </w:r>
          </w:p>
        </w:tc>
      </w:tr>
      <w:tr w:rsidR="00FD3622" w:rsidRPr="00CA703E" w14:paraId="3EA44458" w14:textId="77777777" w:rsidTr="007423C9">
        <w:tc>
          <w:tcPr>
            <w:tcW w:w="4048" w:type="dxa"/>
          </w:tcPr>
          <w:p w14:paraId="5E560173" w14:textId="77777777" w:rsidR="00FD3622" w:rsidRPr="00CA703E" w:rsidRDefault="00FD3622" w:rsidP="007423C9">
            <w:pPr>
              <w:pStyle w:val="Lauftext"/>
              <w:rPr>
                <w:sz w:val="20"/>
                <w:szCs w:val="20"/>
              </w:rPr>
            </w:pPr>
            <w:r w:rsidRPr="00CA703E">
              <w:rPr>
                <w:sz w:val="20"/>
                <w:szCs w:val="20"/>
              </w:rPr>
              <w:t>1. Expertenbesuch</w:t>
            </w:r>
          </w:p>
        </w:tc>
        <w:tc>
          <w:tcPr>
            <w:tcW w:w="4049" w:type="dxa"/>
          </w:tcPr>
          <w:p w14:paraId="248287E6" w14:textId="5C40B969" w:rsidR="00FD3622" w:rsidRPr="00CA703E" w:rsidRDefault="003B5B77" w:rsidP="007423C9">
            <w:pPr>
              <w:pStyle w:val="Lauftext"/>
              <w:rPr>
                <w:sz w:val="20"/>
                <w:szCs w:val="20"/>
              </w:rPr>
            </w:pPr>
            <w:r>
              <w:rPr>
                <w:sz w:val="20"/>
                <w:szCs w:val="20"/>
              </w:rPr>
              <w:t>-</w:t>
            </w:r>
          </w:p>
        </w:tc>
      </w:tr>
      <w:tr w:rsidR="00FD3622" w:rsidRPr="00CA703E" w14:paraId="3820607C" w14:textId="77777777" w:rsidTr="007423C9">
        <w:tc>
          <w:tcPr>
            <w:tcW w:w="4048" w:type="dxa"/>
          </w:tcPr>
          <w:p w14:paraId="3EDEA9E1" w14:textId="77777777" w:rsidR="00FD3622" w:rsidRPr="00CA703E" w:rsidRDefault="00FD3622" w:rsidP="007423C9">
            <w:pPr>
              <w:pStyle w:val="Lauftext"/>
              <w:rPr>
                <w:sz w:val="20"/>
                <w:szCs w:val="20"/>
              </w:rPr>
            </w:pPr>
            <w:r w:rsidRPr="00CA703E">
              <w:rPr>
                <w:sz w:val="20"/>
                <w:szCs w:val="20"/>
              </w:rPr>
              <w:t>2. Expertenbesuch</w:t>
            </w:r>
          </w:p>
        </w:tc>
        <w:tc>
          <w:tcPr>
            <w:tcW w:w="4049" w:type="dxa"/>
          </w:tcPr>
          <w:p w14:paraId="7F27E245" w14:textId="7523C8A9" w:rsidR="00FD3622" w:rsidRPr="00CA703E" w:rsidRDefault="003B5B77" w:rsidP="007423C9">
            <w:pPr>
              <w:pStyle w:val="Lauftext"/>
              <w:rPr>
                <w:sz w:val="20"/>
                <w:szCs w:val="20"/>
              </w:rPr>
            </w:pPr>
            <w:r>
              <w:rPr>
                <w:sz w:val="20"/>
                <w:szCs w:val="20"/>
              </w:rPr>
              <w:t>-</w:t>
            </w:r>
          </w:p>
        </w:tc>
      </w:tr>
      <w:tr w:rsidR="00FD3622" w:rsidRPr="00CA703E" w14:paraId="6AAC966B" w14:textId="77777777" w:rsidTr="007423C9">
        <w:tc>
          <w:tcPr>
            <w:tcW w:w="4048" w:type="dxa"/>
          </w:tcPr>
          <w:p w14:paraId="4D2252C8" w14:textId="77777777" w:rsidR="00FD3622" w:rsidRPr="00CA703E" w:rsidRDefault="00FD3622" w:rsidP="007423C9">
            <w:pPr>
              <w:pStyle w:val="Lauftext"/>
              <w:rPr>
                <w:sz w:val="20"/>
                <w:szCs w:val="20"/>
              </w:rPr>
            </w:pPr>
            <w:r w:rsidRPr="00CA703E">
              <w:rPr>
                <w:sz w:val="20"/>
                <w:szCs w:val="20"/>
              </w:rPr>
              <w:t>Präsentation, Demonstration, Fachgespräch</w:t>
            </w:r>
          </w:p>
        </w:tc>
        <w:tc>
          <w:tcPr>
            <w:tcW w:w="4049" w:type="dxa"/>
          </w:tcPr>
          <w:p w14:paraId="38CEA56A" w14:textId="4033DB98" w:rsidR="00FD3622" w:rsidRPr="00CA703E" w:rsidRDefault="003B5B77" w:rsidP="007423C9">
            <w:pPr>
              <w:pStyle w:val="Lauftext"/>
              <w:keepNext/>
              <w:rPr>
                <w:sz w:val="20"/>
                <w:szCs w:val="20"/>
              </w:rPr>
            </w:pPr>
            <w:r>
              <w:rPr>
                <w:sz w:val="20"/>
                <w:szCs w:val="20"/>
              </w:rPr>
              <w:t>-</w:t>
            </w:r>
          </w:p>
        </w:tc>
      </w:tr>
    </w:tbl>
    <w:p w14:paraId="276C4E39" w14:textId="13D473B3" w:rsidR="0040369F" w:rsidRDefault="00FD3622" w:rsidP="00415240">
      <w:pPr>
        <w:pStyle w:val="Beschriftung"/>
      </w:pPr>
      <w:bookmarkStart w:id="31" w:name="_Toc225528555"/>
      <w:r w:rsidRPr="00CA703E">
        <w:t xml:space="preserve">Tabelle </w:t>
      </w:r>
      <w:r w:rsidRPr="00CA703E">
        <w:fldChar w:fldCharType="begin"/>
      </w:r>
      <w:r w:rsidRPr="00CA703E">
        <w:instrText>SEQ Tabelle \* ARABIC</w:instrText>
      </w:r>
      <w:r w:rsidRPr="00CA703E">
        <w:fldChar w:fldCharType="separate"/>
      </w:r>
      <w:r w:rsidR="00713883" w:rsidRPr="00CA703E">
        <w:t>3</w:t>
      </w:r>
      <w:r w:rsidRPr="00CA703E">
        <w:fldChar w:fldCharType="end"/>
      </w:r>
      <w:r w:rsidRPr="00CA703E">
        <w:t xml:space="preserve"> – Termine</w:t>
      </w:r>
      <w:bookmarkEnd w:id="31"/>
    </w:p>
    <w:p w14:paraId="58225A28" w14:textId="77777777" w:rsidR="005A3553" w:rsidRPr="005A3553" w:rsidRDefault="005A3553" w:rsidP="005A3553"/>
    <w:p w14:paraId="6E1D485D" w14:textId="77777777" w:rsidR="00FD3622" w:rsidRPr="00686629" w:rsidRDefault="00FD3622" w:rsidP="002D4449">
      <w:pPr>
        <w:pStyle w:val="berschrift2"/>
        <w:rPr>
          <w:caps/>
        </w:rPr>
      </w:pPr>
      <w:bookmarkStart w:id="32" w:name="_Toc529355459"/>
      <w:bookmarkStart w:id="33" w:name="_Toc236920832"/>
      <w:r w:rsidRPr="00686629">
        <w:lastRenderedPageBreak/>
        <w:t>Involvierte Personen</w:t>
      </w:r>
      <w:bookmarkEnd w:id="32"/>
      <w:bookmarkEnd w:id="33"/>
    </w:p>
    <w:tbl>
      <w:tblPr>
        <w:tblStyle w:val="Tabellenraster"/>
        <w:tblW w:w="0" w:type="auto"/>
        <w:tblLook w:val="04A0" w:firstRow="1" w:lastRow="0" w:firstColumn="1" w:lastColumn="0" w:noHBand="0" w:noVBand="1"/>
      </w:tblPr>
      <w:tblGrid>
        <w:gridCol w:w="4048"/>
        <w:gridCol w:w="4049"/>
      </w:tblGrid>
      <w:tr w:rsidR="00FD3622" w:rsidRPr="00CA703E" w14:paraId="4349A6B1" w14:textId="77777777" w:rsidTr="007423C9">
        <w:tc>
          <w:tcPr>
            <w:tcW w:w="4048" w:type="dxa"/>
            <w:tcBorders>
              <w:bottom w:val="single" w:sz="4" w:space="0" w:color="auto"/>
            </w:tcBorders>
            <w:shd w:val="clear" w:color="auto" w:fill="000000" w:themeFill="text1"/>
          </w:tcPr>
          <w:p w14:paraId="746E1450" w14:textId="4D319B75" w:rsidR="00FD3622" w:rsidRPr="00CA703E" w:rsidRDefault="000D4A48" w:rsidP="007423C9">
            <w:pPr>
              <w:pStyle w:val="Lauftext"/>
              <w:rPr>
                <w:sz w:val="20"/>
                <w:szCs w:val="20"/>
              </w:rPr>
            </w:pPr>
            <w:r w:rsidRPr="00CA703E">
              <w:rPr>
                <w:sz w:val="20"/>
                <w:szCs w:val="20"/>
              </w:rPr>
              <w:t>Person</w:t>
            </w:r>
          </w:p>
        </w:tc>
        <w:tc>
          <w:tcPr>
            <w:tcW w:w="4049" w:type="dxa"/>
            <w:tcBorders>
              <w:bottom w:val="single" w:sz="4" w:space="0" w:color="auto"/>
            </w:tcBorders>
            <w:shd w:val="clear" w:color="auto" w:fill="000000" w:themeFill="text1"/>
          </w:tcPr>
          <w:p w14:paraId="3E0E3D12" w14:textId="70215473" w:rsidR="00FD3622" w:rsidRPr="00CA703E" w:rsidRDefault="00FD3622" w:rsidP="007423C9">
            <w:pPr>
              <w:pStyle w:val="Lauftext"/>
              <w:rPr>
                <w:sz w:val="20"/>
                <w:szCs w:val="20"/>
              </w:rPr>
            </w:pPr>
            <w:r w:rsidRPr="00CA703E">
              <w:rPr>
                <w:sz w:val="20"/>
                <w:szCs w:val="20"/>
              </w:rPr>
              <w:t>Rolle</w:t>
            </w:r>
          </w:p>
        </w:tc>
      </w:tr>
      <w:tr w:rsidR="00FD3622" w:rsidRPr="00CA703E" w14:paraId="7032C0A5" w14:textId="77777777" w:rsidTr="007423C9">
        <w:tc>
          <w:tcPr>
            <w:tcW w:w="4048" w:type="dxa"/>
            <w:tcBorders>
              <w:left w:val="nil"/>
            </w:tcBorders>
          </w:tcPr>
          <w:p w14:paraId="40D726D4" w14:textId="69464EC6" w:rsidR="00FD3622" w:rsidRPr="00CA703E" w:rsidRDefault="00686629" w:rsidP="007423C9">
            <w:pPr>
              <w:pStyle w:val="Lauftext"/>
              <w:rPr>
                <w:sz w:val="20"/>
                <w:szCs w:val="20"/>
              </w:rPr>
            </w:pPr>
            <w:r>
              <w:rPr>
                <w:sz w:val="20"/>
                <w:szCs w:val="20"/>
              </w:rPr>
              <w:t>-</w:t>
            </w:r>
          </w:p>
        </w:tc>
        <w:tc>
          <w:tcPr>
            <w:tcW w:w="4049" w:type="dxa"/>
            <w:tcBorders>
              <w:right w:val="nil"/>
            </w:tcBorders>
          </w:tcPr>
          <w:p w14:paraId="32B54C09" w14:textId="32DF0BA7" w:rsidR="00FD3622" w:rsidRPr="00CA703E" w:rsidRDefault="00FD3622" w:rsidP="000D4A48">
            <w:pPr>
              <w:pStyle w:val="Lauftext"/>
              <w:rPr>
                <w:sz w:val="20"/>
                <w:szCs w:val="20"/>
              </w:rPr>
            </w:pPr>
            <w:r w:rsidRPr="00CA703E">
              <w:rPr>
                <w:sz w:val="20"/>
                <w:szCs w:val="20"/>
              </w:rPr>
              <w:t>Hauptexperte</w:t>
            </w:r>
          </w:p>
        </w:tc>
      </w:tr>
      <w:tr w:rsidR="00FD3622" w:rsidRPr="00CA703E" w14:paraId="0E97FB8B" w14:textId="77777777" w:rsidTr="007423C9">
        <w:tc>
          <w:tcPr>
            <w:tcW w:w="4048" w:type="dxa"/>
            <w:tcBorders>
              <w:left w:val="nil"/>
            </w:tcBorders>
          </w:tcPr>
          <w:p w14:paraId="40878FE2" w14:textId="4948F88A" w:rsidR="00FD3622" w:rsidRPr="00CA703E" w:rsidRDefault="00686629" w:rsidP="007423C9">
            <w:pPr>
              <w:pStyle w:val="Lauftext"/>
              <w:rPr>
                <w:sz w:val="20"/>
                <w:szCs w:val="20"/>
              </w:rPr>
            </w:pPr>
            <w:r>
              <w:rPr>
                <w:sz w:val="20"/>
                <w:szCs w:val="20"/>
              </w:rPr>
              <w:t>-</w:t>
            </w:r>
          </w:p>
        </w:tc>
        <w:tc>
          <w:tcPr>
            <w:tcW w:w="4049" w:type="dxa"/>
            <w:tcBorders>
              <w:right w:val="nil"/>
            </w:tcBorders>
          </w:tcPr>
          <w:p w14:paraId="5BBA212F" w14:textId="52000935" w:rsidR="00FD3622" w:rsidRPr="00CA703E" w:rsidRDefault="00FD3622" w:rsidP="007423C9">
            <w:pPr>
              <w:pStyle w:val="Lauftext"/>
              <w:rPr>
                <w:sz w:val="20"/>
                <w:szCs w:val="20"/>
              </w:rPr>
            </w:pPr>
            <w:r w:rsidRPr="00CA703E">
              <w:rPr>
                <w:sz w:val="20"/>
                <w:szCs w:val="20"/>
              </w:rPr>
              <w:t>2. Experte</w:t>
            </w:r>
          </w:p>
        </w:tc>
      </w:tr>
      <w:tr w:rsidR="00FD3622" w:rsidRPr="00CA703E" w14:paraId="47CD3D20" w14:textId="77777777" w:rsidTr="007423C9">
        <w:tc>
          <w:tcPr>
            <w:tcW w:w="4048" w:type="dxa"/>
            <w:tcBorders>
              <w:left w:val="nil"/>
            </w:tcBorders>
          </w:tcPr>
          <w:p w14:paraId="5B749A97" w14:textId="0F73B495" w:rsidR="00FD3622" w:rsidRPr="00CA703E" w:rsidRDefault="00686629" w:rsidP="007423C9">
            <w:pPr>
              <w:pStyle w:val="Lauftext"/>
              <w:rPr>
                <w:sz w:val="20"/>
                <w:szCs w:val="20"/>
              </w:rPr>
            </w:pPr>
            <w:r>
              <w:rPr>
                <w:sz w:val="20"/>
                <w:szCs w:val="20"/>
              </w:rPr>
              <w:t>-</w:t>
            </w:r>
          </w:p>
        </w:tc>
        <w:tc>
          <w:tcPr>
            <w:tcW w:w="4049" w:type="dxa"/>
            <w:tcBorders>
              <w:right w:val="nil"/>
            </w:tcBorders>
          </w:tcPr>
          <w:p w14:paraId="07CFBE89" w14:textId="031E0866" w:rsidR="00FD3622" w:rsidRPr="00CA703E" w:rsidRDefault="00FD3622" w:rsidP="007423C9">
            <w:pPr>
              <w:pStyle w:val="Lauftext"/>
              <w:rPr>
                <w:sz w:val="20"/>
                <w:szCs w:val="20"/>
              </w:rPr>
            </w:pPr>
            <w:r w:rsidRPr="00CA703E">
              <w:rPr>
                <w:sz w:val="20"/>
                <w:szCs w:val="20"/>
              </w:rPr>
              <w:t>Verantwortliche Fachkraft</w:t>
            </w:r>
          </w:p>
        </w:tc>
      </w:tr>
      <w:tr w:rsidR="00FD3622" w:rsidRPr="00CA703E" w14:paraId="0A6DB8CC" w14:textId="77777777" w:rsidTr="007423C9">
        <w:tc>
          <w:tcPr>
            <w:tcW w:w="4048" w:type="dxa"/>
            <w:tcBorders>
              <w:left w:val="nil"/>
            </w:tcBorders>
          </w:tcPr>
          <w:p w14:paraId="1DB07EAE" w14:textId="357079FF" w:rsidR="00FD3622" w:rsidRPr="00CA703E" w:rsidRDefault="00686629" w:rsidP="007423C9">
            <w:pPr>
              <w:pStyle w:val="Lauftext"/>
              <w:rPr>
                <w:sz w:val="20"/>
                <w:szCs w:val="20"/>
              </w:rPr>
            </w:pPr>
            <w:r>
              <w:rPr>
                <w:sz w:val="20"/>
                <w:szCs w:val="20"/>
              </w:rPr>
              <w:t xml:space="preserve">Flurin </w:t>
            </w:r>
            <w:proofErr w:type="spellStart"/>
            <w:r>
              <w:rPr>
                <w:sz w:val="20"/>
                <w:szCs w:val="20"/>
              </w:rPr>
              <w:t>Bandli</w:t>
            </w:r>
            <w:proofErr w:type="spellEnd"/>
          </w:p>
        </w:tc>
        <w:tc>
          <w:tcPr>
            <w:tcW w:w="4049" w:type="dxa"/>
            <w:tcBorders>
              <w:right w:val="nil"/>
            </w:tcBorders>
          </w:tcPr>
          <w:p w14:paraId="5C282058" w14:textId="0B56AE6E" w:rsidR="00FD3622" w:rsidRPr="00CA703E" w:rsidRDefault="00FD3622" w:rsidP="007423C9">
            <w:pPr>
              <w:pStyle w:val="Lauftext"/>
              <w:rPr>
                <w:sz w:val="20"/>
                <w:szCs w:val="20"/>
              </w:rPr>
            </w:pPr>
            <w:r w:rsidRPr="00CA703E">
              <w:rPr>
                <w:sz w:val="20"/>
                <w:szCs w:val="20"/>
              </w:rPr>
              <w:t>Berufsbildner</w:t>
            </w:r>
          </w:p>
        </w:tc>
      </w:tr>
      <w:tr w:rsidR="00FD3622" w:rsidRPr="00CA703E" w14:paraId="1F44CC4D" w14:textId="77777777" w:rsidTr="007423C9">
        <w:tc>
          <w:tcPr>
            <w:tcW w:w="4048" w:type="dxa"/>
            <w:tcBorders>
              <w:left w:val="nil"/>
            </w:tcBorders>
          </w:tcPr>
          <w:p w14:paraId="7436ED32" w14:textId="71C337F3" w:rsidR="00FD3622" w:rsidRPr="00CA703E" w:rsidRDefault="00686629" w:rsidP="007423C9">
            <w:pPr>
              <w:pStyle w:val="Lauftext"/>
              <w:rPr>
                <w:sz w:val="20"/>
                <w:szCs w:val="20"/>
              </w:rPr>
            </w:pPr>
            <w:r>
              <w:rPr>
                <w:sz w:val="20"/>
                <w:szCs w:val="20"/>
              </w:rPr>
              <w:t>Nikola Manojlovic</w:t>
            </w:r>
          </w:p>
        </w:tc>
        <w:tc>
          <w:tcPr>
            <w:tcW w:w="4049" w:type="dxa"/>
            <w:tcBorders>
              <w:right w:val="nil"/>
            </w:tcBorders>
          </w:tcPr>
          <w:p w14:paraId="172C7302" w14:textId="4ED026BC" w:rsidR="00FD3622" w:rsidRPr="00CA703E" w:rsidRDefault="00FD3622" w:rsidP="000D4A48">
            <w:pPr>
              <w:pStyle w:val="Lauftext"/>
              <w:rPr>
                <w:sz w:val="20"/>
                <w:szCs w:val="20"/>
              </w:rPr>
            </w:pPr>
            <w:r w:rsidRPr="00CA703E">
              <w:rPr>
                <w:sz w:val="20"/>
                <w:szCs w:val="20"/>
              </w:rPr>
              <w:t>IPA-Prüfungskandidat</w:t>
            </w:r>
          </w:p>
        </w:tc>
      </w:tr>
      <w:tr w:rsidR="0040369F" w:rsidRPr="00CA703E" w14:paraId="69DE1BEF" w14:textId="77777777" w:rsidTr="007423C9">
        <w:tc>
          <w:tcPr>
            <w:tcW w:w="4048" w:type="dxa"/>
            <w:tcBorders>
              <w:left w:val="nil"/>
            </w:tcBorders>
          </w:tcPr>
          <w:p w14:paraId="283DE36C" w14:textId="64E36190" w:rsidR="0040369F" w:rsidRPr="00CA703E" w:rsidRDefault="00686629" w:rsidP="007423C9">
            <w:pPr>
              <w:pStyle w:val="Lauftext"/>
              <w:rPr>
                <w:sz w:val="20"/>
                <w:szCs w:val="20"/>
              </w:rPr>
            </w:pPr>
            <w:r>
              <w:rPr>
                <w:sz w:val="20"/>
                <w:szCs w:val="20"/>
              </w:rPr>
              <w:t>-</w:t>
            </w:r>
          </w:p>
        </w:tc>
        <w:tc>
          <w:tcPr>
            <w:tcW w:w="4049" w:type="dxa"/>
            <w:tcBorders>
              <w:right w:val="nil"/>
            </w:tcBorders>
          </w:tcPr>
          <w:p w14:paraId="694A7E59" w14:textId="079DD739" w:rsidR="0040369F" w:rsidRPr="00CA703E" w:rsidRDefault="00955B98" w:rsidP="000D4A48">
            <w:pPr>
              <w:pStyle w:val="Lauftext"/>
              <w:rPr>
                <w:sz w:val="20"/>
                <w:szCs w:val="20"/>
              </w:rPr>
            </w:pPr>
            <w:r w:rsidRPr="00CA703E">
              <w:rPr>
                <w:sz w:val="20"/>
                <w:szCs w:val="20"/>
              </w:rPr>
              <w:t>Weitere…</w:t>
            </w:r>
          </w:p>
        </w:tc>
      </w:tr>
      <w:tr w:rsidR="009E0D24" w:rsidRPr="00CA703E" w14:paraId="6BEA4402" w14:textId="77777777" w:rsidTr="007423C9">
        <w:tc>
          <w:tcPr>
            <w:tcW w:w="4048" w:type="dxa"/>
            <w:tcBorders>
              <w:left w:val="nil"/>
            </w:tcBorders>
          </w:tcPr>
          <w:p w14:paraId="55261ED1" w14:textId="475D36D2" w:rsidR="009E0D24" w:rsidRPr="00CA703E" w:rsidRDefault="009E0D24" w:rsidP="007423C9">
            <w:pPr>
              <w:pStyle w:val="Lauftext"/>
              <w:rPr>
                <w:sz w:val="20"/>
                <w:szCs w:val="20"/>
              </w:rPr>
            </w:pPr>
          </w:p>
        </w:tc>
        <w:tc>
          <w:tcPr>
            <w:tcW w:w="4049" w:type="dxa"/>
            <w:tcBorders>
              <w:right w:val="nil"/>
            </w:tcBorders>
          </w:tcPr>
          <w:p w14:paraId="327920C0" w14:textId="3439F4CD" w:rsidR="009E0D24" w:rsidRPr="00CA703E" w:rsidRDefault="009E0D24" w:rsidP="000D4A48">
            <w:pPr>
              <w:pStyle w:val="Lauftext"/>
              <w:rPr>
                <w:sz w:val="20"/>
                <w:szCs w:val="20"/>
              </w:rPr>
            </w:pPr>
          </w:p>
        </w:tc>
      </w:tr>
    </w:tbl>
    <w:p w14:paraId="18667945" w14:textId="5C91F310" w:rsidR="00FD3622" w:rsidRDefault="00FD3622" w:rsidP="00415240">
      <w:pPr>
        <w:pStyle w:val="Beschriftung"/>
      </w:pPr>
      <w:bookmarkStart w:id="34" w:name="_Toc225528556"/>
      <w:r w:rsidRPr="00CA703E">
        <w:t xml:space="preserve">Tabelle </w:t>
      </w:r>
      <w:r w:rsidRPr="00CA703E">
        <w:fldChar w:fldCharType="begin"/>
      </w:r>
      <w:r w:rsidRPr="00CA703E">
        <w:instrText>SEQ Tabelle \* ARABIC</w:instrText>
      </w:r>
      <w:r w:rsidRPr="00CA703E">
        <w:fldChar w:fldCharType="separate"/>
      </w:r>
      <w:r w:rsidR="00713883" w:rsidRPr="00CA703E">
        <w:t>4</w:t>
      </w:r>
      <w:r w:rsidRPr="00CA703E">
        <w:fldChar w:fldCharType="end"/>
      </w:r>
      <w:r w:rsidRPr="00CA703E">
        <w:t xml:space="preserve"> </w:t>
      </w:r>
      <w:r w:rsidR="00713883" w:rsidRPr="00CA703E">
        <w:t>–</w:t>
      </w:r>
      <w:r w:rsidRPr="00CA703E">
        <w:t xml:space="preserve"> Involvierte Personen</w:t>
      </w:r>
      <w:bookmarkEnd w:id="34"/>
    </w:p>
    <w:p w14:paraId="731D884B" w14:textId="77777777" w:rsidR="005A3553" w:rsidRPr="005A3553" w:rsidRDefault="005A3553" w:rsidP="005A3553"/>
    <w:p w14:paraId="3043015C" w14:textId="1DF6C801" w:rsidR="000D4A48" w:rsidRPr="00CA703E" w:rsidRDefault="0066783A" w:rsidP="000D4A48">
      <w:pPr>
        <w:pStyle w:val="berschrift1"/>
      </w:pPr>
      <w:bookmarkStart w:id="35" w:name="_Toc236920833"/>
      <w:bookmarkStart w:id="36" w:name="_Toc529355460"/>
      <w:bookmarkStart w:id="37" w:name="_Toc529355530"/>
      <w:bookmarkStart w:id="38" w:name="_Toc529881969"/>
      <w:bookmarkStart w:id="39" w:name="_Toc220498387"/>
      <w:bookmarkStart w:id="40" w:name="_Toc220498686"/>
      <w:bookmarkStart w:id="41" w:name="_Toc220498817"/>
      <w:r w:rsidRPr="00CA703E">
        <w:t>Grundlagen</w:t>
      </w:r>
      <w:bookmarkEnd w:id="35"/>
    </w:p>
    <w:p w14:paraId="61A5AA51" w14:textId="57AB9807" w:rsidR="0066783A" w:rsidRDefault="0066783A" w:rsidP="0066783A">
      <w:r w:rsidRPr="00CA703E">
        <w:t>Relevante Grundlagen die die Basis für das Proje</w:t>
      </w:r>
      <w:r w:rsidR="005A3553">
        <w:t>k</w:t>
      </w:r>
      <w:r w:rsidRPr="00CA703E">
        <w:t>t bilden.</w:t>
      </w:r>
    </w:p>
    <w:p w14:paraId="0466651A" w14:textId="77777777" w:rsidR="008D02AF" w:rsidRDefault="008D02AF" w:rsidP="0066783A"/>
    <w:p w14:paraId="3CC39CE8" w14:textId="35B70515" w:rsidR="005E6923" w:rsidRPr="00CA703E" w:rsidRDefault="008D02AF" w:rsidP="0066783A">
      <w:r w:rsidRPr="008D02AF">
        <w:t>Dieses Kapitel beschreibt die Grundlagen für die Umsetzung des API-</w:t>
      </w:r>
      <w:proofErr w:type="spellStart"/>
      <w:r w:rsidRPr="008D02AF">
        <w:t>Backends</w:t>
      </w:r>
      <w:proofErr w:type="spellEnd"/>
      <w:r w:rsidRPr="008D02AF">
        <w:t xml:space="preserve"> der Pflanzen-Verwaltungs-App. Dazu gehören meine relevanten Vorkenntnisse, durchgeführten Vorarbeiten sowie die für die Entwicklung geltenden Standards und Richtlinien.</w:t>
      </w:r>
    </w:p>
    <w:p w14:paraId="2E470D68" w14:textId="59BC84E4" w:rsidR="00FD3622" w:rsidRPr="00CA703E" w:rsidRDefault="00FD3622" w:rsidP="0066783A">
      <w:pPr>
        <w:pStyle w:val="berschrift2"/>
        <w:rPr>
          <w:caps/>
        </w:rPr>
      </w:pPr>
      <w:bookmarkStart w:id="42" w:name="_Toc236920834"/>
      <w:r w:rsidRPr="00CA703E">
        <w:t>Vorkenntnisse</w:t>
      </w:r>
      <w:bookmarkEnd w:id="36"/>
      <w:bookmarkEnd w:id="37"/>
      <w:bookmarkEnd w:id="38"/>
      <w:bookmarkEnd w:id="39"/>
      <w:bookmarkEnd w:id="40"/>
      <w:bookmarkEnd w:id="41"/>
      <w:bookmarkEnd w:id="42"/>
    </w:p>
    <w:p w14:paraId="3AEBC6FA" w14:textId="4B5D8DCA" w:rsidR="00FD3622" w:rsidRDefault="00C5065E" w:rsidP="00FD3622">
      <w:pPr>
        <w:pStyle w:val="Lauftext"/>
        <w:rPr>
          <w:sz w:val="20"/>
          <w:szCs w:val="20"/>
        </w:rPr>
      </w:pPr>
      <w:r w:rsidRPr="00CA703E">
        <w:rPr>
          <w:sz w:val="20"/>
          <w:szCs w:val="20"/>
        </w:rPr>
        <w:t xml:space="preserve">Relevante Vorkenntnisse bezüglich Technologien und Programmiersprachen auflisten mit Angabe zur Berufserfahrung damit. </w:t>
      </w:r>
    </w:p>
    <w:p w14:paraId="45244428" w14:textId="77777777" w:rsidR="0098188F" w:rsidRDefault="0098188F" w:rsidP="00FD3622">
      <w:pPr>
        <w:pStyle w:val="Lauftext"/>
        <w:rPr>
          <w:sz w:val="20"/>
          <w:szCs w:val="20"/>
        </w:rPr>
      </w:pPr>
    </w:p>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3125"/>
        <w:gridCol w:w="3125"/>
        <w:gridCol w:w="3125"/>
      </w:tblGrid>
      <w:tr w:rsidR="00D35CE6" w14:paraId="7D6EE732" w14:textId="77777777" w:rsidTr="000B37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5" w:type="dxa"/>
            <w:tcBorders>
              <w:bottom w:val="none" w:sz="0" w:space="0" w:color="auto"/>
              <w:right w:val="none" w:sz="0" w:space="0" w:color="auto"/>
            </w:tcBorders>
          </w:tcPr>
          <w:p w14:paraId="3C3507E3" w14:textId="0DAC7549" w:rsidR="00D35CE6" w:rsidRDefault="000B37EA" w:rsidP="000E474A">
            <w:pPr>
              <w:pStyle w:val="Lauftext"/>
              <w:jc w:val="center"/>
              <w:rPr>
                <w:sz w:val="20"/>
                <w:szCs w:val="20"/>
              </w:rPr>
            </w:pPr>
            <w:r>
              <w:rPr>
                <w:sz w:val="20"/>
                <w:szCs w:val="20"/>
              </w:rPr>
              <w:t>Technologien</w:t>
            </w:r>
          </w:p>
        </w:tc>
        <w:tc>
          <w:tcPr>
            <w:tcW w:w="3125" w:type="dxa"/>
          </w:tcPr>
          <w:p w14:paraId="597C7178" w14:textId="589DEAEE" w:rsidR="00D35CE6" w:rsidRDefault="000B37EA" w:rsidP="000E474A">
            <w:pPr>
              <w:pStyle w:val="Lauftext"/>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Bisherige Anwendung</w:t>
            </w:r>
          </w:p>
        </w:tc>
        <w:tc>
          <w:tcPr>
            <w:tcW w:w="3125" w:type="dxa"/>
          </w:tcPr>
          <w:p w14:paraId="1619F8EA" w14:textId="23AEE643" w:rsidR="00D35CE6" w:rsidRDefault="000B37EA" w:rsidP="000E474A">
            <w:pPr>
              <w:pStyle w:val="Lauftext"/>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Erfahrungsumfang</w:t>
            </w:r>
          </w:p>
        </w:tc>
      </w:tr>
      <w:tr w:rsidR="00D35CE6" w14:paraId="322AEB97"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Borders>
              <w:top w:val="none" w:sz="0" w:space="0" w:color="auto"/>
              <w:bottom w:val="none" w:sz="0" w:space="0" w:color="auto"/>
              <w:right w:val="none" w:sz="0" w:space="0" w:color="auto"/>
            </w:tcBorders>
          </w:tcPr>
          <w:p w14:paraId="22A8603A" w14:textId="0FAA472D" w:rsidR="00D35CE6" w:rsidRPr="000B37EA" w:rsidRDefault="000B37EA" w:rsidP="005E42AF">
            <w:pPr>
              <w:pStyle w:val="Lauftext"/>
              <w:jc w:val="center"/>
              <w:rPr>
                <w:b w:val="0"/>
                <w:bCs w:val="0"/>
                <w:sz w:val="20"/>
                <w:szCs w:val="20"/>
              </w:rPr>
            </w:pPr>
            <w:r>
              <w:rPr>
                <w:b w:val="0"/>
                <w:bCs w:val="0"/>
                <w:sz w:val="20"/>
                <w:szCs w:val="20"/>
              </w:rPr>
              <w:t>JavaScript</w:t>
            </w:r>
          </w:p>
        </w:tc>
        <w:tc>
          <w:tcPr>
            <w:tcW w:w="3125" w:type="dxa"/>
            <w:tcBorders>
              <w:top w:val="none" w:sz="0" w:space="0" w:color="auto"/>
              <w:bottom w:val="none" w:sz="0" w:space="0" w:color="auto"/>
            </w:tcBorders>
          </w:tcPr>
          <w:p w14:paraId="30805CAD" w14:textId="2DDD7063" w:rsidR="00D35CE6" w:rsidRPr="000B37EA" w:rsidRDefault="005E42AF"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5E42AF">
              <w:rPr>
                <w:sz w:val="20"/>
                <w:szCs w:val="20"/>
              </w:rPr>
              <w:t>Umsetzung von Programmierübungen und Webanwendungen mit Funktionen, Arrays und Objekten.</w:t>
            </w:r>
          </w:p>
        </w:tc>
        <w:tc>
          <w:tcPr>
            <w:tcW w:w="3125" w:type="dxa"/>
            <w:tcBorders>
              <w:top w:val="none" w:sz="0" w:space="0" w:color="auto"/>
              <w:bottom w:val="none" w:sz="0" w:space="0" w:color="auto"/>
            </w:tcBorders>
          </w:tcPr>
          <w:p w14:paraId="477016E3" w14:textId="6615A1EC" w:rsidR="00D35CE6" w:rsidRPr="000B37EA" w:rsidRDefault="00F2522B"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In der Schule im Frontend und Backend </w:t>
            </w:r>
            <w:r w:rsidR="00087620">
              <w:rPr>
                <w:sz w:val="20"/>
                <w:szCs w:val="20"/>
              </w:rPr>
              <w:t xml:space="preserve">Webapplikationen erstellt. </w:t>
            </w:r>
          </w:p>
        </w:tc>
      </w:tr>
      <w:tr w:rsidR="00D35CE6" w14:paraId="1CE12BA8"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339CD3A0" w14:textId="728820A6" w:rsidR="00D35CE6" w:rsidRPr="000B37EA" w:rsidRDefault="000B37EA" w:rsidP="005E42AF">
            <w:pPr>
              <w:pStyle w:val="Lauftext"/>
              <w:jc w:val="center"/>
              <w:rPr>
                <w:b w:val="0"/>
                <w:bCs w:val="0"/>
                <w:sz w:val="20"/>
                <w:szCs w:val="20"/>
              </w:rPr>
            </w:pPr>
            <w:r>
              <w:rPr>
                <w:b w:val="0"/>
                <w:bCs w:val="0"/>
                <w:sz w:val="20"/>
                <w:szCs w:val="20"/>
              </w:rPr>
              <w:t>Node.js und Express.js</w:t>
            </w:r>
          </w:p>
        </w:tc>
        <w:tc>
          <w:tcPr>
            <w:tcW w:w="3125" w:type="dxa"/>
          </w:tcPr>
          <w:p w14:paraId="226F7DD0" w14:textId="1EB4B11E" w:rsidR="00D35CE6" w:rsidRPr="000B37EA" w:rsidRDefault="005E42AF"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5E42AF">
              <w:rPr>
                <w:sz w:val="20"/>
                <w:szCs w:val="20"/>
              </w:rPr>
              <w:t xml:space="preserve">Erstellung eines </w:t>
            </w:r>
            <w:proofErr w:type="spellStart"/>
            <w:r w:rsidRPr="005E42AF">
              <w:rPr>
                <w:sz w:val="20"/>
                <w:szCs w:val="20"/>
              </w:rPr>
              <w:t>Backends</w:t>
            </w:r>
            <w:proofErr w:type="spellEnd"/>
            <w:r w:rsidRPr="005E42AF">
              <w:rPr>
                <w:sz w:val="20"/>
                <w:szCs w:val="20"/>
              </w:rPr>
              <w:t xml:space="preserve"> mit API-Routen und Verarbeitung von Anfragen und Antworten.</w:t>
            </w:r>
          </w:p>
        </w:tc>
        <w:tc>
          <w:tcPr>
            <w:tcW w:w="3125" w:type="dxa"/>
          </w:tcPr>
          <w:p w14:paraId="2A3A627D" w14:textId="42A5A867" w:rsidR="00D35CE6" w:rsidRPr="000B37EA" w:rsidRDefault="0008762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 Praktikumsbetrieb vor zwei Monaten begonnen</w:t>
            </w:r>
            <w:r w:rsidR="00257B4D">
              <w:rPr>
                <w:sz w:val="20"/>
                <w:szCs w:val="20"/>
              </w:rPr>
              <w:t xml:space="preserve">. </w:t>
            </w:r>
          </w:p>
        </w:tc>
      </w:tr>
      <w:tr w:rsidR="00D35CE6" w14:paraId="1806403D"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Borders>
              <w:top w:val="none" w:sz="0" w:space="0" w:color="auto"/>
              <w:bottom w:val="none" w:sz="0" w:space="0" w:color="auto"/>
              <w:right w:val="none" w:sz="0" w:space="0" w:color="auto"/>
            </w:tcBorders>
          </w:tcPr>
          <w:p w14:paraId="05548222" w14:textId="20A3C907" w:rsidR="00D35CE6" w:rsidRPr="000B37EA" w:rsidRDefault="000B37EA" w:rsidP="005E42AF">
            <w:pPr>
              <w:pStyle w:val="Lauftext"/>
              <w:jc w:val="center"/>
              <w:rPr>
                <w:b w:val="0"/>
                <w:bCs w:val="0"/>
                <w:sz w:val="20"/>
                <w:szCs w:val="20"/>
              </w:rPr>
            </w:pPr>
            <w:r>
              <w:rPr>
                <w:b w:val="0"/>
                <w:bCs w:val="0"/>
                <w:sz w:val="20"/>
                <w:szCs w:val="20"/>
              </w:rPr>
              <w:t>HTTP und JSON</w:t>
            </w:r>
          </w:p>
        </w:tc>
        <w:tc>
          <w:tcPr>
            <w:tcW w:w="3125" w:type="dxa"/>
            <w:tcBorders>
              <w:top w:val="none" w:sz="0" w:space="0" w:color="auto"/>
              <w:bottom w:val="none" w:sz="0" w:space="0" w:color="auto"/>
            </w:tcBorders>
          </w:tcPr>
          <w:p w14:paraId="16110B60" w14:textId="4CBAF906" w:rsidR="00D35CE6" w:rsidRPr="000B37EA" w:rsidRDefault="00F2522B"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F2522B">
              <w:rPr>
                <w:sz w:val="20"/>
                <w:szCs w:val="20"/>
              </w:rPr>
              <w:t>Verwendung von HTTP-Methoden und Austausch von Daten zwischen Frontend und Backend im JSON-Format.</w:t>
            </w:r>
          </w:p>
        </w:tc>
        <w:tc>
          <w:tcPr>
            <w:tcW w:w="3125" w:type="dxa"/>
            <w:tcBorders>
              <w:top w:val="none" w:sz="0" w:space="0" w:color="auto"/>
              <w:bottom w:val="none" w:sz="0" w:space="0" w:color="auto"/>
            </w:tcBorders>
          </w:tcPr>
          <w:p w14:paraId="26EE1E1F" w14:textId="21F32FA2" w:rsidR="00D35CE6" w:rsidRPr="000B37EA" w:rsidRDefault="00257B4D"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 Praktikumsbetrieb vor zwei Monaten begonnen.</w:t>
            </w:r>
          </w:p>
        </w:tc>
      </w:tr>
      <w:tr w:rsidR="00D35CE6" w14:paraId="335C6561"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42DB27BF" w14:textId="72D81488" w:rsidR="00D35CE6" w:rsidRPr="000B37EA" w:rsidRDefault="000B37EA" w:rsidP="005E42AF">
            <w:pPr>
              <w:pStyle w:val="Lauftext"/>
              <w:jc w:val="center"/>
              <w:rPr>
                <w:b w:val="0"/>
                <w:bCs w:val="0"/>
                <w:sz w:val="20"/>
                <w:szCs w:val="20"/>
              </w:rPr>
            </w:pPr>
            <w:r>
              <w:rPr>
                <w:b w:val="0"/>
                <w:bCs w:val="0"/>
                <w:sz w:val="20"/>
                <w:szCs w:val="20"/>
              </w:rPr>
              <w:t>MySQL und SQL</w:t>
            </w:r>
          </w:p>
        </w:tc>
        <w:tc>
          <w:tcPr>
            <w:tcW w:w="3125" w:type="dxa"/>
          </w:tcPr>
          <w:p w14:paraId="6C909E14" w14:textId="0F162FB7" w:rsidR="00D35CE6" w:rsidRPr="000B37EA" w:rsidRDefault="00F2522B"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F2522B">
              <w:rPr>
                <w:sz w:val="20"/>
                <w:szCs w:val="20"/>
              </w:rPr>
              <w:t>Erstellung von Tabellen sowie Abfragen zum Erfassen, Lesen, Aktualisieren und Löschen von Daten.</w:t>
            </w:r>
          </w:p>
        </w:tc>
        <w:tc>
          <w:tcPr>
            <w:tcW w:w="3125" w:type="dxa"/>
          </w:tcPr>
          <w:p w14:paraId="030D615A" w14:textId="09771A98" w:rsidR="00D35CE6" w:rsidRPr="000B37EA" w:rsidRDefault="00257B4D"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 Praktikumsbetrieb vor zwei Monaten begonnen.</w:t>
            </w:r>
          </w:p>
        </w:tc>
      </w:tr>
      <w:tr w:rsidR="00803DD9" w14:paraId="31F0061A"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Pr>
          <w:p w14:paraId="160726CE" w14:textId="7F919731" w:rsidR="00803DD9" w:rsidRDefault="00803DD9" w:rsidP="005E42AF">
            <w:pPr>
              <w:pStyle w:val="Lauftext"/>
              <w:jc w:val="center"/>
              <w:rPr>
                <w:b w:val="0"/>
                <w:bCs w:val="0"/>
                <w:sz w:val="20"/>
                <w:szCs w:val="20"/>
              </w:rPr>
            </w:pPr>
            <w:proofErr w:type="spellStart"/>
            <w:r>
              <w:rPr>
                <w:b w:val="0"/>
                <w:bCs w:val="0"/>
                <w:sz w:val="20"/>
                <w:szCs w:val="20"/>
              </w:rPr>
              <w:t>Phpmyadmin</w:t>
            </w:r>
            <w:proofErr w:type="spellEnd"/>
          </w:p>
        </w:tc>
        <w:tc>
          <w:tcPr>
            <w:tcW w:w="3125" w:type="dxa"/>
          </w:tcPr>
          <w:p w14:paraId="2B6871D9" w14:textId="2EAF77BD" w:rsidR="00803DD9" w:rsidRPr="000B37EA" w:rsidRDefault="00782E13"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782E13">
              <w:rPr>
                <w:sz w:val="20"/>
                <w:szCs w:val="20"/>
              </w:rPr>
              <w:t>Verwaltung von MySQL-Datenbanken, Bearbeitung von Tabellen und Ausführung von SQL-Abfragen.</w:t>
            </w:r>
          </w:p>
        </w:tc>
        <w:tc>
          <w:tcPr>
            <w:tcW w:w="3125" w:type="dxa"/>
          </w:tcPr>
          <w:p w14:paraId="60E45078" w14:textId="3943EA4C" w:rsidR="00803DD9" w:rsidRPr="000B37EA" w:rsidRDefault="00257B4D"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 Praktikumsbetrieb vor zwei Monaten begonnen.</w:t>
            </w:r>
          </w:p>
        </w:tc>
      </w:tr>
      <w:tr w:rsidR="00D35CE6" w14:paraId="274FA1AE"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7AAA101B" w14:textId="2A7EA449" w:rsidR="00D35CE6" w:rsidRPr="000B37EA" w:rsidRDefault="000B37EA" w:rsidP="005E42AF">
            <w:pPr>
              <w:pStyle w:val="Lauftext"/>
              <w:jc w:val="center"/>
              <w:rPr>
                <w:b w:val="0"/>
                <w:bCs w:val="0"/>
                <w:sz w:val="20"/>
                <w:szCs w:val="20"/>
              </w:rPr>
            </w:pPr>
            <w:proofErr w:type="spellStart"/>
            <w:r>
              <w:rPr>
                <w:b w:val="0"/>
                <w:bCs w:val="0"/>
                <w:sz w:val="20"/>
                <w:szCs w:val="20"/>
              </w:rPr>
              <w:lastRenderedPageBreak/>
              <w:t>Git</w:t>
            </w:r>
            <w:proofErr w:type="spellEnd"/>
            <w:r>
              <w:rPr>
                <w:b w:val="0"/>
                <w:bCs w:val="0"/>
                <w:sz w:val="20"/>
                <w:szCs w:val="20"/>
              </w:rPr>
              <w:t xml:space="preserve"> / </w:t>
            </w:r>
            <w:proofErr w:type="spellStart"/>
            <w:r>
              <w:rPr>
                <w:b w:val="0"/>
                <w:bCs w:val="0"/>
                <w:sz w:val="20"/>
                <w:szCs w:val="20"/>
              </w:rPr>
              <w:t>GitLab</w:t>
            </w:r>
            <w:proofErr w:type="spellEnd"/>
            <w:r w:rsidR="007259E5">
              <w:rPr>
                <w:b w:val="0"/>
                <w:bCs w:val="0"/>
                <w:sz w:val="20"/>
                <w:szCs w:val="20"/>
              </w:rPr>
              <w:t xml:space="preserve"> / GitHub</w:t>
            </w:r>
          </w:p>
        </w:tc>
        <w:tc>
          <w:tcPr>
            <w:tcW w:w="3125" w:type="dxa"/>
          </w:tcPr>
          <w:p w14:paraId="6938D2CB" w14:textId="566C2304" w:rsidR="00D35CE6" w:rsidRPr="000B37EA" w:rsidRDefault="008852B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8852B0">
              <w:rPr>
                <w:sz w:val="20"/>
                <w:szCs w:val="20"/>
              </w:rPr>
              <w:t xml:space="preserve">Versionierung von Quellcode mit </w:t>
            </w:r>
            <w:proofErr w:type="spellStart"/>
            <w:r w:rsidRPr="008852B0">
              <w:rPr>
                <w:sz w:val="20"/>
                <w:szCs w:val="20"/>
              </w:rPr>
              <w:t>Commits</w:t>
            </w:r>
            <w:proofErr w:type="spellEnd"/>
            <w:r w:rsidRPr="008852B0">
              <w:rPr>
                <w:sz w:val="20"/>
                <w:szCs w:val="20"/>
              </w:rPr>
              <w:t xml:space="preserve"> sowie Arbeit mit </w:t>
            </w:r>
            <w:proofErr w:type="spellStart"/>
            <w:r w:rsidRPr="008852B0">
              <w:rPr>
                <w:sz w:val="20"/>
                <w:szCs w:val="20"/>
              </w:rPr>
              <w:t>Branches</w:t>
            </w:r>
            <w:proofErr w:type="spellEnd"/>
            <w:r w:rsidRPr="008852B0">
              <w:rPr>
                <w:sz w:val="20"/>
                <w:szCs w:val="20"/>
              </w:rPr>
              <w:t xml:space="preserve"> und einem Remote-Repository.</w:t>
            </w:r>
          </w:p>
        </w:tc>
        <w:tc>
          <w:tcPr>
            <w:tcW w:w="3125" w:type="dxa"/>
          </w:tcPr>
          <w:p w14:paraId="43FBA0AB" w14:textId="251C6328" w:rsidR="00D35CE6" w:rsidRPr="000B37EA" w:rsidRDefault="008852B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Bereits in der Schule als Versionierung verwendet. </w:t>
            </w:r>
          </w:p>
        </w:tc>
      </w:tr>
      <w:tr w:rsidR="000B37EA" w14:paraId="068A703C"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Pr>
          <w:p w14:paraId="2307F6D3" w14:textId="1C3C9706" w:rsidR="000B37EA" w:rsidRDefault="000B37EA" w:rsidP="005E42AF">
            <w:pPr>
              <w:pStyle w:val="Lauftext"/>
              <w:jc w:val="center"/>
              <w:rPr>
                <w:b w:val="0"/>
                <w:bCs w:val="0"/>
                <w:sz w:val="20"/>
                <w:szCs w:val="20"/>
              </w:rPr>
            </w:pPr>
            <w:r>
              <w:rPr>
                <w:b w:val="0"/>
                <w:bCs w:val="0"/>
                <w:sz w:val="20"/>
                <w:szCs w:val="20"/>
              </w:rPr>
              <w:t>Visual Studio Code</w:t>
            </w:r>
          </w:p>
        </w:tc>
        <w:tc>
          <w:tcPr>
            <w:tcW w:w="3125" w:type="dxa"/>
          </w:tcPr>
          <w:p w14:paraId="0394C304" w14:textId="01ECD971" w:rsidR="000B37EA" w:rsidRPr="000B37EA" w:rsidRDefault="000E474A"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0E474A">
              <w:rPr>
                <w:sz w:val="20"/>
                <w:szCs w:val="20"/>
              </w:rPr>
              <w:t>Schreiben und Bearbeiten von Quellcode sowie Nutzung des integrierten Terminals.</w:t>
            </w:r>
          </w:p>
        </w:tc>
        <w:tc>
          <w:tcPr>
            <w:tcW w:w="3125" w:type="dxa"/>
          </w:tcPr>
          <w:p w14:paraId="7D0A1311" w14:textId="0ACBF51A" w:rsidR="000B37EA" w:rsidRPr="000B37EA" w:rsidRDefault="000E474A"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Bereits in der Schule als Entwicklungsumgebung verwendet. </w:t>
            </w:r>
          </w:p>
        </w:tc>
      </w:tr>
    </w:tbl>
    <w:p w14:paraId="6AE0D70E" w14:textId="77777777" w:rsidR="005E6923" w:rsidRPr="00CA703E" w:rsidRDefault="005E6923" w:rsidP="00FD3622">
      <w:pPr>
        <w:pStyle w:val="Lauftext"/>
        <w:rPr>
          <w:sz w:val="20"/>
          <w:szCs w:val="20"/>
        </w:rPr>
      </w:pPr>
    </w:p>
    <w:p w14:paraId="37CDD1FA" w14:textId="0D6EB469" w:rsidR="002A6B14" w:rsidRPr="008C20D0" w:rsidRDefault="00FD3622" w:rsidP="0066783A">
      <w:pPr>
        <w:pStyle w:val="berschrift2"/>
        <w:rPr>
          <w:highlight w:val="yellow"/>
        </w:rPr>
      </w:pPr>
      <w:bookmarkStart w:id="43" w:name="_Toc529355461"/>
      <w:bookmarkStart w:id="44" w:name="_Toc529355531"/>
      <w:bookmarkStart w:id="45" w:name="_Toc529881970"/>
      <w:bookmarkStart w:id="46" w:name="_Toc220498388"/>
      <w:bookmarkStart w:id="47" w:name="_Toc220498687"/>
      <w:bookmarkStart w:id="48" w:name="_Toc220498818"/>
      <w:bookmarkStart w:id="49" w:name="_Toc236920835"/>
      <w:r w:rsidRPr="008C20D0">
        <w:rPr>
          <w:highlight w:val="yellow"/>
        </w:rPr>
        <w:t>Vorarbeiten</w:t>
      </w:r>
      <w:bookmarkEnd w:id="43"/>
      <w:bookmarkEnd w:id="44"/>
      <w:bookmarkEnd w:id="45"/>
      <w:bookmarkEnd w:id="46"/>
      <w:bookmarkEnd w:id="47"/>
      <w:bookmarkEnd w:id="48"/>
      <w:bookmarkEnd w:id="49"/>
    </w:p>
    <w:p w14:paraId="603169CD" w14:textId="77777777" w:rsidR="00FD3622" w:rsidRPr="00CA703E" w:rsidRDefault="00FD3622" w:rsidP="00FD3622">
      <w:pPr>
        <w:pStyle w:val="Lauftext"/>
        <w:rPr>
          <w:sz w:val="20"/>
          <w:szCs w:val="20"/>
        </w:rPr>
      </w:pPr>
    </w:p>
    <w:p w14:paraId="62B4C551" w14:textId="398770C0" w:rsidR="00FD3622" w:rsidRDefault="00C5065E" w:rsidP="00FD3622">
      <w:pPr>
        <w:pStyle w:val="Lauftext"/>
        <w:rPr>
          <w:sz w:val="20"/>
          <w:szCs w:val="20"/>
        </w:rPr>
      </w:pPr>
      <w:r w:rsidRPr="00CA703E">
        <w:rPr>
          <w:sz w:val="20"/>
          <w:szCs w:val="20"/>
        </w:rPr>
        <w:t>Falls Relevantes als Vorleistung auf die IPA erstellt wurde hier auflisten</w:t>
      </w:r>
    </w:p>
    <w:p w14:paraId="392D6645" w14:textId="77777777" w:rsidR="00533193" w:rsidRDefault="00533193" w:rsidP="00FD3622">
      <w:pPr>
        <w:pStyle w:val="Lauftext"/>
        <w:rPr>
          <w:sz w:val="20"/>
          <w:szCs w:val="20"/>
        </w:rPr>
      </w:pPr>
    </w:p>
    <w:p w14:paraId="0FA6FB3F" w14:textId="1727F688" w:rsidR="007D23B2" w:rsidRDefault="00533193" w:rsidP="00FD3622">
      <w:pPr>
        <w:pStyle w:val="Lauftext"/>
        <w:rPr>
          <w:sz w:val="20"/>
          <w:szCs w:val="20"/>
        </w:rPr>
      </w:pPr>
      <w:r w:rsidRPr="00533193">
        <w:rPr>
          <w:sz w:val="20"/>
          <w:szCs w:val="20"/>
        </w:rPr>
        <w:t>Als Grundlage stehen die Aufgabenstellung</w:t>
      </w:r>
      <w:r w:rsidR="007D23B2">
        <w:rPr>
          <w:sz w:val="20"/>
          <w:szCs w:val="20"/>
        </w:rPr>
        <w:t>,</w:t>
      </w:r>
      <w:r w:rsidRPr="00533193">
        <w:rPr>
          <w:sz w:val="20"/>
          <w:szCs w:val="20"/>
        </w:rPr>
        <w:t xml:space="preserve"> das Konzept und Screendesign der Pflanzen-Verwaltungs-App zur Verfügung. Vor Beginn der JIPA wurden keine eigenen Implementierungsarbeiten am Projekt durchgeführt. Die Planung und Umsetzung des API-</w:t>
      </w:r>
      <w:proofErr w:type="spellStart"/>
      <w:r w:rsidRPr="00533193">
        <w:rPr>
          <w:sz w:val="20"/>
          <w:szCs w:val="20"/>
        </w:rPr>
        <w:t>Backends</w:t>
      </w:r>
      <w:proofErr w:type="spellEnd"/>
      <w:r w:rsidRPr="00533193">
        <w:rPr>
          <w:sz w:val="20"/>
          <w:szCs w:val="20"/>
        </w:rPr>
        <w:t xml:space="preserve"> und der Datenbank erfolgen innerhalb des Projektzeitraums.</w:t>
      </w:r>
    </w:p>
    <w:p w14:paraId="67DFCE3E" w14:textId="3B34F209" w:rsidR="00533193" w:rsidRPr="00CA703E" w:rsidRDefault="00533193" w:rsidP="007D23B2"/>
    <w:p w14:paraId="4C02A38B" w14:textId="77777777" w:rsidR="00FD3622" w:rsidRPr="00BF2746" w:rsidRDefault="00FD3622" w:rsidP="0066783A">
      <w:pPr>
        <w:pStyle w:val="berschrift2"/>
        <w:rPr>
          <w:highlight w:val="yellow"/>
        </w:rPr>
      </w:pPr>
      <w:bookmarkStart w:id="50" w:name="_Toc529355462"/>
      <w:bookmarkStart w:id="51" w:name="_Toc529355532"/>
      <w:bookmarkStart w:id="52" w:name="_Toc529881971"/>
      <w:bookmarkStart w:id="53" w:name="_Toc220498389"/>
      <w:bookmarkStart w:id="54" w:name="_Toc220498688"/>
      <w:bookmarkStart w:id="55" w:name="_Toc220498819"/>
      <w:bookmarkStart w:id="56" w:name="_Toc236920836"/>
      <w:r w:rsidRPr="00BF2746">
        <w:rPr>
          <w:highlight w:val="yellow"/>
        </w:rPr>
        <w:t>Benützte Firmenstandards</w:t>
      </w:r>
      <w:bookmarkEnd w:id="50"/>
      <w:bookmarkEnd w:id="51"/>
      <w:bookmarkEnd w:id="52"/>
      <w:bookmarkEnd w:id="53"/>
      <w:bookmarkEnd w:id="54"/>
      <w:bookmarkEnd w:id="55"/>
      <w:bookmarkEnd w:id="56"/>
    </w:p>
    <w:p w14:paraId="7BEDC880" w14:textId="51572AA5" w:rsidR="002561D2" w:rsidRDefault="00C5065E" w:rsidP="002561D2">
      <w:r w:rsidRPr="00CA703E">
        <w:t>Entwicklungsrichtlinien vom Betrieb beschreiben oder externe Standards beschreiben.</w:t>
      </w:r>
    </w:p>
    <w:p w14:paraId="72290485" w14:textId="77777777" w:rsidR="00533193" w:rsidRDefault="00533193" w:rsidP="002561D2"/>
    <w:p w14:paraId="5FDA8981" w14:textId="77777777" w:rsidR="007A6945" w:rsidRPr="007A6945" w:rsidRDefault="007A6945" w:rsidP="007A6945">
      <w:r w:rsidRPr="007A6945">
        <w:t>Für dieses Projekt bestehen keine fest vorgegebenen firmeninterne Entwicklungsstandards. In diesem Projekt werden folgende Standards definiert und eingehalten:</w:t>
      </w:r>
      <w:r w:rsidRPr="007A6945">
        <w:br/>
      </w:r>
      <w:r w:rsidRPr="007A6945">
        <w:br/>
      </w:r>
      <w:r w:rsidRPr="007A6945">
        <w:rPr>
          <w:b/>
          <w:bCs/>
        </w:rPr>
        <w:t>JavaScript</w:t>
      </w:r>
    </w:p>
    <w:p w14:paraId="5DDA06E2" w14:textId="77777777" w:rsidR="007A6945" w:rsidRPr="007A6945" w:rsidRDefault="007A6945" w:rsidP="007A6945">
      <w:pPr>
        <w:numPr>
          <w:ilvl w:val="0"/>
          <w:numId w:val="31"/>
        </w:numPr>
      </w:pPr>
      <w:r w:rsidRPr="007A6945">
        <w:t>Verwendung des ES6-Standards</w:t>
      </w:r>
    </w:p>
    <w:p w14:paraId="1046F0F5" w14:textId="77777777" w:rsidR="007A6945" w:rsidRPr="007A6945" w:rsidRDefault="007A6945" w:rsidP="007A6945">
      <w:pPr>
        <w:numPr>
          <w:ilvl w:val="0"/>
          <w:numId w:val="31"/>
        </w:numPr>
      </w:pPr>
      <w:r w:rsidRPr="007A6945">
        <w:t>Modulare und übersichtliche Projektstruktur</w:t>
      </w:r>
    </w:p>
    <w:p w14:paraId="0C96AD37" w14:textId="77777777" w:rsidR="007A6945" w:rsidRPr="007A6945" w:rsidRDefault="007A6945" w:rsidP="007A6945">
      <w:pPr>
        <w:numPr>
          <w:ilvl w:val="0"/>
          <w:numId w:val="31"/>
        </w:numPr>
      </w:pPr>
      <w:r w:rsidRPr="007A6945">
        <w:t>Keine globalen Variablen</w:t>
      </w:r>
    </w:p>
    <w:p w14:paraId="0B7FD207" w14:textId="77777777" w:rsidR="007A6945" w:rsidRPr="007A6945" w:rsidRDefault="007A6945" w:rsidP="007A6945">
      <w:pPr>
        <w:numPr>
          <w:ilvl w:val="0"/>
          <w:numId w:val="31"/>
        </w:numPr>
      </w:pPr>
      <w:r w:rsidRPr="007A6945">
        <w:t>Einheitliche Benennung von Variablen und Funktionen</w:t>
      </w:r>
    </w:p>
    <w:p w14:paraId="41A90F1D" w14:textId="77777777" w:rsidR="007A6945" w:rsidRPr="007A6945" w:rsidRDefault="007A6945" w:rsidP="007A6945">
      <w:r w:rsidRPr="007A6945">
        <w:rPr>
          <w:b/>
          <w:bCs/>
        </w:rPr>
        <w:t>Datenbank</w:t>
      </w:r>
    </w:p>
    <w:p w14:paraId="0DB5AAB3" w14:textId="77777777" w:rsidR="007A6945" w:rsidRPr="007A6945" w:rsidRDefault="007A6945" w:rsidP="007A6945">
      <w:pPr>
        <w:numPr>
          <w:ilvl w:val="0"/>
          <w:numId w:val="32"/>
        </w:numPr>
      </w:pPr>
      <w:r w:rsidRPr="007A6945">
        <w:t>Verwendung von Primär- und Fremdschlüsseln</w:t>
      </w:r>
    </w:p>
    <w:p w14:paraId="0D623C5E" w14:textId="77777777" w:rsidR="007A6945" w:rsidRPr="007A6945" w:rsidRDefault="007A6945" w:rsidP="007A6945">
      <w:pPr>
        <w:numPr>
          <w:ilvl w:val="0"/>
          <w:numId w:val="32"/>
        </w:numPr>
      </w:pPr>
      <w:r w:rsidRPr="007A6945">
        <w:t>Konsistente Benennung von Tabellen und Spalten</w:t>
      </w:r>
    </w:p>
    <w:p w14:paraId="46983D37" w14:textId="6DA04500" w:rsidR="0020184F" w:rsidRPr="005E6923" w:rsidRDefault="00F67445" w:rsidP="002561D2">
      <w:r>
        <w:br w:type="page"/>
      </w:r>
    </w:p>
    <w:p w14:paraId="7261CDFC" w14:textId="353C22B6" w:rsidR="000E7E5E" w:rsidRPr="00CA703E" w:rsidRDefault="00533193" w:rsidP="000D4A48">
      <w:pPr>
        <w:pStyle w:val="berschrift1"/>
      </w:pPr>
      <w:bookmarkStart w:id="57" w:name="_Toc220498390"/>
      <w:bookmarkStart w:id="58" w:name="_Toc220498689"/>
      <w:bookmarkStart w:id="59" w:name="_Toc220498820"/>
      <w:bookmarkStart w:id="60" w:name="_Toc236920837"/>
      <w:r>
        <w:lastRenderedPageBreak/>
        <w:t>V</w:t>
      </w:r>
      <w:r w:rsidR="000E7E5E" w:rsidRPr="00CA703E">
        <w:t>erwendete Projektmanagementmethode</w:t>
      </w:r>
      <w:bookmarkEnd w:id="57"/>
      <w:bookmarkEnd w:id="58"/>
      <w:bookmarkEnd w:id="59"/>
      <w:bookmarkEnd w:id="60"/>
    </w:p>
    <w:p w14:paraId="285A0AA4" w14:textId="77777777" w:rsidR="006558CB" w:rsidRPr="00CA703E" w:rsidRDefault="006558CB" w:rsidP="00FD3622">
      <w:pPr>
        <w:pStyle w:val="Lauftext"/>
        <w:rPr>
          <w:sz w:val="20"/>
          <w:szCs w:val="20"/>
        </w:rPr>
      </w:pPr>
    </w:p>
    <w:p w14:paraId="15E4E710" w14:textId="2FEBCEE8" w:rsidR="006558CB" w:rsidRDefault="0052554E" w:rsidP="00FD3622">
      <w:pPr>
        <w:pStyle w:val="Lauftext"/>
        <w:rPr>
          <w:sz w:val="20"/>
          <w:szCs w:val="20"/>
        </w:rPr>
      </w:pPr>
      <w:r w:rsidRPr="00CA703E">
        <w:rPr>
          <w:sz w:val="20"/>
          <w:szCs w:val="20"/>
        </w:rPr>
        <w:t xml:space="preserve">Als Projektmanagementmethode wird IPERKA verwendet. Diese eignet sich, weil…-&gt;Wahl der Projektmethode nachvollziehbar in mehreren Sätzen begründen. Zudem Schritte der IPERKA Methode kurz beschreiben. </w:t>
      </w:r>
    </w:p>
    <w:p w14:paraId="40B2C2EE" w14:textId="77777777" w:rsidR="00CB30EC" w:rsidRDefault="00CB30EC" w:rsidP="00FD3622">
      <w:pPr>
        <w:pStyle w:val="Lauftext"/>
        <w:rPr>
          <w:sz w:val="20"/>
          <w:szCs w:val="20"/>
        </w:rPr>
      </w:pPr>
    </w:p>
    <w:p w14:paraId="2258DB32" w14:textId="0321BF41" w:rsidR="0005413B" w:rsidRDefault="00CB30EC" w:rsidP="00FD3622">
      <w:pPr>
        <w:pStyle w:val="Lauftext"/>
        <w:rPr>
          <w:sz w:val="20"/>
          <w:szCs w:val="20"/>
        </w:rPr>
      </w:pPr>
      <w:r w:rsidRPr="00CB30EC">
        <w:rPr>
          <w:sz w:val="20"/>
          <w:szCs w:val="20"/>
        </w:rPr>
        <w:t>Als Projektmanagementmethode wird IPERKA verwendet. Diese Methode ermöglicht ein strukturiertes Vorgehen von der Analyse der Aufgabenstellung bis zur Auswertung des Ergebnisses. Sie eignet sich für die Entwicklung des API-</w:t>
      </w:r>
      <w:proofErr w:type="spellStart"/>
      <w:r w:rsidRPr="00CB30EC">
        <w:rPr>
          <w:sz w:val="20"/>
          <w:szCs w:val="20"/>
        </w:rPr>
        <w:t>Backends</w:t>
      </w:r>
      <w:proofErr w:type="spellEnd"/>
      <w:r w:rsidRPr="00CB30EC">
        <w:rPr>
          <w:sz w:val="20"/>
          <w:szCs w:val="20"/>
        </w:rPr>
        <w:t xml:space="preserve"> der Pflanzen-Verwaltungs-App, da die Anforderungen zunächst geklärt und die Umsetzung geplant werden, bevor die Programmierung beginnt. Die anschliessende Kontrolle und Auswertung helfen dabei, Fehler zu erkennen, die Erfüllung der Anforderungen zu überprüfen und die eigene Arbeitsweise zu reflektieren.</w:t>
      </w:r>
    </w:p>
    <w:p w14:paraId="57963B71" w14:textId="77777777" w:rsidR="0047126B" w:rsidRDefault="0047126B" w:rsidP="00FD3622">
      <w:pPr>
        <w:pStyle w:val="Lauftext"/>
        <w:rPr>
          <w:sz w:val="20"/>
          <w:szCs w:val="20"/>
        </w:rPr>
      </w:pPr>
    </w:p>
    <w:p w14:paraId="70049DB3" w14:textId="4BF6BF29" w:rsidR="000419B4" w:rsidRDefault="00D40B2F" w:rsidP="00FD3622">
      <w:pPr>
        <w:pStyle w:val="Lauftext"/>
        <w:rPr>
          <w:sz w:val="20"/>
          <w:szCs w:val="20"/>
        </w:rPr>
      </w:pPr>
      <w:r w:rsidRPr="00D40B2F">
        <w:rPr>
          <w:b/>
          <w:bCs/>
          <w:sz w:val="20"/>
          <w:szCs w:val="20"/>
        </w:rPr>
        <w:t>Informieren:</w:t>
      </w:r>
      <w:r w:rsidRPr="00D40B2F">
        <w:rPr>
          <w:sz w:val="20"/>
          <w:szCs w:val="20"/>
        </w:rPr>
        <w:t xml:space="preserve"> Die Aufgabenstellung und das vorhandene Screendesign werden analysiert. Dabei werden die Anforderungen an die Verwaltung von Pflanzen, Kategorien und Giessangaben erfasst und offene Fragen geklärt.</w:t>
      </w:r>
    </w:p>
    <w:p w14:paraId="058FB803" w14:textId="77777777" w:rsidR="00D40B2F" w:rsidRDefault="00D40B2F" w:rsidP="00FD3622">
      <w:pPr>
        <w:pStyle w:val="Lauftext"/>
        <w:rPr>
          <w:sz w:val="20"/>
          <w:szCs w:val="20"/>
        </w:rPr>
      </w:pPr>
    </w:p>
    <w:p w14:paraId="22795B25" w14:textId="51DC607D" w:rsidR="00D40B2F" w:rsidRDefault="00023066" w:rsidP="00FD3622">
      <w:pPr>
        <w:pStyle w:val="Lauftext"/>
        <w:rPr>
          <w:sz w:val="20"/>
          <w:szCs w:val="20"/>
        </w:rPr>
      </w:pPr>
      <w:r w:rsidRPr="00023066">
        <w:rPr>
          <w:b/>
          <w:bCs/>
          <w:sz w:val="20"/>
          <w:szCs w:val="20"/>
        </w:rPr>
        <w:t>Planen:</w:t>
      </w:r>
      <w:r w:rsidRPr="00023066">
        <w:rPr>
          <w:sz w:val="20"/>
          <w:szCs w:val="20"/>
        </w:rPr>
        <w:t xml:space="preserve"> Die Arbeitsschritte und der zeitliche Ablauf werden festgelegt. Zudem werden die Datenbankstruktur, die benötigten API-Endpunkte und das Testkonzept geplant sowie mögliche Risiken berücksichtigt.</w:t>
      </w:r>
    </w:p>
    <w:p w14:paraId="0B56BD86" w14:textId="77777777" w:rsidR="00023066" w:rsidRDefault="00023066" w:rsidP="00FD3622">
      <w:pPr>
        <w:pStyle w:val="Lauftext"/>
        <w:rPr>
          <w:sz w:val="20"/>
          <w:szCs w:val="20"/>
        </w:rPr>
      </w:pPr>
    </w:p>
    <w:p w14:paraId="49F25ED0" w14:textId="6C5E0058" w:rsidR="00023066" w:rsidRDefault="00F61027" w:rsidP="00FD3622">
      <w:pPr>
        <w:pStyle w:val="Lauftext"/>
        <w:rPr>
          <w:sz w:val="20"/>
          <w:szCs w:val="20"/>
        </w:rPr>
      </w:pPr>
      <w:r w:rsidRPr="00F61027">
        <w:rPr>
          <w:b/>
          <w:bCs/>
          <w:sz w:val="20"/>
          <w:szCs w:val="20"/>
        </w:rPr>
        <w:t>Entscheiden:</w:t>
      </w:r>
      <w:r w:rsidRPr="00F61027">
        <w:rPr>
          <w:sz w:val="20"/>
          <w:szCs w:val="20"/>
        </w:rPr>
        <w:t xml:space="preserve"> Auf Grundlage der Planung werden die noch offenen technischen Entscheidungen getroffen und begründet. Dazu gehören beispielsweise die Strukturierung des </w:t>
      </w:r>
      <w:proofErr w:type="spellStart"/>
      <w:r w:rsidRPr="00F61027">
        <w:rPr>
          <w:sz w:val="20"/>
          <w:szCs w:val="20"/>
        </w:rPr>
        <w:t>Backends</w:t>
      </w:r>
      <w:proofErr w:type="spellEnd"/>
      <w:r w:rsidRPr="00F61027">
        <w:rPr>
          <w:sz w:val="20"/>
          <w:szCs w:val="20"/>
        </w:rPr>
        <w:t xml:space="preserve">, die Eingabevalidierung und der Umgang mit Beziehungen zwischen den Datenbanktabellen. </w:t>
      </w:r>
    </w:p>
    <w:p w14:paraId="530BF3BA" w14:textId="77777777" w:rsidR="00414CB8" w:rsidRDefault="00414CB8" w:rsidP="00FD3622">
      <w:pPr>
        <w:pStyle w:val="Lauftext"/>
        <w:rPr>
          <w:sz w:val="20"/>
          <w:szCs w:val="20"/>
        </w:rPr>
      </w:pPr>
    </w:p>
    <w:p w14:paraId="59E6F9A4" w14:textId="7923286D" w:rsidR="00414CB8" w:rsidRDefault="00414CB8" w:rsidP="00FD3622">
      <w:pPr>
        <w:pStyle w:val="Lauftext"/>
        <w:rPr>
          <w:sz w:val="20"/>
          <w:szCs w:val="20"/>
        </w:rPr>
      </w:pPr>
      <w:r w:rsidRPr="00414CB8">
        <w:rPr>
          <w:b/>
          <w:bCs/>
          <w:sz w:val="20"/>
          <w:szCs w:val="20"/>
        </w:rPr>
        <w:t>Realisieren:</w:t>
      </w:r>
      <w:r w:rsidRPr="00414CB8">
        <w:rPr>
          <w:sz w:val="20"/>
          <w:szCs w:val="20"/>
        </w:rPr>
        <w:t xml:space="preserve"> Das API-Backend wird mit Node.js und Express.js umgesetzt und mit der MySQL-Datenbank verbunden. Die Funktionen zur Datenverwaltung, Filterung und Sortierung sowie die Validierung und Fehlerbehandlung werden implementiert. Die API-Endpunkte und die Umsetzung werden </w:t>
      </w:r>
      <w:r w:rsidR="00F67445" w:rsidRPr="00414CB8">
        <w:rPr>
          <w:sz w:val="20"/>
          <w:szCs w:val="20"/>
        </w:rPr>
        <w:t>dokumentiert</w:t>
      </w:r>
      <w:r w:rsidRPr="00414CB8">
        <w:rPr>
          <w:sz w:val="20"/>
          <w:szCs w:val="20"/>
        </w:rPr>
        <w:t>.</w:t>
      </w:r>
    </w:p>
    <w:p w14:paraId="61EBF181" w14:textId="77777777" w:rsidR="00414CB8" w:rsidRDefault="00414CB8" w:rsidP="00FD3622">
      <w:pPr>
        <w:pStyle w:val="Lauftext"/>
        <w:rPr>
          <w:sz w:val="20"/>
          <w:szCs w:val="20"/>
        </w:rPr>
      </w:pPr>
    </w:p>
    <w:p w14:paraId="224392C0" w14:textId="730A3290" w:rsidR="00414CB8" w:rsidRDefault="008A50D7" w:rsidP="00FD3622">
      <w:pPr>
        <w:pStyle w:val="Lauftext"/>
        <w:rPr>
          <w:sz w:val="20"/>
          <w:szCs w:val="20"/>
        </w:rPr>
      </w:pPr>
      <w:r w:rsidRPr="008A50D7">
        <w:rPr>
          <w:b/>
          <w:bCs/>
          <w:sz w:val="20"/>
          <w:szCs w:val="20"/>
        </w:rPr>
        <w:t>Kontrollieren:</w:t>
      </w:r>
      <w:r w:rsidRPr="008A50D7">
        <w:rPr>
          <w:sz w:val="20"/>
          <w:szCs w:val="20"/>
        </w:rPr>
        <w:t xml:space="preserve"> Die Funktionen werden anhand der geplanten Testfälle überprüft. Die Ergebnisse werden in einem Testprotokoll festgehalten, festgestellte Fehler behoben und die betroffenen Funktionen erneut getestet.</w:t>
      </w:r>
    </w:p>
    <w:p w14:paraId="64BD8F5B" w14:textId="77777777" w:rsidR="008A50D7" w:rsidRDefault="008A50D7" w:rsidP="00FD3622">
      <w:pPr>
        <w:pStyle w:val="Lauftext"/>
        <w:rPr>
          <w:sz w:val="20"/>
          <w:szCs w:val="20"/>
        </w:rPr>
      </w:pPr>
    </w:p>
    <w:p w14:paraId="3C0DA9DF" w14:textId="630C42FC" w:rsidR="00F61027" w:rsidRPr="00CA703E" w:rsidRDefault="008A50D7" w:rsidP="00FD3622">
      <w:pPr>
        <w:pStyle w:val="Lauftext"/>
        <w:rPr>
          <w:sz w:val="20"/>
          <w:szCs w:val="20"/>
        </w:rPr>
      </w:pPr>
      <w:r w:rsidRPr="008A50D7">
        <w:rPr>
          <w:b/>
          <w:bCs/>
          <w:sz w:val="20"/>
          <w:szCs w:val="20"/>
        </w:rPr>
        <w:t>Auswerten:</w:t>
      </w:r>
      <w:r w:rsidRPr="008A50D7">
        <w:rPr>
          <w:sz w:val="20"/>
          <w:szCs w:val="20"/>
        </w:rPr>
        <w:t xml:space="preserve"> Abschliessend werden das Ergebnis und die Vorgehensweise reflektiert. Dabei wird beurteilt, ob die Projektziele erreicht wurden, welche Herausforderungen aufgetreten sind und welche Verbesserungen bei zukünftigen Projekten möglich sind.</w:t>
      </w:r>
    </w:p>
    <w:p w14:paraId="2FFF6673" w14:textId="77777777" w:rsidR="00095F05" w:rsidRPr="00CA703E" w:rsidRDefault="00095F05" w:rsidP="000D4A48">
      <w:pPr>
        <w:pStyle w:val="berschrift1"/>
      </w:pPr>
      <w:bookmarkStart w:id="61" w:name="_Toc220498391"/>
      <w:bookmarkStart w:id="62" w:name="_Toc220498690"/>
      <w:bookmarkStart w:id="63" w:name="_Toc220498821"/>
      <w:bookmarkStart w:id="64" w:name="_Toc236920838"/>
      <w:r w:rsidRPr="00CA703E">
        <w:t>Versionierung und Datensicherheit</w:t>
      </w:r>
      <w:bookmarkEnd w:id="61"/>
      <w:bookmarkEnd w:id="62"/>
      <w:bookmarkEnd w:id="63"/>
      <w:bookmarkEnd w:id="64"/>
    </w:p>
    <w:p w14:paraId="2547F9F6" w14:textId="77777777" w:rsidR="00095F05" w:rsidRPr="00CA703E" w:rsidRDefault="00095F05" w:rsidP="00095F05"/>
    <w:p w14:paraId="13B254A6" w14:textId="6905D04C" w:rsidR="0052554E" w:rsidRDefault="0052554E" w:rsidP="00095F05">
      <w:r w:rsidRPr="00CA703E">
        <w:t>Instrument (</w:t>
      </w:r>
      <w:proofErr w:type="spellStart"/>
      <w:r w:rsidRPr="00CA703E">
        <w:t>zb</w:t>
      </w:r>
      <w:proofErr w:type="spellEnd"/>
      <w:r w:rsidRPr="00CA703E">
        <w:t xml:space="preserve">. </w:t>
      </w:r>
      <w:proofErr w:type="spellStart"/>
      <w:r w:rsidRPr="00CA703E">
        <w:t>GitLab</w:t>
      </w:r>
      <w:proofErr w:type="spellEnd"/>
      <w:r w:rsidRPr="00CA703E">
        <w:t xml:space="preserve">) erwähnen,  mit welchem die Datensicherheit sichergestellt wird. Beschreiben, wie und in welchen zeitlichen Abständen   die Datensicherheit gewährleistet wird. </w:t>
      </w:r>
    </w:p>
    <w:p w14:paraId="7F78DFA6" w14:textId="77777777" w:rsidR="0005413B" w:rsidRDefault="0005413B" w:rsidP="00095F05"/>
    <w:p w14:paraId="15AC8690" w14:textId="1BC4CE94" w:rsidR="0047126B" w:rsidRDefault="00AB54E5" w:rsidP="00095F05">
      <w:r w:rsidRPr="00AB54E5">
        <w:t xml:space="preserve">Die Projektdokumentation und die Zeitplantabelle werden in meinem persönlichen OneDrive gespeichert und synchronisiert. Zusätzlich werden beide Dateien im </w:t>
      </w:r>
      <w:proofErr w:type="spellStart"/>
      <w:r w:rsidRPr="00AB54E5">
        <w:t>GitLab</w:t>
      </w:r>
      <w:proofErr w:type="spellEnd"/>
      <w:r w:rsidRPr="00AB54E5">
        <w:t>-Repository abgelegt, damit sie an einem weiteren Speicherort gesichert sind.</w:t>
      </w:r>
    </w:p>
    <w:p w14:paraId="48F360D8" w14:textId="538C43BD" w:rsidR="00095F05" w:rsidRPr="00CA703E" w:rsidRDefault="00C74630" w:rsidP="00095F05">
      <w:r w:rsidRPr="00C74630">
        <w:t xml:space="preserve">Der Quellcode wird mit </w:t>
      </w:r>
      <w:proofErr w:type="spellStart"/>
      <w:r w:rsidRPr="00C74630">
        <w:t>Git</w:t>
      </w:r>
      <w:proofErr w:type="spellEnd"/>
      <w:r w:rsidRPr="00C74630">
        <w:t xml:space="preserve"> versioniert und auf </w:t>
      </w:r>
      <w:proofErr w:type="spellStart"/>
      <w:r w:rsidRPr="00C74630">
        <w:t>GitLab</w:t>
      </w:r>
      <w:proofErr w:type="spellEnd"/>
      <w:r w:rsidRPr="00C74630">
        <w:t xml:space="preserve"> gespeichert. Dadurch bleiben Änderungen nachvollziehbar und frühere Versionsstände können bei Bedarf wiederhergestellt werden. Das </w:t>
      </w:r>
      <w:proofErr w:type="spellStart"/>
      <w:r w:rsidRPr="00C74630">
        <w:t>GitLab</w:t>
      </w:r>
      <w:proofErr w:type="spellEnd"/>
      <w:r w:rsidRPr="00C74630">
        <w:t xml:space="preserve">-Repository wird zusätzlich auf GitHub gespiegelt, sodass eine weitere Kopie des </w:t>
      </w:r>
      <w:proofErr w:type="spellStart"/>
      <w:r w:rsidRPr="00C74630">
        <w:t>Repositor</w:t>
      </w:r>
      <w:r>
        <w:t>ies</w:t>
      </w:r>
      <w:proofErr w:type="spellEnd"/>
      <w:r w:rsidRPr="00C74630">
        <w:t xml:space="preserve"> vorhanden ist. Durch die Sicherung an mehreren Speicherorten wird das Risiko eines Datenverlusts reduziert.</w:t>
      </w:r>
    </w:p>
    <w:p w14:paraId="2B6B0512" w14:textId="77777777" w:rsidR="00676B67" w:rsidRPr="00CA703E" w:rsidRDefault="00676B67" w:rsidP="00676B67"/>
    <w:p w14:paraId="0E72DB44" w14:textId="77777777" w:rsidR="00676B67" w:rsidRPr="00CA703E" w:rsidRDefault="00676B67" w:rsidP="00676B67"/>
    <w:p w14:paraId="60E5BFB5" w14:textId="77777777" w:rsidR="00676B67" w:rsidRPr="00CA703E" w:rsidRDefault="00676B67" w:rsidP="00676B67"/>
    <w:p w14:paraId="2051C7DA" w14:textId="77777777" w:rsidR="00676B67" w:rsidRPr="00CA703E" w:rsidRDefault="00676B67" w:rsidP="00676B67"/>
    <w:p w14:paraId="7159AA46" w14:textId="77777777" w:rsidR="00676B67" w:rsidRPr="00CA703E" w:rsidRDefault="00676B67" w:rsidP="00676B67"/>
    <w:p w14:paraId="7324A9A3" w14:textId="77777777" w:rsidR="00676B67" w:rsidRPr="00CA703E" w:rsidRDefault="00676B67" w:rsidP="00676B67"/>
    <w:p w14:paraId="120FEB9F" w14:textId="77777777" w:rsidR="00676B67" w:rsidRPr="00CA703E" w:rsidRDefault="00676B67" w:rsidP="00676B67"/>
    <w:p w14:paraId="2B547671" w14:textId="77777777" w:rsidR="00676B67" w:rsidRPr="00CA703E" w:rsidRDefault="00676B67" w:rsidP="00676B67"/>
    <w:p w14:paraId="470059F6" w14:textId="77777777" w:rsidR="00676B67" w:rsidRPr="00CA703E" w:rsidRDefault="00676B67" w:rsidP="00676B67"/>
    <w:p w14:paraId="47A7A3A3" w14:textId="77777777" w:rsidR="00676B67" w:rsidRPr="00CA703E" w:rsidRDefault="00676B67" w:rsidP="00676B67"/>
    <w:p w14:paraId="24F6DB4B" w14:textId="77777777" w:rsidR="00676B67" w:rsidRPr="00CA703E" w:rsidRDefault="00676B67" w:rsidP="00676B67"/>
    <w:p w14:paraId="2BE1A389" w14:textId="77777777" w:rsidR="00676B67" w:rsidRPr="00CA703E" w:rsidRDefault="00676B67" w:rsidP="00676B67"/>
    <w:p w14:paraId="0DAF5270" w14:textId="77777777" w:rsidR="00676B67" w:rsidRPr="00CA703E" w:rsidRDefault="00676B67" w:rsidP="00676B67"/>
    <w:p w14:paraId="330BF7CA" w14:textId="77777777" w:rsidR="00676B67" w:rsidRPr="00CA703E" w:rsidRDefault="00676B67" w:rsidP="00676B67"/>
    <w:p w14:paraId="139DC86F" w14:textId="6B40700A" w:rsidR="00676B67" w:rsidRPr="00CA703E" w:rsidRDefault="00676B67" w:rsidP="00676B67">
      <w:pPr>
        <w:tabs>
          <w:tab w:val="left" w:pos="3280"/>
        </w:tabs>
      </w:pPr>
      <w:r w:rsidRPr="00CA703E">
        <w:tab/>
      </w:r>
    </w:p>
    <w:p w14:paraId="5F25B5EB" w14:textId="271EFF9A" w:rsidR="00676B67" w:rsidRPr="00CA703E" w:rsidRDefault="00676B67" w:rsidP="00676B67">
      <w:pPr>
        <w:tabs>
          <w:tab w:val="left" w:pos="3280"/>
        </w:tabs>
        <w:sectPr w:rsidR="00676B67" w:rsidRPr="00CA703E" w:rsidSect="005E01FF">
          <w:headerReference w:type="default" r:id="rId8"/>
          <w:footerReference w:type="default" r:id="rId9"/>
          <w:pgSz w:w="11906" w:h="16838" w:code="9"/>
          <w:pgMar w:top="2835" w:right="1274" w:bottom="1134" w:left="1247" w:header="1560" w:footer="737" w:gutter="0"/>
          <w:cols w:space="708"/>
          <w:docGrid w:linePitch="360"/>
        </w:sectPr>
      </w:pPr>
      <w:r w:rsidRPr="00CA703E">
        <w:tab/>
      </w:r>
    </w:p>
    <w:p w14:paraId="12FCA488" w14:textId="5A96BD02" w:rsidR="00FD3622" w:rsidRPr="00CA703E" w:rsidRDefault="00FD3622" w:rsidP="00FD3622">
      <w:pPr>
        <w:spacing w:after="160" w:line="259" w:lineRule="auto"/>
        <w:rPr>
          <w:rFonts w:asciiTheme="majorHAnsi" w:eastAsiaTheme="majorEastAsia" w:hAnsiTheme="majorHAnsi" w:cstheme="majorBidi"/>
          <w:b/>
          <w:color w:val="000000" w:themeColor="text1"/>
        </w:rPr>
      </w:pPr>
    </w:p>
    <w:p w14:paraId="24EAAFE0" w14:textId="32B02EE9" w:rsidR="00BC3010" w:rsidRPr="00CA703E" w:rsidRDefault="00FD3622" w:rsidP="00BC3010">
      <w:pPr>
        <w:pStyle w:val="berschrift1"/>
      </w:pPr>
      <w:bookmarkStart w:id="65" w:name="_Toc236920839"/>
      <w:r w:rsidRPr="00CA703E">
        <w:t>Zeitplan</w:t>
      </w:r>
      <w:bookmarkEnd w:id="65"/>
    </w:p>
    <w:p w14:paraId="44C0D0A3" w14:textId="22FD128A" w:rsidR="002A6B14" w:rsidRPr="00CA703E" w:rsidRDefault="002A6B14" w:rsidP="00FD3622">
      <w:pPr>
        <w:rPr>
          <w:rFonts w:asciiTheme="majorHAnsi" w:eastAsiaTheme="majorEastAsia" w:hAnsiTheme="majorHAnsi" w:cstheme="majorBidi"/>
          <w:b/>
          <w:spacing w:val="-10"/>
          <w:kern w:val="28"/>
        </w:rPr>
        <w:sectPr w:rsidR="002A6B14" w:rsidRPr="00CA703E" w:rsidSect="002C7F46">
          <w:headerReference w:type="default" r:id="rId10"/>
          <w:footerReference w:type="default" r:id="rId11"/>
          <w:pgSz w:w="16838" w:h="11906" w:orient="landscape" w:code="9"/>
          <w:pgMar w:top="1247" w:right="2835" w:bottom="1701" w:left="1134" w:header="567" w:footer="737" w:gutter="0"/>
          <w:cols w:space="708"/>
          <w:docGrid w:linePitch="360"/>
        </w:sectPr>
      </w:pPr>
    </w:p>
    <w:p w14:paraId="3639C14E" w14:textId="5A5EFF74" w:rsidR="00FD3622" w:rsidRPr="00CA703E" w:rsidRDefault="00FD3622" w:rsidP="000D4A48">
      <w:pPr>
        <w:pStyle w:val="berschrift1"/>
      </w:pPr>
      <w:bookmarkStart w:id="66" w:name="_Toc529355464"/>
      <w:bookmarkStart w:id="67" w:name="_Toc529355534"/>
      <w:bookmarkStart w:id="68" w:name="_Toc529881973"/>
      <w:bookmarkStart w:id="69" w:name="_Toc220498392"/>
      <w:bookmarkStart w:id="70" w:name="_Toc220498691"/>
      <w:bookmarkStart w:id="71" w:name="_Toc220498822"/>
      <w:bookmarkStart w:id="72" w:name="_Toc236920840"/>
      <w:r w:rsidRPr="00CA703E">
        <w:lastRenderedPageBreak/>
        <w:t>Arbeits</w:t>
      </w:r>
      <w:bookmarkEnd w:id="66"/>
      <w:bookmarkEnd w:id="67"/>
      <w:bookmarkEnd w:id="68"/>
      <w:bookmarkEnd w:id="69"/>
      <w:bookmarkEnd w:id="70"/>
      <w:bookmarkEnd w:id="71"/>
      <w:r w:rsidR="00934D94" w:rsidRPr="00CA703E">
        <w:t>journal</w:t>
      </w:r>
      <w:bookmarkEnd w:id="72"/>
    </w:p>
    <w:p w14:paraId="60B9ADB1" w14:textId="2B839234" w:rsidR="00FD3622" w:rsidRPr="00C74630" w:rsidRDefault="00FD3622" w:rsidP="00AC606C">
      <w:pPr>
        <w:pStyle w:val="berschrift2"/>
        <w:rPr>
          <w:highlight w:val="yellow"/>
        </w:rPr>
      </w:pPr>
      <w:bookmarkStart w:id="73" w:name="_Toc529355465"/>
      <w:bookmarkStart w:id="74" w:name="_Toc236920841"/>
      <w:r w:rsidRPr="00C74630">
        <w:rPr>
          <w:highlight w:val="yellow"/>
        </w:rPr>
        <w:t xml:space="preserve">Montag, </w:t>
      </w:r>
      <w:r w:rsidR="00B31E01">
        <w:rPr>
          <w:highlight w:val="yellow"/>
        </w:rPr>
        <w:t>05</w:t>
      </w:r>
      <w:r w:rsidRPr="00C74630">
        <w:rPr>
          <w:highlight w:val="yellow"/>
        </w:rPr>
        <w:t xml:space="preserve">. </w:t>
      </w:r>
      <w:r w:rsidR="00B31E01">
        <w:rPr>
          <w:highlight w:val="yellow"/>
        </w:rPr>
        <w:t>Oktober</w:t>
      </w:r>
      <w:r w:rsidRPr="00C74630">
        <w:rPr>
          <w:highlight w:val="yellow"/>
        </w:rPr>
        <w:t xml:space="preserve"> </w:t>
      </w:r>
      <w:bookmarkEnd w:id="73"/>
      <w:r w:rsidR="00456032" w:rsidRPr="00C74630">
        <w:rPr>
          <w:highlight w:val="yellow"/>
        </w:rPr>
        <w:t>2026</w:t>
      </w:r>
      <w:bookmarkEnd w:id="74"/>
    </w:p>
    <w:p w14:paraId="5E1A6256"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496EE91F" w14:textId="77777777" w:rsidTr="007423C9">
        <w:tc>
          <w:tcPr>
            <w:tcW w:w="3114" w:type="dxa"/>
          </w:tcPr>
          <w:p w14:paraId="4E494FC5"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6D8604B1" w14:textId="1E888A68" w:rsidR="00FD3622" w:rsidRPr="00CA703E" w:rsidRDefault="00BE0EF1" w:rsidP="007423C9">
            <w:pPr>
              <w:pStyle w:val="Lauftext"/>
              <w:rPr>
                <w:sz w:val="20"/>
                <w:szCs w:val="20"/>
              </w:rPr>
            </w:pPr>
            <w:r>
              <w:rPr>
                <w:sz w:val="20"/>
                <w:szCs w:val="20"/>
              </w:rPr>
              <w:t>Versionierung aufsetzten, Projektgrundlagen einrichten, Zeitplan erstellen, Dokumentation, Arbeitsjournal führen, Dokumentation Teil 1 und Kurzfassung und Informieren</w:t>
            </w:r>
          </w:p>
        </w:tc>
      </w:tr>
      <w:tr w:rsidR="00FD3622" w:rsidRPr="00CA703E" w14:paraId="6E7DA2F7" w14:textId="77777777" w:rsidTr="007423C9">
        <w:tc>
          <w:tcPr>
            <w:tcW w:w="3114" w:type="dxa"/>
          </w:tcPr>
          <w:p w14:paraId="3EF2169D"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685A6265" w14:textId="77777777" w:rsidR="00FD3622" w:rsidRPr="00CA703E" w:rsidRDefault="00FD3622" w:rsidP="007423C9">
            <w:pPr>
              <w:pStyle w:val="Lauftext"/>
              <w:rPr>
                <w:sz w:val="20"/>
                <w:szCs w:val="20"/>
              </w:rPr>
            </w:pPr>
          </w:p>
        </w:tc>
      </w:tr>
      <w:tr w:rsidR="00FD3622" w:rsidRPr="00CA703E" w14:paraId="31CF6DEB" w14:textId="77777777" w:rsidTr="007423C9">
        <w:tc>
          <w:tcPr>
            <w:tcW w:w="3114" w:type="dxa"/>
          </w:tcPr>
          <w:p w14:paraId="64E1DB9C"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47B2CF81" w14:textId="0E0632F0" w:rsidR="00FD3622" w:rsidRPr="00CA703E" w:rsidRDefault="00F65E44" w:rsidP="007423C9">
            <w:pPr>
              <w:pStyle w:val="Lauftext"/>
              <w:rPr>
                <w:sz w:val="20"/>
                <w:szCs w:val="20"/>
              </w:rPr>
            </w:pPr>
            <w:r>
              <w:rPr>
                <w:sz w:val="20"/>
                <w:szCs w:val="20"/>
              </w:rPr>
              <w:t xml:space="preserve">Versionierung aufsetzen und Projektgrundlagen einrichten </w:t>
            </w:r>
          </w:p>
        </w:tc>
      </w:tr>
      <w:tr w:rsidR="00FD3622" w:rsidRPr="00CA703E" w14:paraId="6481D52A" w14:textId="77777777" w:rsidTr="007423C9">
        <w:tc>
          <w:tcPr>
            <w:tcW w:w="3114" w:type="dxa"/>
          </w:tcPr>
          <w:p w14:paraId="7DB892FB"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CEB9362" w14:textId="77777777" w:rsidR="00FD3622" w:rsidRPr="00CA703E" w:rsidRDefault="00FD3622" w:rsidP="007423C9">
            <w:pPr>
              <w:pStyle w:val="Lauftext"/>
              <w:rPr>
                <w:sz w:val="20"/>
                <w:szCs w:val="20"/>
              </w:rPr>
            </w:pPr>
          </w:p>
        </w:tc>
      </w:tr>
      <w:tr w:rsidR="00FD3622" w:rsidRPr="00CA703E" w14:paraId="19302C01" w14:textId="77777777" w:rsidTr="007423C9">
        <w:tc>
          <w:tcPr>
            <w:tcW w:w="3114" w:type="dxa"/>
          </w:tcPr>
          <w:p w14:paraId="63DB9FCC"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B8E3264" w14:textId="77777777" w:rsidR="00FD3622" w:rsidRPr="00CA703E" w:rsidRDefault="00FD3622" w:rsidP="007423C9">
            <w:pPr>
              <w:pStyle w:val="Lauftext"/>
              <w:rPr>
                <w:sz w:val="20"/>
                <w:szCs w:val="20"/>
              </w:rPr>
            </w:pPr>
          </w:p>
        </w:tc>
      </w:tr>
      <w:tr w:rsidR="00FD3622" w:rsidRPr="00CA703E" w14:paraId="05131B10" w14:textId="77777777" w:rsidTr="007423C9">
        <w:tc>
          <w:tcPr>
            <w:tcW w:w="3114" w:type="dxa"/>
          </w:tcPr>
          <w:p w14:paraId="6814D7A3"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2A167AD" w14:textId="77777777" w:rsidR="00FD3622" w:rsidRPr="00CA703E" w:rsidRDefault="00FD3622" w:rsidP="007423C9">
            <w:pPr>
              <w:pStyle w:val="Lauftext"/>
              <w:rPr>
                <w:sz w:val="20"/>
                <w:szCs w:val="20"/>
              </w:rPr>
            </w:pPr>
          </w:p>
        </w:tc>
      </w:tr>
      <w:tr w:rsidR="00FD3622" w:rsidRPr="00CA703E" w14:paraId="41DA3316" w14:textId="77777777" w:rsidTr="007423C9">
        <w:tc>
          <w:tcPr>
            <w:tcW w:w="3114" w:type="dxa"/>
          </w:tcPr>
          <w:p w14:paraId="4901E5A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68D4AC13" w14:textId="77777777" w:rsidR="00FD3622" w:rsidRPr="00CA703E" w:rsidRDefault="00FD3622" w:rsidP="007423C9">
            <w:pPr>
              <w:pStyle w:val="Lauftext"/>
              <w:rPr>
                <w:sz w:val="20"/>
                <w:szCs w:val="20"/>
              </w:rPr>
            </w:pPr>
          </w:p>
        </w:tc>
      </w:tr>
      <w:tr w:rsidR="00FD3622" w:rsidRPr="00CA703E" w14:paraId="41D8C126" w14:textId="77777777" w:rsidTr="007423C9">
        <w:tc>
          <w:tcPr>
            <w:tcW w:w="3114" w:type="dxa"/>
          </w:tcPr>
          <w:p w14:paraId="6AE6B931"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305B83B7" w14:textId="77777777" w:rsidR="00FD3622" w:rsidRPr="00CA703E" w:rsidRDefault="00FD3622" w:rsidP="007423C9">
            <w:pPr>
              <w:pStyle w:val="Lauftext"/>
              <w:rPr>
                <w:sz w:val="20"/>
                <w:szCs w:val="20"/>
              </w:rPr>
            </w:pPr>
          </w:p>
        </w:tc>
      </w:tr>
      <w:tr w:rsidR="00FD3622" w:rsidRPr="00CA703E" w14:paraId="76D1D1F5" w14:textId="77777777" w:rsidTr="007423C9">
        <w:tc>
          <w:tcPr>
            <w:tcW w:w="3114" w:type="dxa"/>
          </w:tcPr>
          <w:p w14:paraId="33769517"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6742555D" w14:textId="77777777" w:rsidR="00FD3622" w:rsidRPr="00CA703E" w:rsidRDefault="00FD3622" w:rsidP="007423C9">
            <w:pPr>
              <w:pStyle w:val="Lauftext"/>
              <w:rPr>
                <w:sz w:val="20"/>
                <w:szCs w:val="20"/>
              </w:rPr>
            </w:pPr>
          </w:p>
        </w:tc>
      </w:tr>
      <w:tr w:rsidR="00FD3622" w:rsidRPr="00CA703E" w14:paraId="5AF5EB0C" w14:textId="77777777" w:rsidTr="007423C9">
        <w:tc>
          <w:tcPr>
            <w:tcW w:w="3114" w:type="dxa"/>
          </w:tcPr>
          <w:p w14:paraId="6A70A9E6"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7F32CD2B" w14:textId="717CB42E" w:rsidR="00FD3622" w:rsidRPr="00CA703E" w:rsidRDefault="00C54222" w:rsidP="00C54222">
            <w:pPr>
              <w:pStyle w:val="Lauftext"/>
              <w:keepNext/>
              <w:tabs>
                <w:tab w:val="left" w:pos="960"/>
              </w:tabs>
              <w:rPr>
                <w:sz w:val="20"/>
                <w:szCs w:val="20"/>
              </w:rPr>
            </w:pPr>
            <w:r>
              <w:rPr>
                <w:sz w:val="20"/>
                <w:szCs w:val="20"/>
              </w:rPr>
              <w:t xml:space="preserve">Verbrachte viel Zeit mit der Versionierung und Projektgrundlagen einrichten. Die Dokumentation Teil 1 konnte ich nicht viel hinschreiben, weil mir vieles Unbekannt ist und noch viel recherchieren muss. </w:t>
            </w:r>
            <w:r>
              <w:rPr>
                <w:sz w:val="20"/>
                <w:szCs w:val="20"/>
              </w:rPr>
              <w:tab/>
            </w:r>
          </w:p>
        </w:tc>
      </w:tr>
    </w:tbl>
    <w:p w14:paraId="27471217" w14:textId="098A4BF5" w:rsidR="00FD3622" w:rsidRPr="00CA703E" w:rsidRDefault="00FD3622" w:rsidP="00415240">
      <w:pPr>
        <w:pStyle w:val="Beschriftung"/>
      </w:pPr>
      <w:bookmarkStart w:id="75" w:name="_Toc225528557"/>
      <w:r w:rsidRPr="00CA703E">
        <w:t xml:space="preserve">Tabelle </w:t>
      </w:r>
      <w:r w:rsidRPr="00CA703E">
        <w:fldChar w:fldCharType="begin"/>
      </w:r>
      <w:r w:rsidRPr="00CA703E">
        <w:instrText>SEQ Tabelle \* ARABIC</w:instrText>
      </w:r>
      <w:r w:rsidRPr="00CA703E">
        <w:fldChar w:fldCharType="separate"/>
      </w:r>
      <w:r w:rsidR="00713883" w:rsidRPr="00CA703E">
        <w:t>5</w:t>
      </w:r>
      <w:r w:rsidRPr="00CA703E">
        <w:fldChar w:fldCharType="end"/>
      </w:r>
      <w:r w:rsidRPr="00CA703E">
        <w:t xml:space="preserve"> </w:t>
      </w:r>
      <w:r w:rsidR="00713883" w:rsidRPr="00CA703E">
        <w:t>–</w:t>
      </w:r>
      <w:r w:rsidRPr="00CA703E">
        <w:t xml:space="preserve"> Arbeitsprotokoll Tag 1</w:t>
      </w:r>
      <w:bookmarkEnd w:id="75"/>
    </w:p>
    <w:p w14:paraId="6C8DB0F4" w14:textId="77777777" w:rsidR="00FD3622" w:rsidRPr="00CA703E" w:rsidRDefault="00FD3622" w:rsidP="00FD3622">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br w:type="page"/>
      </w:r>
    </w:p>
    <w:p w14:paraId="12CA6E1D" w14:textId="46CBF2A8" w:rsidR="00FD3622" w:rsidRPr="00C74630" w:rsidRDefault="00456032" w:rsidP="00AC606C">
      <w:pPr>
        <w:pStyle w:val="berschrift2"/>
        <w:rPr>
          <w:highlight w:val="yellow"/>
        </w:rPr>
      </w:pPr>
      <w:bookmarkStart w:id="76" w:name="_Toc236920842"/>
      <w:r w:rsidRPr="00C74630">
        <w:rPr>
          <w:highlight w:val="yellow"/>
        </w:rPr>
        <w:lastRenderedPageBreak/>
        <w:t>Dienstag</w:t>
      </w:r>
      <w:r w:rsidR="00FD3622" w:rsidRPr="00C74630">
        <w:rPr>
          <w:highlight w:val="yellow"/>
        </w:rPr>
        <w:t xml:space="preserve">, </w:t>
      </w:r>
      <w:r w:rsidR="00B31E01">
        <w:rPr>
          <w:highlight w:val="yellow"/>
        </w:rPr>
        <w:t>06</w:t>
      </w:r>
      <w:r w:rsidR="00FD3622" w:rsidRPr="00C74630">
        <w:rPr>
          <w:highlight w:val="yellow"/>
        </w:rPr>
        <w:t>.</w:t>
      </w:r>
      <w:r w:rsidR="00B31E01">
        <w:rPr>
          <w:highlight w:val="yellow"/>
        </w:rPr>
        <w:t xml:space="preserve"> Oktober</w:t>
      </w:r>
      <w:r w:rsidR="00FD3622" w:rsidRPr="00C74630">
        <w:rPr>
          <w:highlight w:val="yellow"/>
        </w:rPr>
        <w:t xml:space="preserve"> </w:t>
      </w:r>
      <w:r w:rsidRPr="00C74630">
        <w:rPr>
          <w:highlight w:val="yellow"/>
        </w:rPr>
        <w:t>2026</w:t>
      </w:r>
      <w:bookmarkEnd w:id="76"/>
    </w:p>
    <w:p w14:paraId="14B51FE9"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70929704" w14:textId="77777777" w:rsidTr="007423C9">
        <w:tc>
          <w:tcPr>
            <w:tcW w:w="3114" w:type="dxa"/>
          </w:tcPr>
          <w:p w14:paraId="7AEF108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405AA5AC" w14:textId="77777777" w:rsidR="00FD3622" w:rsidRPr="00CA703E" w:rsidRDefault="00FD3622" w:rsidP="007423C9">
            <w:pPr>
              <w:pStyle w:val="Lauftext"/>
              <w:rPr>
                <w:sz w:val="20"/>
                <w:szCs w:val="20"/>
              </w:rPr>
            </w:pPr>
          </w:p>
        </w:tc>
      </w:tr>
      <w:tr w:rsidR="00FD3622" w:rsidRPr="00CA703E" w14:paraId="30A97960" w14:textId="77777777" w:rsidTr="007423C9">
        <w:tc>
          <w:tcPr>
            <w:tcW w:w="3114" w:type="dxa"/>
          </w:tcPr>
          <w:p w14:paraId="42B864FF"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7075DE2" w14:textId="77777777" w:rsidR="00FD3622" w:rsidRPr="00CA703E" w:rsidRDefault="00FD3622" w:rsidP="007423C9">
            <w:pPr>
              <w:pStyle w:val="Lauftext"/>
              <w:rPr>
                <w:sz w:val="20"/>
                <w:szCs w:val="20"/>
              </w:rPr>
            </w:pPr>
          </w:p>
        </w:tc>
      </w:tr>
      <w:tr w:rsidR="00FD3622" w:rsidRPr="00CA703E" w14:paraId="7BC063D3" w14:textId="77777777" w:rsidTr="007423C9">
        <w:tc>
          <w:tcPr>
            <w:tcW w:w="3114" w:type="dxa"/>
          </w:tcPr>
          <w:p w14:paraId="70A21C48"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1623F024" w14:textId="77777777" w:rsidR="00FD3622" w:rsidRPr="00CA703E" w:rsidRDefault="00FD3622" w:rsidP="007423C9">
            <w:pPr>
              <w:pStyle w:val="Lauftext"/>
              <w:rPr>
                <w:sz w:val="20"/>
                <w:szCs w:val="20"/>
              </w:rPr>
            </w:pPr>
          </w:p>
        </w:tc>
      </w:tr>
      <w:tr w:rsidR="00FD3622" w:rsidRPr="00CA703E" w14:paraId="1F2F5FED" w14:textId="77777777" w:rsidTr="007423C9">
        <w:tc>
          <w:tcPr>
            <w:tcW w:w="3114" w:type="dxa"/>
          </w:tcPr>
          <w:p w14:paraId="1EC2922F"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96EEAB8" w14:textId="77777777" w:rsidR="00FD3622" w:rsidRPr="00CA703E" w:rsidRDefault="00FD3622" w:rsidP="007423C9">
            <w:pPr>
              <w:pStyle w:val="Lauftext"/>
              <w:rPr>
                <w:sz w:val="20"/>
                <w:szCs w:val="20"/>
              </w:rPr>
            </w:pPr>
          </w:p>
        </w:tc>
      </w:tr>
      <w:tr w:rsidR="00FD3622" w:rsidRPr="00CA703E" w14:paraId="65166512" w14:textId="77777777" w:rsidTr="007423C9">
        <w:tc>
          <w:tcPr>
            <w:tcW w:w="3114" w:type="dxa"/>
          </w:tcPr>
          <w:p w14:paraId="777FBAB8"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A2B2AD0" w14:textId="77777777" w:rsidR="00FD3622" w:rsidRPr="00CA703E" w:rsidRDefault="00FD3622" w:rsidP="007423C9">
            <w:pPr>
              <w:pStyle w:val="Lauftext"/>
              <w:rPr>
                <w:sz w:val="20"/>
                <w:szCs w:val="20"/>
              </w:rPr>
            </w:pPr>
          </w:p>
        </w:tc>
      </w:tr>
      <w:tr w:rsidR="00FD3622" w:rsidRPr="00CA703E" w14:paraId="6D9C92CC" w14:textId="77777777" w:rsidTr="007423C9">
        <w:tc>
          <w:tcPr>
            <w:tcW w:w="3114" w:type="dxa"/>
          </w:tcPr>
          <w:p w14:paraId="273058F4"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4D15452" w14:textId="77777777" w:rsidR="00FD3622" w:rsidRPr="00CA703E" w:rsidRDefault="00FD3622" w:rsidP="007423C9">
            <w:pPr>
              <w:pStyle w:val="Lauftext"/>
              <w:rPr>
                <w:sz w:val="20"/>
                <w:szCs w:val="20"/>
              </w:rPr>
            </w:pPr>
          </w:p>
        </w:tc>
      </w:tr>
      <w:tr w:rsidR="00FD3622" w:rsidRPr="00CA703E" w14:paraId="7E06315F" w14:textId="77777777" w:rsidTr="007423C9">
        <w:tc>
          <w:tcPr>
            <w:tcW w:w="3114" w:type="dxa"/>
          </w:tcPr>
          <w:p w14:paraId="2AB8811D"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33E09AF" w14:textId="77777777" w:rsidR="00FD3622" w:rsidRPr="00CA703E" w:rsidRDefault="00FD3622" w:rsidP="007423C9">
            <w:pPr>
              <w:pStyle w:val="Lauftext"/>
              <w:rPr>
                <w:sz w:val="20"/>
                <w:szCs w:val="20"/>
              </w:rPr>
            </w:pPr>
          </w:p>
        </w:tc>
      </w:tr>
      <w:tr w:rsidR="00FD3622" w:rsidRPr="00CA703E" w14:paraId="65E10453" w14:textId="77777777" w:rsidTr="007423C9">
        <w:tc>
          <w:tcPr>
            <w:tcW w:w="3114" w:type="dxa"/>
          </w:tcPr>
          <w:p w14:paraId="4EA10F8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13DED012" w14:textId="77777777" w:rsidR="00FD3622" w:rsidRPr="00CA703E" w:rsidRDefault="00FD3622" w:rsidP="007423C9">
            <w:pPr>
              <w:pStyle w:val="Lauftext"/>
              <w:rPr>
                <w:sz w:val="20"/>
                <w:szCs w:val="20"/>
              </w:rPr>
            </w:pPr>
          </w:p>
        </w:tc>
      </w:tr>
      <w:tr w:rsidR="00FD3622" w:rsidRPr="00CA703E" w14:paraId="7F010067" w14:textId="77777777" w:rsidTr="007423C9">
        <w:tc>
          <w:tcPr>
            <w:tcW w:w="3114" w:type="dxa"/>
          </w:tcPr>
          <w:p w14:paraId="046FD06D"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509BAB21" w14:textId="77777777" w:rsidR="00FD3622" w:rsidRPr="00CA703E" w:rsidRDefault="00FD3622" w:rsidP="007423C9">
            <w:pPr>
              <w:pStyle w:val="Lauftext"/>
              <w:rPr>
                <w:sz w:val="20"/>
                <w:szCs w:val="20"/>
              </w:rPr>
            </w:pPr>
          </w:p>
        </w:tc>
      </w:tr>
      <w:tr w:rsidR="00FD3622" w:rsidRPr="00CA703E" w14:paraId="3B436BE1" w14:textId="77777777" w:rsidTr="007423C9">
        <w:tc>
          <w:tcPr>
            <w:tcW w:w="3114" w:type="dxa"/>
          </w:tcPr>
          <w:p w14:paraId="64797371"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224E91FD" w14:textId="77777777" w:rsidR="00FD3622" w:rsidRPr="00CA703E" w:rsidRDefault="00FD3622" w:rsidP="007423C9">
            <w:pPr>
              <w:pStyle w:val="Lauftext"/>
              <w:keepNext/>
              <w:rPr>
                <w:sz w:val="20"/>
                <w:szCs w:val="20"/>
              </w:rPr>
            </w:pPr>
          </w:p>
        </w:tc>
      </w:tr>
    </w:tbl>
    <w:p w14:paraId="248E6FD4" w14:textId="1C23D416" w:rsidR="00FD3622" w:rsidRPr="00CA703E" w:rsidRDefault="00FD3622" w:rsidP="00415240">
      <w:pPr>
        <w:pStyle w:val="Beschriftung"/>
      </w:pPr>
      <w:bookmarkStart w:id="77" w:name="_Toc225528558"/>
      <w:r w:rsidRPr="00CA703E">
        <w:t xml:space="preserve">Tabelle </w:t>
      </w:r>
      <w:r w:rsidRPr="00CA703E">
        <w:fldChar w:fldCharType="begin"/>
      </w:r>
      <w:r w:rsidRPr="00CA703E">
        <w:instrText>SEQ Tabelle \* ARABIC</w:instrText>
      </w:r>
      <w:r w:rsidRPr="00CA703E">
        <w:fldChar w:fldCharType="separate"/>
      </w:r>
      <w:r w:rsidR="00713883" w:rsidRPr="00CA703E">
        <w:t>6</w:t>
      </w:r>
      <w:r w:rsidRPr="00CA703E">
        <w:fldChar w:fldCharType="end"/>
      </w:r>
      <w:r w:rsidRPr="00CA703E">
        <w:t xml:space="preserve"> </w:t>
      </w:r>
      <w:r w:rsidR="00713883" w:rsidRPr="00CA703E">
        <w:t>–</w:t>
      </w:r>
      <w:r w:rsidRPr="00CA703E">
        <w:t xml:space="preserve"> Arbeitsprotokoll Tag 2</w:t>
      </w:r>
      <w:bookmarkEnd w:id="77"/>
    </w:p>
    <w:p w14:paraId="0764F0BC"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4674122C" w14:textId="79C2E1AE" w:rsidR="00FD3622" w:rsidRPr="00CA703E" w:rsidRDefault="00456032" w:rsidP="00AC606C">
      <w:pPr>
        <w:pStyle w:val="berschrift2"/>
      </w:pPr>
      <w:bookmarkStart w:id="78" w:name="_Toc236920843"/>
      <w:r w:rsidRPr="00CA703E">
        <w:lastRenderedPageBreak/>
        <w:t>Mittwoch</w:t>
      </w:r>
      <w:r w:rsidR="00FD3622" w:rsidRPr="00CA703E">
        <w:t xml:space="preserve">, </w:t>
      </w:r>
      <w:r w:rsidRPr="00CA703E">
        <w:t>0</w:t>
      </w:r>
      <w:r w:rsidR="00B31E01">
        <w:t>7</w:t>
      </w:r>
      <w:r w:rsidR="00FD3622" w:rsidRPr="00CA703E">
        <w:t>.</w:t>
      </w:r>
      <w:r w:rsidR="00B31E01">
        <w:t xml:space="preserve"> Oktober</w:t>
      </w:r>
      <w:r w:rsidR="00FD3622" w:rsidRPr="00CA703E">
        <w:t xml:space="preserve"> </w:t>
      </w:r>
      <w:r w:rsidRPr="00CA703E">
        <w:t>2026</w:t>
      </w:r>
      <w:bookmarkEnd w:id="78"/>
    </w:p>
    <w:p w14:paraId="2FD53F5E"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14804109" w14:textId="77777777" w:rsidTr="007423C9">
        <w:tc>
          <w:tcPr>
            <w:tcW w:w="3114" w:type="dxa"/>
          </w:tcPr>
          <w:p w14:paraId="6DE9EC76"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422159D6" w14:textId="764A8F27" w:rsidR="00FD3622" w:rsidRPr="00CA703E" w:rsidRDefault="003C2A0E" w:rsidP="007423C9">
            <w:pPr>
              <w:pStyle w:val="Lauftext"/>
              <w:rPr>
                <w:sz w:val="20"/>
                <w:szCs w:val="20"/>
              </w:rPr>
            </w:pPr>
            <w:r>
              <w:rPr>
                <w:sz w:val="20"/>
                <w:szCs w:val="20"/>
              </w:rPr>
              <w:t>Kernfeatures Planen, Testkonzept erstellen, Diagramme und Datenbank</w:t>
            </w:r>
          </w:p>
        </w:tc>
      </w:tr>
      <w:tr w:rsidR="00FD3622" w:rsidRPr="00CA703E" w14:paraId="39BBC7BA" w14:textId="77777777" w:rsidTr="007423C9">
        <w:tc>
          <w:tcPr>
            <w:tcW w:w="3114" w:type="dxa"/>
          </w:tcPr>
          <w:p w14:paraId="174BA507"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4C06BE35" w14:textId="2562C0F5" w:rsidR="00FD3622" w:rsidRPr="00CA703E" w:rsidRDefault="003C2A0E" w:rsidP="007423C9">
            <w:pPr>
              <w:pStyle w:val="Lauftext"/>
              <w:rPr>
                <w:sz w:val="20"/>
                <w:szCs w:val="20"/>
              </w:rPr>
            </w:pPr>
            <w:r>
              <w:rPr>
                <w:sz w:val="20"/>
                <w:szCs w:val="20"/>
              </w:rPr>
              <w:t>-</w:t>
            </w:r>
          </w:p>
        </w:tc>
      </w:tr>
      <w:tr w:rsidR="00FD3622" w:rsidRPr="00CA703E" w14:paraId="0CB7E7BA" w14:textId="77777777" w:rsidTr="007423C9">
        <w:tc>
          <w:tcPr>
            <w:tcW w:w="3114" w:type="dxa"/>
          </w:tcPr>
          <w:p w14:paraId="73EA078E"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7430BC62" w14:textId="00C2EFEB" w:rsidR="00FD3622" w:rsidRPr="00CA703E" w:rsidRDefault="00BD06B7" w:rsidP="007423C9">
            <w:pPr>
              <w:pStyle w:val="Lauftext"/>
              <w:rPr>
                <w:sz w:val="20"/>
                <w:szCs w:val="20"/>
              </w:rPr>
            </w:pPr>
            <w:r>
              <w:rPr>
                <w:sz w:val="20"/>
                <w:szCs w:val="20"/>
              </w:rPr>
              <w:t>-</w:t>
            </w:r>
          </w:p>
        </w:tc>
      </w:tr>
      <w:tr w:rsidR="00FD3622" w:rsidRPr="00CA703E" w14:paraId="7FAA8A2B" w14:textId="77777777" w:rsidTr="007423C9">
        <w:tc>
          <w:tcPr>
            <w:tcW w:w="3114" w:type="dxa"/>
          </w:tcPr>
          <w:p w14:paraId="0641823F"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1A2E5CCB" w14:textId="45FFAC2E" w:rsidR="00FD3622" w:rsidRPr="00CA703E" w:rsidRDefault="00643CDE" w:rsidP="007423C9">
            <w:pPr>
              <w:pStyle w:val="Lauftext"/>
              <w:rPr>
                <w:sz w:val="20"/>
                <w:szCs w:val="20"/>
              </w:rPr>
            </w:pPr>
            <w:r>
              <w:rPr>
                <w:sz w:val="20"/>
                <w:szCs w:val="20"/>
              </w:rPr>
              <w:t xml:space="preserve">Zuletzt führte ich eine solche Art von Dokumentationen </w:t>
            </w:r>
            <w:r w:rsidR="007F48AC">
              <w:rPr>
                <w:sz w:val="20"/>
                <w:szCs w:val="20"/>
              </w:rPr>
              <w:t xml:space="preserve">in der Schule, fällt es mir momentan schwer gemäss dem Zeitplan </w:t>
            </w:r>
            <w:r w:rsidR="001641D7">
              <w:rPr>
                <w:sz w:val="20"/>
                <w:szCs w:val="20"/>
              </w:rPr>
              <w:t xml:space="preserve">zu arbeiten. Es sind viele neue Fragen und die Art der Dokumentation ist mir auch neu. Es braucht seien Zeit </w:t>
            </w:r>
            <w:r w:rsidR="00166807">
              <w:rPr>
                <w:sz w:val="20"/>
                <w:szCs w:val="20"/>
              </w:rPr>
              <w:t xml:space="preserve">die Fragen zu verstehen und eine gescheite, ausführliche Antwort bei jeder Frage zu schreiben. </w:t>
            </w:r>
          </w:p>
        </w:tc>
      </w:tr>
      <w:tr w:rsidR="00FD3622" w:rsidRPr="00CA703E" w14:paraId="4F1518E0" w14:textId="77777777" w:rsidTr="007423C9">
        <w:tc>
          <w:tcPr>
            <w:tcW w:w="3114" w:type="dxa"/>
          </w:tcPr>
          <w:p w14:paraId="4C839D30"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0322728" w14:textId="1DB3A8FC" w:rsidR="00FD3622" w:rsidRPr="00CA703E" w:rsidRDefault="00EF58B7" w:rsidP="007423C9">
            <w:pPr>
              <w:pStyle w:val="Lauftext"/>
              <w:rPr>
                <w:sz w:val="20"/>
                <w:szCs w:val="20"/>
              </w:rPr>
            </w:pPr>
            <w:r>
              <w:rPr>
                <w:sz w:val="20"/>
                <w:szCs w:val="20"/>
              </w:rPr>
              <w:t>-</w:t>
            </w:r>
          </w:p>
        </w:tc>
      </w:tr>
      <w:tr w:rsidR="00FD3622" w:rsidRPr="00CA703E" w14:paraId="16A04295" w14:textId="77777777" w:rsidTr="007423C9">
        <w:tc>
          <w:tcPr>
            <w:tcW w:w="3114" w:type="dxa"/>
          </w:tcPr>
          <w:p w14:paraId="77682037"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70A8CBD3" w14:textId="10667CA1" w:rsidR="00FD3622" w:rsidRPr="00CA703E" w:rsidRDefault="00EF58B7" w:rsidP="007423C9">
            <w:pPr>
              <w:pStyle w:val="Lauftext"/>
              <w:rPr>
                <w:sz w:val="20"/>
                <w:szCs w:val="20"/>
              </w:rPr>
            </w:pPr>
            <w:r>
              <w:rPr>
                <w:sz w:val="20"/>
                <w:szCs w:val="20"/>
              </w:rPr>
              <w:t>-</w:t>
            </w:r>
          </w:p>
        </w:tc>
      </w:tr>
      <w:tr w:rsidR="00FD3622" w:rsidRPr="00CA703E" w14:paraId="6DE788F5" w14:textId="77777777" w:rsidTr="007423C9">
        <w:tc>
          <w:tcPr>
            <w:tcW w:w="3114" w:type="dxa"/>
          </w:tcPr>
          <w:p w14:paraId="1D271B62"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0523C7F" w14:textId="7C7D2E42" w:rsidR="00FD3622" w:rsidRPr="00CA703E" w:rsidRDefault="00166807" w:rsidP="007423C9">
            <w:pPr>
              <w:pStyle w:val="Lauftext"/>
              <w:rPr>
                <w:sz w:val="20"/>
                <w:szCs w:val="20"/>
              </w:rPr>
            </w:pPr>
            <w:r>
              <w:rPr>
                <w:sz w:val="20"/>
                <w:szCs w:val="20"/>
              </w:rPr>
              <w:t>-</w:t>
            </w:r>
          </w:p>
        </w:tc>
      </w:tr>
      <w:tr w:rsidR="00FD3622" w:rsidRPr="00CA703E" w14:paraId="3D92147C" w14:textId="77777777" w:rsidTr="007423C9">
        <w:tc>
          <w:tcPr>
            <w:tcW w:w="3114" w:type="dxa"/>
          </w:tcPr>
          <w:p w14:paraId="667E2161"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0FD37091" w14:textId="365EA48A" w:rsidR="00FD3622" w:rsidRPr="00CA703E" w:rsidRDefault="00767E3D" w:rsidP="007423C9">
            <w:pPr>
              <w:pStyle w:val="Lauftext"/>
              <w:rPr>
                <w:sz w:val="20"/>
                <w:szCs w:val="20"/>
              </w:rPr>
            </w:pPr>
            <w:r>
              <w:rPr>
                <w:sz w:val="20"/>
                <w:szCs w:val="20"/>
              </w:rPr>
              <w:t>-</w:t>
            </w:r>
          </w:p>
        </w:tc>
      </w:tr>
      <w:tr w:rsidR="00805A06" w:rsidRPr="00CA703E" w14:paraId="3646E035" w14:textId="77777777" w:rsidTr="007423C9">
        <w:tc>
          <w:tcPr>
            <w:tcW w:w="3114" w:type="dxa"/>
          </w:tcPr>
          <w:p w14:paraId="2828C086" w14:textId="77777777" w:rsidR="00805A06" w:rsidRPr="00CA703E" w:rsidRDefault="00805A06" w:rsidP="00805A06">
            <w:pPr>
              <w:pStyle w:val="Lauftext"/>
              <w:rPr>
                <w:sz w:val="20"/>
                <w:szCs w:val="20"/>
              </w:rPr>
            </w:pPr>
            <w:r w:rsidRPr="00CA703E">
              <w:rPr>
                <w:sz w:val="20"/>
                <w:szCs w:val="20"/>
              </w:rPr>
              <w:t>Vergleich mit dem Soll-Zeitplan</w:t>
            </w:r>
          </w:p>
        </w:tc>
        <w:tc>
          <w:tcPr>
            <w:tcW w:w="5219" w:type="dxa"/>
          </w:tcPr>
          <w:p w14:paraId="3E6EA89A" w14:textId="08495808" w:rsidR="00805A06" w:rsidRPr="00323308" w:rsidRDefault="00323308" w:rsidP="00323308">
            <w:pPr>
              <w:rPr>
                <w:rFonts w:asciiTheme="majorHAnsi" w:hAnsiTheme="majorHAnsi"/>
              </w:rPr>
            </w:pPr>
            <w:r w:rsidRPr="00323308">
              <w:rPr>
                <w:rFonts w:asciiTheme="majorHAnsi" w:hAnsiTheme="majorHAnsi"/>
              </w:rPr>
              <w:t>Im Vergleich zum Zeitplan habe ich einen Tag Rückstand.</w:t>
            </w:r>
            <w:r>
              <w:rPr>
                <w:rFonts w:asciiTheme="majorHAnsi" w:hAnsiTheme="majorHAnsi"/>
              </w:rPr>
              <w:t xml:space="preserve"> Momentan befinde ich mich im</w:t>
            </w:r>
            <w:r w:rsidR="006E3A98">
              <w:rPr>
                <w:rFonts w:asciiTheme="majorHAnsi" w:hAnsiTheme="majorHAnsi"/>
              </w:rPr>
              <w:t xml:space="preserve"> Kapitel Informieren unter dem Abschnitt Kurzfassung &amp; Informieren. Mir fehlt noch die Anforderungsanalyse und das ganze Planen Kapitel</w:t>
            </w:r>
            <w:r w:rsidR="00BD06B7">
              <w:rPr>
                <w:rFonts w:asciiTheme="majorHAnsi" w:hAnsiTheme="majorHAnsi"/>
              </w:rPr>
              <w:t xml:space="preserve">. </w:t>
            </w:r>
          </w:p>
        </w:tc>
      </w:tr>
      <w:tr w:rsidR="00FD3622" w:rsidRPr="00CA703E" w14:paraId="2065D622" w14:textId="77777777" w:rsidTr="007423C9">
        <w:tc>
          <w:tcPr>
            <w:tcW w:w="3114" w:type="dxa"/>
          </w:tcPr>
          <w:p w14:paraId="581416F0"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15C0CC2F" w14:textId="7522D1F2" w:rsidR="00FD3622" w:rsidRPr="00CA703E" w:rsidRDefault="003077AA" w:rsidP="007423C9">
            <w:pPr>
              <w:pStyle w:val="Lauftext"/>
              <w:keepNext/>
              <w:rPr>
                <w:sz w:val="20"/>
                <w:szCs w:val="20"/>
              </w:rPr>
            </w:pPr>
            <w:r>
              <w:rPr>
                <w:sz w:val="20"/>
                <w:szCs w:val="20"/>
              </w:rPr>
              <w:t>Im vergleich zum Dienstag konnte ich mehr Fortschritte leisten, jedoch nicht solch grosse damit ich</w:t>
            </w:r>
            <w:r w:rsidR="007E433A">
              <w:rPr>
                <w:sz w:val="20"/>
                <w:szCs w:val="20"/>
              </w:rPr>
              <w:t xml:space="preserve"> den Zeitplan einhole. Bei einigen Fragen bleibe ich zu lange dran um herauszufinden was verlangt wird oder </w:t>
            </w:r>
            <w:r w:rsidR="005E6AF0">
              <w:rPr>
                <w:sz w:val="20"/>
                <w:szCs w:val="20"/>
              </w:rPr>
              <w:t>die Frage so ausführlich wie möglich zu beantworten. Finde beide Ansätze kosten mir sehr viel Zeit</w:t>
            </w:r>
          </w:p>
        </w:tc>
      </w:tr>
    </w:tbl>
    <w:p w14:paraId="7DD48C85" w14:textId="3C1AF28C" w:rsidR="00FD3622" w:rsidRPr="00CA703E" w:rsidRDefault="00FD3622" w:rsidP="00415240">
      <w:pPr>
        <w:pStyle w:val="Beschriftung"/>
      </w:pPr>
      <w:bookmarkStart w:id="79" w:name="_Toc225528559"/>
      <w:r w:rsidRPr="00CA703E">
        <w:t xml:space="preserve">Tabelle </w:t>
      </w:r>
      <w:r w:rsidRPr="00CA703E">
        <w:fldChar w:fldCharType="begin"/>
      </w:r>
      <w:r w:rsidRPr="00CA703E">
        <w:instrText>SEQ Tabelle \* ARABIC</w:instrText>
      </w:r>
      <w:r w:rsidRPr="00CA703E">
        <w:fldChar w:fldCharType="separate"/>
      </w:r>
      <w:r w:rsidR="00713883" w:rsidRPr="00CA703E">
        <w:t>7</w:t>
      </w:r>
      <w:r w:rsidRPr="00CA703E">
        <w:fldChar w:fldCharType="end"/>
      </w:r>
      <w:r w:rsidRPr="00CA703E">
        <w:t xml:space="preserve"> </w:t>
      </w:r>
      <w:r w:rsidR="00713883" w:rsidRPr="00CA703E">
        <w:t>–</w:t>
      </w:r>
      <w:r w:rsidRPr="00CA703E">
        <w:t xml:space="preserve"> Arbeitsprotokoll Tag 3</w:t>
      </w:r>
      <w:bookmarkEnd w:id="79"/>
    </w:p>
    <w:p w14:paraId="5E1FD708"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06892C8B" w14:textId="09DC5389" w:rsidR="00FD3622" w:rsidRPr="00CA703E" w:rsidRDefault="00456032" w:rsidP="00CE342C">
      <w:pPr>
        <w:pStyle w:val="berschrift2"/>
      </w:pPr>
      <w:bookmarkStart w:id="80" w:name="_Toc236920844"/>
      <w:r w:rsidRPr="00CA703E">
        <w:lastRenderedPageBreak/>
        <w:t>Donnerstag</w:t>
      </w:r>
      <w:r w:rsidR="00FD3622" w:rsidRPr="00CA703E">
        <w:t xml:space="preserve">, </w:t>
      </w:r>
      <w:r w:rsidRPr="00CA703E">
        <w:t>02</w:t>
      </w:r>
      <w:r w:rsidR="00FD3622" w:rsidRPr="00CA703E">
        <w:t xml:space="preserve">. </w:t>
      </w:r>
      <w:r w:rsidRPr="00CA703E">
        <w:t>April</w:t>
      </w:r>
      <w:r w:rsidR="00FD3622" w:rsidRPr="00CA703E">
        <w:t xml:space="preserve"> </w:t>
      </w:r>
      <w:r w:rsidRPr="00CA703E">
        <w:t>2026</w:t>
      </w:r>
      <w:bookmarkEnd w:id="80"/>
    </w:p>
    <w:p w14:paraId="6013D8BC"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2769474F" w14:textId="77777777" w:rsidTr="007423C9">
        <w:tc>
          <w:tcPr>
            <w:tcW w:w="3114" w:type="dxa"/>
          </w:tcPr>
          <w:p w14:paraId="577E93C8"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2DF83DD8" w14:textId="3369B9CC" w:rsidR="00FD3622" w:rsidRPr="00CA703E" w:rsidRDefault="00E5465A" w:rsidP="007423C9">
            <w:pPr>
              <w:pStyle w:val="Lauftext"/>
              <w:rPr>
                <w:sz w:val="20"/>
                <w:szCs w:val="20"/>
              </w:rPr>
            </w:pPr>
            <w:r w:rsidRPr="00E5465A">
              <w:rPr>
                <w:sz w:val="20"/>
                <w:szCs w:val="20"/>
              </w:rPr>
              <w:t>Alle Entscheidungen treffen</w:t>
            </w:r>
            <w:r>
              <w:rPr>
                <w:sz w:val="20"/>
                <w:szCs w:val="20"/>
              </w:rPr>
              <w:t xml:space="preserve">, </w:t>
            </w:r>
            <w:r w:rsidRPr="00E5465A">
              <w:rPr>
                <w:sz w:val="20"/>
                <w:szCs w:val="20"/>
              </w:rPr>
              <w:t>Projekt &amp; Datenbankerstellung</w:t>
            </w:r>
          </w:p>
        </w:tc>
      </w:tr>
      <w:tr w:rsidR="00FD3622" w:rsidRPr="00CA703E" w14:paraId="5EEE23C8" w14:textId="77777777" w:rsidTr="007423C9">
        <w:tc>
          <w:tcPr>
            <w:tcW w:w="3114" w:type="dxa"/>
          </w:tcPr>
          <w:p w14:paraId="0CE17240"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FE8BED7" w14:textId="045B18C4" w:rsidR="00FD3622" w:rsidRPr="00CA703E" w:rsidRDefault="00E5465A" w:rsidP="007423C9">
            <w:pPr>
              <w:pStyle w:val="Lauftext"/>
              <w:rPr>
                <w:sz w:val="20"/>
                <w:szCs w:val="20"/>
              </w:rPr>
            </w:pPr>
            <w:r>
              <w:rPr>
                <w:sz w:val="20"/>
                <w:szCs w:val="20"/>
              </w:rPr>
              <w:t>-</w:t>
            </w:r>
          </w:p>
        </w:tc>
      </w:tr>
      <w:tr w:rsidR="00FD3622" w:rsidRPr="00CA703E" w14:paraId="51184370" w14:textId="77777777" w:rsidTr="007423C9">
        <w:tc>
          <w:tcPr>
            <w:tcW w:w="3114" w:type="dxa"/>
          </w:tcPr>
          <w:p w14:paraId="70DF9C26"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4D765E9B" w14:textId="59F6F0A4" w:rsidR="00FD3622" w:rsidRPr="00CA703E" w:rsidRDefault="00632A93" w:rsidP="007423C9">
            <w:pPr>
              <w:pStyle w:val="Lauftext"/>
              <w:rPr>
                <w:sz w:val="20"/>
                <w:szCs w:val="20"/>
              </w:rPr>
            </w:pPr>
            <w:r>
              <w:rPr>
                <w:sz w:val="20"/>
                <w:szCs w:val="20"/>
              </w:rPr>
              <w:t>Es wurden keine Ziele erreicht im Vergleich zum Zeitplan.</w:t>
            </w:r>
          </w:p>
        </w:tc>
      </w:tr>
      <w:tr w:rsidR="00FD3622" w:rsidRPr="00CA703E" w14:paraId="275CE77D" w14:textId="77777777" w:rsidTr="007423C9">
        <w:tc>
          <w:tcPr>
            <w:tcW w:w="3114" w:type="dxa"/>
          </w:tcPr>
          <w:p w14:paraId="2AE0057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6F3D8D26" w14:textId="4B130BED" w:rsidR="00FD3622" w:rsidRPr="00CA703E" w:rsidRDefault="00632A93" w:rsidP="007423C9">
            <w:pPr>
              <w:pStyle w:val="Lauftext"/>
              <w:rPr>
                <w:sz w:val="20"/>
                <w:szCs w:val="20"/>
              </w:rPr>
            </w:pPr>
            <w:r>
              <w:rPr>
                <w:sz w:val="20"/>
                <w:szCs w:val="20"/>
              </w:rPr>
              <w:t>-</w:t>
            </w:r>
          </w:p>
        </w:tc>
      </w:tr>
      <w:tr w:rsidR="00FD3622" w:rsidRPr="00CA703E" w14:paraId="623AA91C" w14:textId="77777777" w:rsidTr="007423C9">
        <w:tc>
          <w:tcPr>
            <w:tcW w:w="3114" w:type="dxa"/>
          </w:tcPr>
          <w:p w14:paraId="3229637A"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8DA1A94" w14:textId="35D1D9E4" w:rsidR="00FD3622" w:rsidRPr="00CA703E" w:rsidRDefault="00E5465A" w:rsidP="007423C9">
            <w:pPr>
              <w:pStyle w:val="Lauftext"/>
              <w:rPr>
                <w:sz w:val="20"/>
                <w:szCs w:val="20"/>
              </w:rPr>
            </w:pPr>
            <w:r>
              <w:rPr>
                <w:sz w:val="20"/>
                <w:szCs w:val="20"/>
              </w:rPr>
              <w:t>-</w:t>
            </w:r>
          </w:p>
        </w:tc>
      </w:tr>
      <w:tr w:rsidR="00FD3622" w:rsidRPr="00CA703E" w14:paraId="0858BE13" w14:textId="77777777" w:rsidTr="007423C9">
        <w:tc>
          <w:tcPr>
            <w:tcW w:w="3114" w:type="dxa"/>
          </w:tcPr>
          <w:p w14:paraId="7F766F0F"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7D8F951F" w14:textId="4EA0D820" w:rsidR="00FD3622" w:rsidRPr="00CA703E" w:rsidRDefault="00E5465A" w:rsidP="007423C9">
            <w:pPr>
              <w:pStyle w:val="Lauftext"/>
              <w:rPr>
                <w:sz w:val="20"/>
                <w:szCs w:val="20"/>
              </w:rPr>
            </w:pPr>
            <w:r>
              <w:rPr>
                <w:sz w:val="20"/>
                <w:szCs w:val="20"/>
              </w:rPr>
              <w:t>-</w:t>
            </w:r>
          </w:p>
        </w:tc>
      </w:tr>
      <w:tr w:rsidR="00FD3622" w:rsidRPr="00CA703E" w14:paraId="7FEE671A" w14:textId="77777777" w:rsidTr="007423C9">
        <w:tc>
          <w:tcPr>
            <w:tcW w:w="3114" w:type="dxa"/>
          </w:tcPr>
          <w:p w14:paraId="4F80A376"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150BC76D" w14:textId="505AEBC0" w:rsidR="00FD3622" w:rsidRPr="00CA703E" w:rsidRDefault="00632A93" w:rsidP="007423C9">
            <w:pPr>
              <w:pStyle w:val="Lauftext"/>
              <w:rPr>
                <w:sz w:val="20"/>
                <w:szCs w:val="20"/>
              </w:rPr>
            </w:pPr>
            <w:r w:rsidRPr="00632A93">
              <w:rPr>
                <w:sz w:val="20"/>
                <w:szCs w:val="20"/>
              </w:rPr>
              <w:t>https://owasp.org/projects/top-ten</w:t>
            </w:r>
          </w:p>
        </w:tc>
      </w:tr>
      <w:tr w:rsidR="00FD3622" w:rsidRPr="00CA703E" w14:paraId="7CE44B8C" w14:textId="77777777" w:rsidTr="007423C9">
        <w:tc>
          <w:tcPr>
            <w:tcW w:w="3114" w:type="dxa"/>
          </w:tcPr>
          <w:p w14:paraId="77F64DB9"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3F10A705" w14:textId="34E0B7B8" w:rsidR="00FD3622" w:rsidRPr="00CA703E" w:rsidRDefault="00E5465A" w:rsidP="007423C9">
            <w:pPr>
              <w:pStyle w:val="Lauftext"/>
              <w:rPr>
                <w:sz w:val="20"/>
                <w:szCs w:val="20"/>
              </w:rPr>
            </w:pPr>
            <w:r>
              <w:rPr>
                <w:sz w:val="20"/>
                <w:szCs w:val="20"/>
              </w:rPr>
              <w:t>-</w:t>
            </w:r>
          </w:p>
        </w:tc>
      </w:tr>
      <w:tr w:rsidR="00FD3622" w:rsidRPr="00CA703E" w14:paraId="42306547" w14:textId="77777777" w:rsidTr="007423C9">
        <w:tc>
          <w:tcPr>
            <w:tcW w:w="3114" w:type="dxa"/>
          </w:tcPr>
          <w:p w14:paraId="5D3326CE"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0E648AE0" w14:textId="4EC9AF19" w:rsidR="00FD3622" w:rsidRPr="00CA703E" w:rsidRDefault="00E5465A" w:rsidP="007423C9">
            <w:pPr>
              <w:pStyle w:val="Lauftext"/>
              <w:rPr>
                <w:sz w:val="20"/>
                <w:szCs w:val="20"/>
              </w:rPr>
            </w:pPr>
            <w:r w:rsidRPr="00323308">
              <w:t xml:space="preserve">Im Vergleich zum Zeitplan habe ich </w:t>
            </w:r>
            <w:r>
              <w:t>zwei</w:t>
            </w:r>
            <w:r w:rsidRPr="00323308">
              <w:t xml:space="preserve"> Tag</w:t>
            </w:r>
            <w:r>
              <w:t>e</w:t>
            </w:r>
            <w:r w:rsidRPr="00323308">
              <w:t xml:space="preserve"> Rückstand.</w:t>
            </w:r>
            <w:r>
              <w:t xml:space="preserve"> </w:t>
            </w:r>
            <w:r w:rsidR="00632A93">
              <w:t xml:space="preserve">Heute sollte ich mit dem Kapitel Entscheiden fertig sein und mit dem Kapitel Realisieren begonnen haben. Momentan befinde ich mich im Kapitel Planen im Abschnitt Kernfeatures. </w:t>
            </w:r>
            <w:r>
              <w:rPr>
                <w:sz w:val="20"/>
                <w:szCs w:val="20"/>
              </w:rPr>
              <w:t xml:space="preserve"> </w:t>
            </w:r>
          </w:p>
        </w:tc>
      </w:tr>
      <w:tr w:rsidR="00FD3622" w:rsidRPr="00CA703E" w14:paraId="29E4F99A" w14:textId="77777777" w:rsidTr="007423C9">
        <w:tc>
          <w:tcPr>
            <w:tcW w:w="3114" w:type="dxa"/>
          </w:tcPr>
          <w:p w14:paraId="55AA2D95"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7CA39055" w14:textId="1009D554" w:rsidR="00FD3622" w:rsidRPr="00CA703E" w:rsidRDefault="00632A93" w:rsidP="007423C9">
            <w:pPr>
              <w:pStyle w:val="Lauftext"/>
              <w:keepNext/>
              <w:rPr>
                <w:sz w:val="20"/>
                <w:szCs w:val="20"/>
              </w:rPr>
            </w:pPr>
            <w:r>
              <w:rPr>
                <w:sz w:val="20"/>
                <w:szCs w:val="20"/>
              </w:rPr>
              <w:t xml:space="preserve">Heute konnte ich mehr leisten wie gestern. Trotz der besseren Leistung reichte es mir nicht aus ein Tag Arbeit einzuholen, somit bin ich um noch einen Tag mehr in Verzug gekommen. </w:t>
            </w:r>
          </w:p>
        </w:tc>
      </w:tr>
    </w:tbl>
    <w:p w14:paraId="50485200" w14:textId="0C4E7118" w:rsidR="00FD3622" w:rsidRPr="00CA703E" w:rsidRDefault="00FD3622" w:rsidP="00415240">
      <w:pPr>
        <w:pStyle w:val="Beschriftung"/>
      </w:pPr>
      <w:bookmarkStart w:id="81" w:name="_Toc225528560"/>
      <w:r w:rsidRPr="00CA703E">
        <w:t xml:space="preserve">Tabelle </w:t>
      </w:r>
      <w:r w:rsidRPr="00CA703E">
        <w:fldChar w:fldCharType="begin"/>
      </w:r>
      <w:r w:rsidRPr="00CA703E">
        <w:instrText>SEQ Tabelle \* ARABIC</w:instrText>
      </w:r>
      <w:r w:rsidRPr="00CA703E">
        <w:fldChar w:fldCharType="separate"/>
      </w:r>
      <w:r w:rsidR="00713883" w:rsidRPr="00CA703E">
        <w:t>8</w:t>
      </w:r>
      <w:r w:rsidRPr="00CA703E">
        <w:fldChar w:fldCharType="end"/>
      </w:r>
      <w:r w:rsidRPr="00CA703E">
        <w:t xml:space="preserve"> </w:t>
      </w:r>
      <w:r w:rsidR="00713883" w:rsidRPr="00CA703E">
        <w:t>–</w:t>
      </w:r>
      <w:r w:rsidRPr="00CA703E">
        <w:t xml:space="preserve"> Arbeitsprotokoll Tag 4</w:t>
      </w:r>
      <w:bookmarkEnd w:id="81"/>
    </w:p>
    <w:p w14:paraId="017EA7AA"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72F2DA2E" w14:textId="28C1A6CB" w:rsidR="00FD3622" w:rsidRPr="00CA703E" w:rsidRDefault="00456032" w:rsidP="00CE342C">
      <w:pPr>
        <w:pStyle w:val="berschrift2"/>
      </w:pPr>
      <w:bookmarkStart w:id="82" w:name="_Toc236920845"/>
      <w:r w:rsidRPr="00CA703E">
        <w:lastRenderedPageBreak/>
        <w:t>Freitag</w:t>
      </w:r>
      <w:r w:rsidR="00FD3622" w:rsidRPr="00CA703E">
        <w:t xml:space="preserve">, </w:t>
      </w:r>
      <w:r w:rsidRPr="00CA703E">
        <w:t>03</w:t>
      </w:r>
      <w:r w:rsidR="00FD3622" w:rsidRPr="00CA703E">
        <w:t xml:space="preserve">. </w:t>
      </w:r>
      <w:r w:rsidRPr="00CA703E">
        <w:t>April 2026</w:t>
      </w:r>
      <w:bookmarkEnd w:id="82"/>
    </w:p>
    <w:p w14:paraId="185B0398"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2EC92621" w14:textId="77777777" w:rsidTr="007423C9">
        <w:tc>
          <w:tcPr>
            <w:tcW w:w="3114" w:type="dxa"/>
          </w:tcPr>
          <w:p w14:paraId="69A9041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140F6CAF" w14:textId="77777777" w:rsidR="00FD3622" w:rsidRPr="00CA703E" w:rsidRDefault="00FD3622" w:rsidP="007423C9">
            <w:pPr>
              <w:pStyle w:val="Lauftext"/>
              <w:rPr>
                <w:sz w:val="20"/>
                <w:szCs w:val="20"/>
              </w:rPr>
            </w:pPr>
          </w:p>
        </w:tc>
      </w:tr>
      <w:tr w:rsidR="00FD3622" w:rsidRPr="00CA703E" w14:paraId="5943F918" w14:textId="77777777" w:rsidTr="007423C9">
        <w:tc>
          <w:tcPr>
            <w:tcW w:w="3114" w:type="dxa"/>
          </w:tcPr>
          <w:p w14:paraId="75C88E6F"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2A0D3F59" w14:textId="77777777" w:rsidR="00FD3622" w:rsidRPr="00CA703E" w:rsidRDefault="00FD3622" w:rsidP="007423C9">
            <w:pPr>
              <w:pStyle w:val="Lauftext"/>
              <w:rPr>
                <w:sz w:val="20"/>
                <w:szCs w:val="20"/>
              </w:rPr>
            </w:pPr>
          </w:p>
        </w:tc>
      </w:tr>
      <w:tr w:rsidR="00FD3622" w:rsidRPr="00CA703E" w14:paraId="2502F4E6" w14:textId="77777777" w:rsidTr="007423C9">
        <w:tc>
          <w:tcPr>
            <w:tcW w:w="3114" w:type="dxa"/>
          </w:tcPr>
          <w:p w14:paraId="1FB7FDAA"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708B2478" w14:textId="77777777" w:rsidR="00FD3622" w:rsidRPr="00CA703E" w:rsidRDefault="00FD3622" w:rsidP="007423C9">
            <w:pPr>
              <w:pStyle w:val="Lauftext"/>
              <w:rPr>
                <w:sz w:val="20"/>
                <w:szCs w:val="20"/>
              </w:rPr>
            </w:pPr>
          </w:p>
        </w:tc>
      </w:tr>
      <w:tr w:rsidR="00FD3622" w:rsidRPr="00CA703E" w14:paraId="68B371F0" w14:textId="77777777" w:rsidTr="007423C9">
        <w:tc>
          <w:tcPr>
            <w:tcW w:w="3114" w:type="dxa"/>
          </w:tcPr>
          <w:p w14:paraId="7D79E535"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85B114C" w14:textId="77777777" w:rsidR="00FD3622" w:rsidRPr="00CA703E" w:rsidRDefault="00FD3622" w:rsidP="007423C9">
            <w:pPr>
              <w:pStyle w:val="Lauftext"/>
              <w:rPr>
                <w:sz w:val="20"/>
                <w:szCs w:val="20"/>
              </w:rPr>
            </w:pPr>
          </w:p>
        </w:tc>
      </w:tr>
      <w:tr w:rsidR="00FD3622" w:rsidRPr="00CA703E" w14:paraId="77707C1F" w14:textId="77777777" w:rsidTr="007423C9">
        <w:tc>
          <w:tcPr>
            <w:tcW w:w="3114" w:type="dxa"/>
          </w:tcPr>
          <w:p w14:paraId="47270284"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3E98653C" w14:textId="77777777" w:rsidR="00FD3622" w:rsidRPr="00CA703E" w:rsidRDefault="00FD3622" w:rsidP="007423C9">
            <w:pPr>
              <w:pStyle w:val="Lauftext"/>
              <w:rPr>
                <w:sz w:val="20"/>
                <w:szCs w:val="20"/>
              </w:rPr>
            </w:pPr>
          </w:p>
        </w:tc>
      </w:tr>
      <w:tr w:rsidR="00FD3622" w:rsidRPr="00CA703E" w14:paraId="31B2CCCB" w14:textId="77777777" w:rsidTr="007423C9">
        <w:tc>
          <w:tcPr>
            <w:tcW w:w="3114" w:type="dxa"/>
          </w:tcPr>
          <w:p w14:paraId="31569C7C"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62BE1830" w14:textId="77777777" w:rsidR="00FD3622" w:rsidRPr="00CA703E" w:rsidRDefault="00FD3622" w:rsidP="007423C9">
            <w:pPr>
              <w:pStyle w:val="Lauftext"/>
              <w:rPr>
                <w:sz w:val="20"/>
                <w:szCs w:val="20"/>
              </w:rPr>
            </w:pPr>
          </w:p>
        </w:tc>
      </w:tr>
      <w:tr w:rsidR="00FD3622" w:rsidRPr="00CA703E" w14:paraId="619B4DBD" w14:textId="77777777" w:rsidTr="007423C9">
        <w:tc>
          <w:tcPr>
            <w:tcW w:w="3114" w:type="dxa"/>
          </w:tcPr>
          <w:p w14:paraId="33675C0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1F42D2BD" w14:textId="77777777" w:rsidR="00FD3622" w:rsidRPr="00CA703E" w:rsidRDefault="00FD3622" w:rsidP="007423C9">
            <w:pPr>
              <w:pStyle w:val="Lauftext"/>
              <w:rPr>
                <w:sz w:val="20"/>
                <w:szCs w:val="20"/>
              </w:rPr>
            </w:pPr>
          </w:p>
        </w:tc>
      </w:tr>
      <w:tr w:rsidR="00FD3622" w:rsidRPr="00CA703E" w14:paraId="5C201DCB" w14:textId="77777777" w:rsidTr="007423C9">
        <w:tc>
          <w:tcPr>
            <w:tcW w:w="3114" w:type="dxa"/>
          </w:tcPr>
          <w:p w14:paraId="1E022487"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534012DA" w14:textId="77777777" w:rsidR="00FD3622" w:rsidRPr="00CA703E" w:rsidRDefault="00FD3622" w:rsidP="007423C9">
            <w:pPr>
              <w:pStyle w:val="Lauftext"/>
              <w:rPr>
                <w:sz w:val="20"/>
                <w:szCs w:val="20"/>
              </w:rPr>
            </w:pPr>
          </w:p>
        </w:tc>
      </w:tr>
      <w:tr w:rsidR="00FD3622" w:rsidRPr="00CA703E" w14:paraId="08B146B9" w14:textId="77777777" w:rsidTr="007423C9">
        <w:tc>
          <w:tcPr>
            <w:tcW w:w="3114" w:type="dxa"/>
          </w:tcPr>
          <w:p w14:paraId="5723E477"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17007C67" w14:textId="77777777" w:rsidR="00FD3622" w:rsidRPr="00CA703E" w:rsidRDefault="00FD3622" w:rsidP="007423C9">
            <w:pPr>
              <w:pStyle w:val="Lauftext"/>
              <w:rPr>
                <w:sz w:val="20"/>
                <w:szCs w:val="20"/>
              </w:rPr>
            </w:pPr>
          </w:p>
        </w:tc>
      </w:tr>
      <w:tr w:rsidR="00FD3622" w:rsidRPr="00CA703E" w14:paraId="69D0AE8D" w14:textId="77777777" w:rsidTr="007423C9">
        <w:tc>
          <w:tcPr>
            <w:tcW w:w="3114" w:type="dxa"/>
          </w:tcPr>
          <w:p w14:paraId="13F2EFBE"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69E3F8E7" w14:textId="77777777" w:rsidR="00FD3622" w:rsidRPr="00CA703E" w:rsidRDefault="00FD3622" w:rsidP="007423C9">
            <w:pPr>
              <w:pStyle w:val="Lauftext"/>
              <w:keepNext/>
              <w:rPr>
                <w:sz w:val="20"/>
                <w:szCs w:val="20"/>
              </w:rPr>
            </w:pPr>
          </w:p>
        </w:tc>
      </w:tr>
    </w:tbl>
    <w:p w14:paraId="05C54200" w14:textId="37A3A5A1" w:rsidR="00FD3622" w:rsidRPr="00CA703E" w:rsidRDefault="00FD3622" w:rsidP="00415240">
      <w:pPr>
        <w:pStyle w:val="Beschriftung"/>
      </w:pPr>
      <w:bookmarkStart w:id="83" w:name="_Toc225528561"/>
      <w:r w:rsidRPr="00CA703E">
        <w:t xml:space="preserve">Tabelle </w:t>
      </w:r>
      <w:r w:rsidRPr="00CA703E">
        <w:fldChar w:fldCharType="begin"/>
      </w:r>
      <w:r w:rsidRPr="00CA703E">
        <w:instrText>SEQ Tabelle \* ARABIC</w:instrText>
      </w:r>
      <w:r w:rsidRPr="00CA703E">
        <w:fldChar w:fldCharType="separate"/>
      </w:r>
      <w:r w:rsidR="00713883" w:rsidRPr="00CA703E">
        <w:t>9</w:t>
      </w:r>
      <w:r w:rsidRPr="00CA703E">
        <w:fldChar w:fldCharType="end"/>
      </w:r>
      <w:r w:rsidRPr="00CA703E">
        <w:t xml:space="preserve"> </w:t>
      </w:r>
      <w:r w:rsidR="00713883" w:rsidRPr="00CA703E">
        <w:t>–</w:t>
      </w:r>
      <w:r w:rsidRPr="00CA703E">
        <w:t xml:space="preserve"> Arbeitsprotokoll Tag 5</w:t>
      </w:r>
      <w:bookmarkEnd w:id="83"/>
    </w:p>
    <w:p w14:paraId="7B81A741"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7FA5DBA" w14:textId="3D63F888" w:rsidR="00FD3622" w:rsidRPr="00CA703E" w:rsidRDefault="00FD3622" w:rsidP="00CE342C">
      <w:pPr>
        <w:pStyle w:val="berschrift2"/>
      </w:pPr>
      <w:bookmarkStart w:id="84" w:name="_Toc236920846"/>
      <w:r w:rsidRPr="00CA703E">
        <w:lastRenderedPageBreak/>
        <w:t xml:space="preserve">Montag, </w:t>
      </w:r>
      <w:r w:rsidR="00456032" w:rsidRPr="00CA703E">
        <w:t>06</w:t>
      </w:r>
      <w:r w:rsidRPr="00CA703E">
        <w:t xml:space="preserve">. </w:t>
      </w:r>
      <w:r w:rsidR="00456032" w:rsidRPr="00CA703E">
        <w:t>April</w:t>
      </w:r>
      <w:r w:rsidRPr="00CA703E">
        <w:t xml:space="preserve"> </w:t>
      </w:r>
      <w:r w:rsidR="00456032" w:rsidRPr="00CA703E">
        <w:t>2026</w:t>
      </w:r>
      <w:bookmarkEnd w:id="84"/>
    </w:p>
    <w:p w14:paraId="7957E487"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465F9B90" w14:textId="77777777" w:rsidTr="007423C9">
        <w:tc>
          <w:tcPr>
            <w:tcW w:w="3114" w:type="dxa"/>
          </w:tcPr>
          <w:p w14:paraId="1AEA7ED1"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310FCE06" w14:textId="77777777" w:rsidR="00FD3622" w:rsidRPr="00CA703E" w:rsidRDefault="00FD3622" w:rsidP="007423C9">
            <w:pPr>
              <w:pStyle w:val="Lauftext"/>
              <w:rPr>
                <w:sz w:val="20"/>
                <w:szCs w:val="20"/>
              </w:rPr>
            </w:pPr>
          </w:p>
        </w:tc>
      </w:tr>
      <w:tr w:rsidR="00FD3622" w:rsidRPr="00CA703E" w14:paraId="396D40B4" w14:textId="77777777" w:rsidTr="007423C9">
        <w:tc>
          <w:tcPr>
            <w:tcW w:w="3114" w:type="dxa"/>
          </w:tcPr>
          <w:p w14:paraId="5CDFC5EB"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0FB8A3B6" w14:textId="77777777" w:rsidR="00FD3622" w:rsidRPr="00CA703E" w:rsidRDefault="00FD3622" w:rsidP="007423C9">
            <w:pPr>
              <w:pStyle w:val="Lauftext"/>
              <w:rPr>
                <w:sz w:val="20"/>
                <w:szCs w:val="20"/>
              </w:rPr>
            </w:pPr>
          </w:p>
        </w:tc>
      </w:tr>
      <w:tr w:rsidR="00FD3622" w:rsidRPr="00CA703E" w14:paraId="35A54A2A" w14:textId="77777777" w:rsidTr="007423C9">
        <w:tc>
          <w:tcPr>
            <w:tcW w:w="3114" w:type="dxa"/>
          </w:tcPr>
          <w:p w14:paraId="2F580D16"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5FFADAB5" w14:textId="77777777" w:rsidR="00FD3622" w:rsidRPr="00CA703E" w:rsidRDefault="00FD3622" w:rsidP="007423C9">
            <w:pPr>
              <w:pStyle w:val="Lauftext"/>
              <w:rPr>
                <w:sz w:val="20"/>
                <w:szCs w:val="20"/>
              </w:rPr>
            </w:pPr>
          </w:p>
        </w:tc>
      </w:tr>
      <w:tr w:rsidR="00FD3622" w:rsidRPr="00CA703E" w14:paraId="3C5DA84C" w14:textId="77777777" w:rsidTr="007423C9">
        <w:tc>
          <w:tcPr>
            <w:tcW w:w="3114" w:type="dxa"/>
          </w:tcPr>
          <w:p w14:paraId="211B032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453C29C" w14:textId="77777777" w:rsidR="00FD3622" w:rsidRPr="00CA703E" w:rsidRDefault="00FD3622" w:rsidP="007423C9">
            <w:pPr>
              <w:pStyle w:val="Lauftext"/>
              <w:rPr>
                <w:sz w:val="20"/>
                <w:szCs w:val="20"/>
              </w:rPr>
            </w:pPr>
          </w:p>
        </w:tc>
      </w:tr>
      <w:tr w:rsidR="00FD3622" w:rsidRPr="00CA703E" w14:paraId="0B6A0943" w14:textId="77777777" w:rsidTr="007423C9">
        <w:tc>
          <w:tcPr>
            <w:tcW w:w="3114" w:type="dxa"/>
          </w:tcPr>
          <w:p w14:paraId="700E4C57"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6F93928C" w14:textId="77777777" w:rsidR="00FD3622" w:rsidRPr="00CA703E" w:rsidRDefault="00FD3622" w:rsidP="007423C9">
            <w:pPr>
              <w:pStyle w:val="Lauftext"/>
              <w:rPr>
                <w:sz w:val="20"/>
                <w:szCs w:val="20"/>
              </w:rPr>
            </w:pPr>
          </w:p>
        </w:tc>
      </w:tr>
      <w:tr w:rsidR="00FD3622" w:rsidRPr="00CA703E" w14:paraId="765BCA4E" w14:textId="77777777" w:rsidTr="007423C9">
        <w:tc>
          <w:tcPr>
            <w:tcW w:w="3114" w:type="dxa"/>
          </w:tcPr>
          <w:p w14:paraId="7DF20150"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4829602F" w14:textId="77777777" w:rsidR="00FD3622" w:rsidRPr="00CA703E" w:rsidRDefault="00FD3622" w:rsidP="007423C9">
            <w:pPr>
              <w:pStyle w:val="Lauftext"/>
              <w:rPr>
                <w:sz w:val="20"/>
                <w:szCs w:val="20"/>
              </w:rPr>
            </w:pPr>
          </w:p>
        </w:tc>
      </w:tr>
      <w:tr w:rsidR="00FD3622" w:rsidRPr="00CA703E" w14:paraId="0A293284" w14:textId="77777777" w:rsidTr="007423C9">
        <w:tc>
          <w:tcPr>
            <w:tcW w:w="3114" w:type="dxa"/>
          </w:tcPr>
          <w:p w14:paraId="3A6D0D5E"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4A6B2E2" w14:textId="77777777" w:rsidR="00FD3622" w:rsidRPr="00CA703E" w:rsidRDefault="00FD3622" w:rsidP="007423C9">
            <w:pPr>
              <w:pStyle w:val="Lauftext"/>
              <w:rPr>
                <w:sz w:val="20"/>
                <w:szCs w:val="20"/>
              </w:rPr>
            </w:pPr>
          </w:p>
        </w:tc>
      </w:tr>
      <w:tr w:rsidR="00FD3622" w:rsidRPr="00CA703E" w14:paraId="3B711CF5" w14:textId="77777777" w:rsidTr="007423C9">
        <w:tc>
          <w:tcPr>
            <w:tcW w:w="3114" w:type="dxa"/>
          </w:tcPr>
          <w:p w14:paraId="69839E15"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79548B4E" w14:textId="77777777" w:rsidR="00FD3622" w:rsidRPr="00CA703E" w:rsidRDefault="00FD3622" w:rsidP="007423C9">
            <w:pPr>
              <w:pStyle w:val="Lauftext"/>
              <w:rPr>
                <w:sz w:val="20"/>
                <w:szCs w:val="20"/>
              </w:rPr>
            </w:pPr>
          </w:p>
        </w:tc>
      </w:tr>
      <w:tr w:rsidR="00FD3622" w:rsidRPr="00CA703E" w14:paraId="4F9DB10D" w14:textId="77777777" w:rsidTr="007423C9">
        <w:tc>
          <w:tcPr>
            <w:tcW w:w="3114" w:type="dxa"/>
          </w:tcPr>
          <w:p w14:paraId="7D70B2F3"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678E0D36" w14:textId="77777777" w:rsidR="00FD3622" w:rsidRPr="00CA703E" w:rsidRDefault="00FD3622" w:rsidP="007423C9">
            <w:pPr>
              <w:pStyle w:val="Lauftext"/>
              <w:rPr>
                <w:sz w:val="20"/>
                <w:szCs w:val="20"/>
              </w:rPr>
            </w:pPr>
          </w:p>
        </w:tc>
      </w:tr>
      <w:tr w:rsidR="00FD3622" w:rsidRPr="00CA703E" w14:paraId="2E1789CE" w14:textId="77777777" w:rsidTr="007423C9">
        <w:tc>
          <w:tcPr>
            <w:tcW w:w="3114" w:type="dxa"/>
          </w:tcPr>
          <w:p w14:paraId="6F9E10CB"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1DF72A1E" w14:textId="77777777" w:rsidR="00FD3622" w:rsidRPr="00CA703E" w:rsidRDefault="00FD3622" w:rsidP="007423C9">
            <w:pPr>
              <w:pStyle w:val="Lauftext"/>
              <w:keepNext/>
              <w:rPr>
                <w:sz w:val="20"/>
                <w:szCs w:val="20"/>
              </w:rPr>
            </w:pPr>
          </w:p>
        </w:tc>
      </w:tr>
    </w:tbl>
    <w:p w14:paraId="580E738F" w14:textId="16963C2C" w:rsidR="00FD3622" w:rsidRPr="00CA703E" w:rsidRDefault="00FD3622" w:rsidP="00415240">
      <w:pPr>
        <w:pStyle w:val="Beschriftung"/>
      </w:pPr>
      <w:bookmarkStart w:id="85" w:name="_Toc225528562"/>
      <w:r w:rsidRPr="00CA703E">
        <w:t xml:space="preserve">Tabelle </w:t>
      </w:r>
      <w:r w:rsidRPr="00CA703E">
        <w:fldChar w:fldCharType="begin"/>
      </w:r>
      <w:r w:rsidRPr="00CA703E">
        <w:instrText>SEQ Tabelle \* ARABIC</w:instrText>
      </w:r>
      <w:r w:rsidRPr="00CA703E">
        <w:fldChar w:fldCharType="separate"/>
      </w:r>
      <w:r w:rsidR="00713883" w:rsidRPr="00CA703E">
        <w:t>10</w:t>
      </w:r>
      <w:r w:rsidRPr="00CA703E">
        <w:fldChar w:fldCharType="end"/>
      </w:r>
      <w:r w:rsidRPr="00CA703E">
        <w:t xml:space="preserve"> </w:t>
      </w:r>
      <w:r w:rsidR="00713883" w:rsidRPr="00CA703E">
        <w:t>–</w:t>
      </w:r>
      <w:r w:rsidRPr="00CA703E">
        <w:t xml:space="preserve"> Arbeitsprotokoll Tag 6</w:t>
      </w:r>
      <w:bookmarkEnd w:id="85"/>
    </w:p>
    <w:p w14:paraId="3D7418FB"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29EF1B78" w14:textId="63D005CF" w:rsidR="00FD3622" w:rsidRPr="00CA703E" w:rsidRDefault="00456032" w:rsidP="00CE342C">
      <w:pPr>
        <w:pStyle w:val="berschrift2"/>
      </w:pPr>
      <w:bookmarkStart w:id="86" w:name="_Toc236920847"/>
      <w:r w:rsidRPr="00CA703E">
        <w:lastRenderedPageBreak/>
        <w:t>Dienstag</w:t>
      </w:r>
      <w:r w:rsidR="00FD3622" w:rsidRPr="00CA703E">
        <w:t xml:space="preserve">, </w:t>
      </w:r>
      <w:r w:rsidRPr="00CA703E">
        <w:t>07</w:t>
      </w:r>
      <w:r w:rsidR="00FD3622" w:rsidRPr="00CA703E">
        <w:t xml:space="preserve">. </w:t>
      </w:r>
      <w:r w:rsidRPr="00CA703E">
        <w:t>April 2026</w:t>
      </w:r>
      <w:bookmarkEnd w:id="86"/>
    </w:p>
    <w:p w14:paraId="4B465956" w14:textId="77777777" w:rsidR="00CE342C" w:rsidRPr="00CA703E" w:rsidRDefault="00CE342C" w:rsidP="00CE342C"/>
    <w:tbl>
      <w:tblPr>
        <w:tblStyle w:val="Tabellenraster"/>
        <w:tblW w:w="8333" w:type="dxa"/>
        <w:tblBorders>
          <w:left w:val="none" w:sz="0" w:space="0" w:color="auto"/>
        </w:tblBorders>
        <w:tblLook w:val="04A0" w:firstRow="1" w:lastRow="0" w:firstColumn="1" w:lastColumn="0" w:noHBand="0" w:noVBand="1"/>
      </w:tblPr>
      <w:tblGrid>
        <w:gridCol w:w="3114"/>
        <w:gridCol w:w="5219"/>
      </w:tblGrid>
      <w:tr w:rsidR="00FD3622" w:rsidRPr="00CA703E" w14:paraId="31BA11CC" w14:textId="77777777" w:rsidTr="007423C9">
        <w:tc>
          <w:tcPr>
            <w:tcW w:w="3114" w:type="dxa"/>
            <w:tcBorders>
              <w:right w:val="nil"/>
            </w:tcBorders>
          </w:tcPr>
          <w:p w14:paraId="54FD8C9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Borders>
              <w:left w:val="nil"/>
              <w:right w:val="nil"/>
            </w:tcBorders>
          </w:tcPr>
          <w:p w14:paraId="1E07F120" w14:textId="77777777" w:rsidR="00FD3622" w:rsidRPr="00CA703E" w:rsidRDefault="00FD3622" w:rsidP="007423C9">
            <w:pPr>
              <w:pStyle w:val="Lauftext"/>
              <w:rPr>
                <w:sz w:val="20"/>
                <w:szCs w:val="20"/>
              </w:rPr>
            </w:pPr>
          </w:p>
        </w:tc>
      </w:tr>
      <w:tr w:rsidR="00FD3622" w:rsidRPr="00CA703E" w14:paraId="54599784" w14:textId="77777777" w:rsidTr="007423C9">
        <w:tc>
          <w:tcPr>
            <w:tcW w:w="3114" w:type="dxa"/>
          </w:tcPr>
          <w:p w14:paraId="4A49894A"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Borders>
              <w:right w:val="nil"/>
            </w:tcBorders>
          </w:tcPr>
          <w:p w14:paraId="0224AEFB" w14:textId="77777777" w:rsidR="00FD3622" w:rsidRPr="00CA703E" w:rsidRDefault="00FD3622" w:rsidP="007423C9">
            <w:pPr>
              <w:pStyle w:val="Lauftext"/>
              <w:rPr>
                <w:sz w:val="20"/>
                <w:szCs w:val="20"/>
              </w:rPr>
            </w:pPr>
          </w:p>
        </w:tc>
      </w:tr>
      <w:tr w:rsidR="00FD3622" w:rsidRPr="00CA703E" w14:paraId="3FF0DAD2" w14:textId="77777777" w:rsidTr="007423C9">
        <w:tc>
          <w:tcPr>
            <w:tcW w:w="3114" w:type="dxa"/>
          </w:tcPr>
          <w:p w14:paraId="0C1695F9"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Borders>
              <w:right w:val="nil"/>
            </w:tcBorders>
          </w:tcPr>
          <w:p w14:paraId="598434F7" w14:textId="77777777" w:rsidR="00FD3622" w:rsidRPr="00CA703E" w:rsidRDefault="00FD3622" w:rsidP="007423C9">
            <w:pPr>
              <w:pStyle w:val="Lauftext"/>
              <w:rPr>
                <w:sz w:val="20"/>
                <w:szCs w:val="20"/>
              </w:rPr>
            </w:pPr>
          </w:p>
        </w:tc>
      </w:tr>
      <w:tr w:rsidR="00FD3622" w:rsidRPr="00CA703E" w14:paraId="67E6A7C8" w14:textId="77777777" w:rsidTr="007423C9">
        <w:tc>
          <w:tcPr>
            <w:tcW w:w="3114" w:type="dxa"/>
          </w:tcPr>
          <w:p w14:paraId="16078422"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Borders>
              <w:right w:val="nil"/>
            </w:tcBorders>
          </w:tcPr>
          <w:p w14:paraId="3964B7A9" w14:textId="77777777" w:rsidR="00FD3622" w:rsidRPr="00CA703E" w:rsidRDefault="00FD3622" w:rsidP="007423C9">
            <w:pPr>
              <w:pStyle w:val="Lauftext"/>
              <w:rPr>
                <w:sz w:val="20"/>
                <w:szCs w:val="20"/>
              </w:rPr>
            </w:pPr>
          </w:p>
        </w:tc>
      </w:tr>
      <w:tr w:rsidR="00FD3622" w:rsidRPr="00CA703E" w14:paraId="76C7838D" w14:textId="77777777" w:rsidTr="007423C9">
        <w:tc>
          <w:tcPr>
            <w:tcW w:w="3114" w:type="dxa"/>
          </w:tcPr>
          <w:p w14:paraId="16BF983F" w14:textId="77777777" w:rsidR="00FD3622" w:rsidRPr="00CA703E" w:rsidRDefault="00FD3622" w:rsidP="007423C9">
            <w:pPr>
              <w:pStyle w:val="Lauftext"/>
              <w:rPr>
                <w:sz w:val="20"/>
                <w:szCs w:val="20"/>
              </w:rPr>
            </w:pPr>
            <w:r w:rsidRPr="00CA703E">
              <w:rPr>
                <w:sz w:val="20"/>
                <w:szCs w:val="20"/>
              </w:rPr>
              <w:t>Lösungen</w:t>
            </w:r>
          </w:p>
        </w:tc>
        <w:tc>
          <w:tcPr>
            <w:tcW w:w="5219" w:type="dxa"/>
            <w:tcBorders>
              <w:right w:val="nil"/>
            </w:tcBorders>
          </w:tcPr>
          <w:p w14:paraId="4F4074A3" w14:textId="77777777" w:rsidR="00FD3622" w:rsidRPr="00CA703E" w:rsidRDefault="00FD3622" w:rsidP="007423C9">
            <w:pPr>
              <w:pStyle w:val="Lauftext"/>
              <w:rPr>
                <w:sz w:val="20"/>
                <w:szCs w:val="20"/>
              </w:rPr>
            </w:pPr>
          </w:p>
        </w:tc>
      </w:tr>
      <w:tr w:rsidR="00FD3622" w:rsidRPr="00CA703E" w14:paraId="0EBC950D" w14:textId="77777777" w:rsidTr="007423C9">
        <w:tc>
          <w:tcPr>
            <w:tcW w:w="3114" w:type="dxa"/>
          </w:tcPr>
          <w:p w14:paraId="5F0EBF77" w14:textId="77777777" w:rsidR="00FD3622" w:rsidRPr="00CA703E" w:rsidRDefault="00FD3622" w:rsidP="007423C9">
            <w:pPr>
              <w:pStyle w:val="Lauftext"/>
              <w:rPr>
                <w:sz w:val="20"/>
                <w:szCs w:val="20"/>
              </w:rPr>
            </w:pPr>
            <w:r w:rsidRPr="00CA703E">
              <w:rPr>
                <w:sz w:val="20"/>
                <w:szCs w:val="20"/>
              </w:rPr>
              <w:t>Durchgeführte Tests</w:t>
            </w:r>
          </w:p>
        </w:tc>
        <w:tc>
          <w:tcPr>
            <w:tcW w:w="5219" w:type="dxa"/>
            <w:tcBorders>
              <w:right w:val="nil"/>
            </w:tcBorders>
          </w:tcPr>
          <w:p w14:paraId="53D43330" w14:textId="77777777" w:rsidR="00FD3622" w:rsidRPr="00CA703E" w:rsidRDefault="00FD3622" w:rsidP="007423C9">
            <w:pPr>
              <w:pStyle w:val="Lauftext"/>
              <w:rPr>
                <w:sz w:val="20"/>
                <w:szCs w:val="20"/>
              </w:rPr>
            </w:pPr>
          </w:p>
        </w:tc>
      </w:tr>
      <w:tr w:rsidR="00FD3622" w:rsidRPr="00CA703E" w14:paraId="50B026A3" w14:textId="77777777" w:rsidTr="007423C9">
        <w:tc>
          <w:tcPr>
            <w:tcW w:w="3114" w:type="dxa"/>
          </w:tcPr>
          <w:p w14:paraId="73AEDAAD" w14:textId="77777777" w:rsidR="00FD3622" w:rsidRPr="00CA703E" w:rsidRDefault="00FD3622" w:rsidP="007423C9">
            <w:pPr>
              <w:pStyle w:val="Lauftext"/>
              <w:rPr>
                <w:sz w:val="20"/>
                <w:szCs w:val="20"/>
              </w:rPr>
            </w:pPr>
            <w:r w:rsidRPr="00CA703E">
              <w:rPr>
                <w:sz w:val="20"/>
                <w:szCs w:val="20"/>
              </w:rPr>
              <w:t>Wissensbeschaffung</w:t>
            </w:r>
          </w:p>
        </w:tc>
        <w:tc>
          <w:tcPr>
            <w:tcW w:w="5219" w:type="dxa"/>
            <w:tcBorders>
              <w:right w:val="nil"/>
            </w:tcBorders>
          </w:tcPr>
          <w:p w14:paraId="16081F94" w14:textId="77777777" w:rsidR="00FD3622" w:rsidRPr="00CA703E" w:rsidRDefault="00FD3622" w:rsidP="007423C9">
            <w:pPr>
              <w:pStyle w:val="Lauftext"/>
              <w:rPr>
                <w:sz w:val="20"/>
                <w:szCs w:val="20"/>
              </w:rPr>
            </w:pPr>
          </w:p>
        </w:tc>
      </w:tr>
      <w:tr w:rsidR="00FD3622" w:rsidRPr="00CA703E" w14:paraId="3692674D" w14:textId="77777777" w:rsidTr="007423C9">
        <w:tc>
          <w:tcPr>
            <w:tcW w:w="3114" w:type="dxa"/>
          </w:tcPr>
          <w:p w14:paraId="10C72C0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Borders>
              <w:right w:val="nil"/>
            </w:tcBorders>
          </w:tcPr>
          <w:p w14:paraId="43F2040E" w14:textId="77777777" w:rsidR="00FD3622" w:rsidRPr="00CA703E" w:rsidRDefault="00FD3622" w:rsidP="007423C9">
            <w:pPr>
              <w:pStyle w:val="Lauftext"/>
              <w:rPr>
                <w:sz w:val="20"/>
                <w:szCs w:val="20"/>
              </w:rPr>
            </w:pPr>
          </w:p>
        </w:tc>
      </w:tr>
      <w:tr w:rsidR="00FD3622" w:rsidRPr="00CA703E" w14:paraId="4946F73E" w14:textId="77777777" w:rsidTr="007423C9">
        <w:tc>
          <w:tcPr>
            <w:tcW w:w="3114" w:type="dxa"/>
          </w:tcPr>
          <w:p w14:paraId="2991C320"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Borders>
              <w:right w:val="nil"/>
            </w:tcBorders>
          </w:tcPr>
          <w:p w14:paraId="57F76768" w14:textId="77777777" w:rsidR="00FD3622" w:rsidRPr="00CA703E" w:rsidRDefault="00FD3622" w:rsidP="007423C9">
            <w:pPr>
              <w:pStyle w:val="Lauftext"/>
              <w:rPr>
                <w:sz w:val="20"/>
                <w:szCs w:val="20"/>
              </w:rPr>
            </w:pPr>
          </w:p>
        </w:tc>
      </w:tr>
      <w:tr w:rsidR="00FD3622" w:rsidRPr="00CA703E" w14:paraId="3048662A" w14:textId="77777777" w:rsidTr="007423C9">
        <w:tc>
          <w:tcPr>
            <w:tcW w:w="3114" w:type="dxa"/>
          </w:tcPr>
          <w:p w14:paraId="4287E608"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Borders>
              <w:right w:val="nil"/>
            </w:tcBorders>
          </w:tcPr>
          <w:p w14:paraId="729098F2" w14:textId="77777777" w:rsidR="00FD3622" w:rsidRPr="00CA703E" w:rsidRDefault="00FD3622" w:rsidP="007423C9">
            <w:pPr>
              <w:pStyle w:val="Lauftext"/>
              <w:keepNext/>
              <w:rPr>
                <w:sz w:val="20"/>
                <w:szCs w:val="20"/>
              </w:rPr>
            </w:pPr>
          </w:p>
        </w:tc>
      </w:tr>
    </w:tbl>
    <w:p w14:paraId="6484229C" w14:textId="19B48B04" w:rsidR="00FD3622" w:rsidRPr="00CA703E" w:rsidRDefault="00FD3622" w:rsidP="00415240">
      <w:pPr>
        <w:pStyle w:val="Beschriftung"/>
      </w:pPr>
      <w:bookmarkStart w:id="87" w:name="_Toc225528563"/>
      <w:r w:rsidRPr="00CA703E">
        <w:t xml:space="preserve">Tabelle </w:t>
      </w:r>
      <w:r w:rsidRPr="00CA703E">
        <w:fldChar w:fldCharType="begin"/>
      </w:r>
      <w:r w:rsidRPr="00CA703E">
        <w:instrText>SEQ Tabelle \* ARABIC</w:instrText>
      </w:r>
      <w:r w:rsidRPr="00CA703E">
        <w:fldChar w:fldCharType="separate"/>
      </w:r>
      <w:r w:rsidR="00713883" w:rsidRPr="00CA703E">
        <w:t>11</w:t>
      </w:r>
      <w:r w:rsidRPr="00CA703E">
        <w:fldChar w:fldCharType="end"/>
      </w:r>
      <w:r w:rsidRPr="00CA703E">
        <w:t xml:space="preserve"> </w:t>
      </w:r>
      <w:r w:rsidR="00713883" w:rsidRPr="00CA703E">
        <w:t>–</w:t>
      </w:r>
      <w:r w:rsidRPr="00CA703E">
        <w:t xml:space="preserve"> Arbeitsprotokoll Tag 7</w:t>
      </w:r>
      <w:bookmarkEnd w:id="87"/>
    </w:p>
    <w:p w14:paraId="3C30B435"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37E208F" w14:textId="3A112EB2" w:rsidR="00FD3622" w:rsidRPr="00CA703E" w:rsidRDefault="00456032" w:rsidP="00CE342C">
      <w:pPr>
        <w:pStyle w:val="berschrift2"/>
      </w:pPr>
      <w:bookmarkStart w:id="88" w:name="_Toc236920848"/>
      <w:r w:rsidRPr="00CA703E">
        <w:lastRenderedPageBreak/>
        <w:t>Mittwoch</w:t>
      </w:r>
      <w:r w:rsidR="00FD3622" w:rsidRPr="00CA703E">
        <w:t xml:space="preserve">, </w:t>
      </w:r>
      <w:r w:rsidRPr="00CA703E">
        <w:t>08</w:t>
      </w:r>
      <w:r w:rsidR="00FD3622" w:rsidRPr="00CA703E">
        <w:t xml:space="preserve">. </w:t>
      </w:r>
      <w:r w:rsidRPr="00CA703E">
        <w:t>April 2026</w:t>
      </w:r>
      <w:bookmarkEnd w:id="88"/>
    </w:p>
    <w:p w14:paraId="7DB3C9ED"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5D621FBB" w14:textId="77777777" w:rsidTr="007423C9">
        <w:tc>
          <w:tcPr>
            <w:tcW w:w="3114" w:type="dxa"/>
          </w:tcPr>
          <w:p w14:paraId="08B3D67C"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7637FFED" w14:textId="77777777" w:rsidR="00FD3622" w:rsidRPr="00CA703E" w:rsidRDefault="00FD3622" w:rsidP="007423C9">
            <w:pPr>
              <w:pStyle w:val="Lauftext"/>
              <w:rPr>
                <w:sz w:val="20"/>
                <w:szCs w:val="20"/>
              </w:rPr>
            </w:pPr>
          </w:p>
        </w:tc>
      </w:tr>
      <w:tr w:rsidR="00FD3622" w:rsidRPr="00CA703E" w14:paraId="67B45767" w14:textId="77777777" w:rsidTr="007423C9">
        <w:tc>
          <w:tcPr>
            <w:tcW w:w="3114" w:type="dxa"/>
          </w:tcPr>
          <w:p w14:paraId="186833DC"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709A3A1D" w14:textId="77777777" w:rsidR="00FD3622" w:rsidRPr="00CA703E" w:rsidRDefault="00FD3622" w:rsidP="007423C9">
            <w:pPr>
              <w:pStyle w:val="Lauftext"/>
              <w:rPr>
                <w:sz w:val="20"/>
                <w:szCs w:val="20"/>
              </w:rPr>
            </w:pPr>
          </w:p>
        </w:tc>
      </w:tr>
      <w:tr w:rsidR="00FD3622" w:rsidRPr="00CA703E" w14:paraId="413B8EDE" w14:textId="77777777" w:rsidTr="007423C9">
        <w:tc>
          <w:tcPr>
            <w:tcW w:w="3114" w:type="dxa"/>
          </w:tcPr>
          <w:p w14:paraId="0C8A07C7"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26590C5A" w14:textId="77777777" w:rsidR="00FD3622" w:rsidRPr="00CA703E" w:rsidRDefault="00FD3622" w:rsidP="007423C9">
            <w:pPr>
              <w:pStyle w:val="Lauftext"/>
              <w:rPr>
                <w:sz w:val="20"/>
                <w:szCs w:val="20"/>
              </w:rPr>
            </w:pPr>
          </w:p>
        </w:tc>
      </w:tr>
      <w:tr w:rsidR="00FD3622" w:rsidRPr="00CA703E" w14:paraId="30D89FC3" w14:textId="77777777" w:rsidTr="007423C9">
        <w:tc>
          <w:tcPr>
            <w:tcW w:w="3114" w:type="dxa"/>
          </w:tcPr>
          <w:p w14:paraId="24E4C10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76CCFB7B" w14:textId="77777777" w:rsidR="00FD3622" w:rsidRPr="00CA703E" w:rsidRDefault="00FD3622" w:rsidP="007423C9">
            <w:pPr>
              <w:pStyle w:val="Lauftext"/>
              <w:rPr>
                <w:sz w:val="20"/>
                <w:szCs w:val="20"/>
              </w:rPr>
            </w:pPr>
          </w:p>
        </w:tc>
      </w:tr>
      <w:tr w:rsidR="00FD3622" w:rsidRPr="00CA703E" w14:paraId="1E4E7E1B" w14:textId="77777777" w:rsidTr="007423C9">
        <w:tc>
          <w:tcPr>
            <w:tcW w:w="3114" w:type="dxa"/>
          </w:tcPr>
          <w:p w14:paraId="0175BBE8"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1CB67260" w14:textId="77777777" w:rsidR="00FD3622" w:rsidRPr="00CA703E" w:rsidRDefault="00FD3622" w:rsidP="007423C9">
            <w:pPr>
              <w:pStyle w:val="Lauftext"/>
              <w:rPr>
                <w:sz w:val="20"/>
                <w:szCs w:val="20"/>
              </w:rPr>
            </w:pPr>
          </w:p>
        </w:tc>
      </w:tr>
      <w:tr w:rsidR="00FD3622" w:rsidRPr="00CA703E" w14:paraId="00712589" w14:textId="77777777" w:rsidTr="007423C9">
        <w:tc>
          <w:tcPr>
            <w:tcW w:w="3114" w:type="dxa"/>
          </w:tcPr>
          <w:p w14:paraId="44489DC0"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30D898F8" w14:textId="77777777" w:rsidR="00FD3622" w:rsidRPr="00CA703E" w:rsidRDefault="00FD3622" w:rsidP="007423C9">
            <w:pPr>
              <w:pStyle w:val="Lauftext"/>
              <w:rPr>
                <w:sz w:val="20"/>
                <w:szCs w:val="20"/>
              </w:rPr>
            </w:pPr>
          </w:p>
        </w:tc>
      </w:tr>
      <w:tr w:rsidR="00FD3622" w:rsidRPr="00CA703E" w14:paraId="0F117E25" w14:textId="77777777" w:rsidTr="007423C9">
        <w:tc>
          <w:tcPr>
            <w:tcW w:w="3114" w:type="dxa"/>
          </w:tcPr>
          <w:p w14:paraId="0FB9982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5E0F6138" w14:textId="77777777" w:rsidR="00FD3622" w:rsidRPr="00CA703E" w:rsidRDefault="00FD3622" w:rsidP="007423C9">
            <w:pPr>
              <w:pStyle w:val="Lauftext"/>
              <w:rPr>
                <w:sz w:val="20"/>
                <w:szCs w:val="20"/>
              </w:rPr>
            </w:pPr>
          </w:p>
        </w:tc>
      </w:tr>
      <w:tr w:rsidR="00FD3622" w:rsidRPr="00CA703E" w14:paraId="7EE7F078" w14:textId="77777777" w:rsidTr="007423C9">
        <w:tc>
          <w:tcPr>
            <w:tcW w:w="3114" w:type="dxa"/>
          </w:tcPr>
          <w:p w14:paraId="2D2116AD"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696FBE64" w14:textId="77777777" w:rsidR="00FD3622" w:rsidRPr="00CA703E" w:rsidRDefault="00FD3622" w:rsidP="007423C9">
            <w:pPr>
              <w:pStyle w:val="Lauftext"/>
              <w:rPr>
                <w:sz w:val="20"/>
                <w:szCs w:val="20"/>
              </w:rPr>
            </w:pPr>
          </w:p>
        </w:tc>
      </w:tr>
      <w:tr w:rsidR="00FD3622" w:rsidRPr="00CA703E" w14:paraId="6DF2E742" w14:textId="77777777" w:rsidTr="007423C9">
        <w:tc>
          <w:tcPr>
            <w:tcW w:w="3114" w:type="dxa"/>
          </w:tcPr>
          <w:p w14:paraId="23012C3F"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7F0B4214" w14:textId="77777777" w:rsidR="00FD3622" w:rsidRPr="00CA703E" w:rsidRDefault="00FD3622" w:rsidP="007423C9">
            <w:pPr>
              <w:pStyle w:val="Lauftext"/>
              <w:rPr>
                <w:sz w:val="20"/>
                <w:szCs w:val="20"/>
              </w:rPr>
            </w:pPr>
          </w:p>
        </w:tc>
      </w:tr>
      <w:tr w:rsidR="00FD3622" w:rsidRPr="00CA703E" w14:paraId="6B4C998A" w14:textId="77777777" w:rsidTr="007423C9">
        <w:tc>
          <w:tcPr>
            <w:tcW w:w="3114" w:type="dxa"/>
          </w:tcPr>
          <w:p w14:paraId="1A9EC1B2"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577980BC" w14:textId="77777777" w:rsidR="00FD3622" w:rsidRPr="00CA703E" w:rsidRDefault="00FD3622" w:rsidP="007423C9">
            <w:pPr>
              <w:pStyle w:val="Lauftext"/>
              <w:keepNext/>
              <w:rPr>
                <w:sz w:val="20"/>
                <w:szCs w:val="20"/>
              </w:rPr>
            </w:pPr>
          </w:p>
        </w:tc>
      </w:tr>
    </w:tbl>
    <w:p w14:paraId="74AB3CE3" w14:textId="18DF9D70" w:rsidR="00FD3622" w:rsidRPr="00CA703E" w:rsidRDefault="00FD3622" w:rsidP="00415240">
      <w:pPr>
        <w:pStyle w:val="Beschriftung"/>
      </w:pPr>
      <w:bookmarkStart w:id="89" w:name="_Toc225528564"/>
      <w:r w:rsidRPr="00CA703E">
        <w:t xml:space="preserve">Tabelle </w:t>
      </w:r>
      <w:r w:rsidRPr="00CA703E">
        <w:fldChar w:fldCharType="begin"/>
      </w:r>
      <w:r w:rsidRPr="00CA703E">
        <w:instrText>SEQ Tabelle \* ARABIC</w:instrText>
      </w:r>
      <w:r w:rsidRPr="00CA703E">
        <w:fldChar w:fldCharType="separate"/>
      </w:r>
      <w:r w:rsidR="00713883" w:rsidRPr="00CA703E">
        <w:t>12</w:t>
      </w:r>
      <w:r w:rsidRPr="00CA703E">
        <w:fldChar w:fldCharType="end"/>
      </w:r>
      <w:r w:rsidRPr="00CA703E">
        <w:t xml:space="preserve"> </w:t>
      </w:r>
      <w:r w:rsidR="00713883" w:rsidRPr="00CA703E">
        <w:t>–</w:t>
      </w:r>
      <w:r w:rsidRPr="00CA703E">
        <w:t xml:space="preserve"> Arbeitsprotokoll Tag 8</w:t>
      </w:r>
      <w:bookmarkEnd w:id="89"/>
    </w:p>
    <w:p w14:paraId="684BD71C" w14:textId="77777777" w:rsidR="00FD3622" w:rsidRPr="00CA703E" w:rsidRDefault="00FD3622" w:rsidP="00FD3622">
      <w:pPr>
        <w:rPr>
          <w:rFonts w:asciiTheme="majorHAnsi" w:hAnsiTheme="majorHAnsi"/>
        </w:rPr>
      </w:pPr>
    </w:p>
    <w:p w14:paraId="408836BF"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44A9149A" w14:textId="2C57C2DA" w:rsidR="00FD3622" w:rsidRPr="00CA703E" w:rsidRDefault="00456032" w:rsidP="004E3420">
      <w:pPr>
        <w:pStyle w:val="berschrift2"/>
      </w:pPr>
      <w:bookmarkStart w:id="90" w:name="_Toc236920849"/>
      <w:r w:rsidRPr="00CA703E">
        <w:lastRenderedPageBreak/>
        <w:t>Donnerstag</w:t>
      </w:r>
      <w:r w:rsidR="00FD3622" w:rsidRPr="00CA703E">
        <w:t xml:space="preserve">, </w:t>
      </w:r>
      <w:r w:rsidRPr="00CA703E">
        <w:t>09</w:t>
      </w:r>
      <w:r w:rsidR="00FD3622" w:rsidRPr="00CA703E">
        <w:t xml:space="preserve">. </w:t>
      </w:r>
      <w:r w:rsidRPr="00CA703E">
        <w:t>Donnerstag 2026</w:t>
      </w:r>
      <w:bookmarkEnd w:id="90"/>
    </w:p>
    <w:p w14:paraId="41EF83AD"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30FF08A3" w14:textId="77777777" w:rsidTr="007423C9">
        <w:tc>
          <w:tcPr>
            <w:tcW w:w="3114" w:type="dxa"/>
          </w:tcPr>
          <w:p w14:paraId="25884245"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7763213D" w14:textId="77777777" w:rsidR="00FD3622" w:rsidRPr="00CA703E" w:rsidRDefault="00FD3622" w:rsidP="007423C9">
            <w:pPr>
              <w:pStyle w:val="Lauftext"/>
              <w:rPr>
                <w:sz w:val="20"/>
                <w:szCs w:val="20"/>
              </w:rPr>
            </w:pPr>
          </w:p>
        </w:tc>
      </w:tr>
      <w:tr w:rsidR="00FD3622" w:rsidRPr="00CA703E" w14:paraId="26C79165" w14:textId="77777777" w:rsidTr="007423C9">
        <w:tc>
          <w:tcPr>
            <w:tcW w:w="3114" w:type="dxa"/>
          </w:tcPr>
          <w:p w14:paraId="42FB2936"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868C7D9" w14:textId="77777777" w:rsidR="00FD3622" w:rsidRPr="00CA703E" w:rsidRDefault="00FD3622" w:rsidP="007423C9">
            <w:pPr>
              <w:pStyle w:val="Lauftext"/>
              <w:rPr>
                <w:sz w:val="20"/>
                <w:szCs w:val="20"/>
              </w:rPr>
            </w:pPr>
          </w:p>
        </w:tc>
      </w:tr>
      <w:tr w:rsidR="00FD3622" w:rsidRPr="00CA703E" w14:paraId="50D06A43" w14:textId="77777777" w:rsidTr="007423C9">
        <w:tc>
          <w:tcPr>
            <w:tcW w:w="3114" w:type="dxa"/>
          </w:tcPr>
          <w:p w14:paraId="5121A70F"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1312BC59" w14:textId="77777777" w:rsidR="00FD3622" w:rsidRPr="00CA703E" w:rsidRDefault="00FD3622" w:rsidP="007423C9">
            <w:pPr>
              <w:pStyle w:val="Lauftext"/>
              <w:rPr>
                <w:sz w:val="20"/>
                <w:szCs w:val="20"/>
              </w:rPr>
            </w:pPr>
          </w:p>
        </w:tc>
      </w:tr>
      <w:tr w:rsidR="00FD3622" w:rsidRPr="00CA703E" w14:paraId="1F472800" w14:textId="77777777" w:rsidTr="007423C9">
        <w:tc>
          <w:tcPr>
            <w:tcW w:w="3114" w:type="dxa"/>
          </w:tcPr>
          <w:p w14:paraId="66897490"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249AB8D" w14:textId="77777777" w:rsidR="00FD3622" w:rsidRPr="00CA703E" w:rsidRDefault="00FD3622" w:rsidP="007423C9">
            <w:pPr>
              <w:pStyle w:val="Lauftext"/>
              <w:rPr>
                <w:sz w:val="20"/>
                <w:szCs w:val="20"/>
              </w:rPr>
            </w:pPr>
          </w:p>
        </w:tc>
      </w:tr>
      <w:tr w:rsidR="00FD3622" w:rsidRPr="00CA703E" w14:paraId="1F8F83A1" w14:textId="77777777" w:rsidTr="007423C9">
        <w:tc>
          <w:tcPr>
            <w:tcW w:w="3114" w:type="dxa"/>
          </w:tcPr>
          <w:p w14:paraId="07D6516F"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43FEC31A" w14:textId="77777777" w:rsidR="00FD3622" w:rsidRPr="00CA703E" w:rsidRDefault="00FD3622" w:rsidP="007423C9">
            <w:pPr>
              <w:pStyle w:val="Lauftext"/>
              <w:rPr>
                <w:sz w:val="20"/>
                <w:szCs w:val="20"/>
              </w:rPr>
            </w:pPr>
          </w:p>
        </w:tc>
      </w:tr>
      <w:tr w:rsidR="00FD3622" w:rsidRPr="00CA703E" w14:paraId="3655308A" w14:textId="77777777" w:rsidTr="007423C9">
        <w:tc>
          <w:tcPr>
            <w:tcW w:w="3114" w:type="dxa"/>
          </w:tcPr>
          <w:p w14:paraId="5FB98064"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6A7F726A" w14:textId="77777777" w:rsidR="00FD3622" w:rsidRPr="00CA703E" w:rsidRDefault="00FD3622" w:rsidP="007423C9">
            <w:pPr>
              <w:pStyle w:val="Lauftext"/>
              <w:rPr>
                <w:sz w:val="20"/>
                <w:szCs w:val="20"/>
              </w:rPr>
            </w:pPr>
          </w:p>
        </w:tc>
      </w:tr>
      <w:tr w:rsidR="00FD3622" w:rsidRPr="00CA703E" w14:paraId="73B21EFD" w14:textId="77777777" w:rsidTr="007423C9">
        <w:tc>
          <w:tcPr>
            <w:tcW w:w="3114" w:type="dxa"/>
          </w:tcPr>
          <w:p w14:paraId="7D33E46A"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4ACE9EE2" w14:textId="77777777" w:rsidR="00FD3622" w:rsidRPr="00CA703E" w:rsidRDefault="00FD3622" w:rsidP="007423C9">
            <w:pPr>
              <w:pStyle w:val="Lauftext"/>
              <w:rPr>
                <w:sz w:val="20"/>
                <w:szCs w:val="20"/>
              </w:rPr>
            </w:pPr>
          </w:p>
        </w:tc>
      </w:tr>
      <w:tr w:rsidR="00FD3622" w:rsidRPr="00CA703E" w14:paraId="67DB7C25" w14:textId="77777777" w:rsidTr="007423C9">
        <w:tc>
          <w:tcPr>
            <w:tcW w:w="3114" w:type="dxa"/>
          </w:tcPr>
          <w:p w14:paraId="135BB66A"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4071C691" w14:textId="77777777" w:rsidR="00FD3622" w:rsidRPr="00CA703E" w:rsidRDefault="00FD3622" w:rsidP="007423C9">
            <w:pPr>
              <w:pStyle w:val="Lauftext"/>
              <w:rPr>
                <w:sz w:val="20"/>
                <w:szCs w:val="20"/>
              </w:rPr>
            </w:pPr>
          </w:p>
        </w:tc>
      </w:tr>
      <w:tr w:rsidR="00FD3622" w:rsidRPr="00CA703E" w14:paraId="05E346F2" w14:textId="77777777" w:rsidTr="007423C9">
        <w:tc>
          <w:tcPr>
            <w:tcW w:w="3114" w:type="dxa"/>
          </w:tcPr>
          <w:p w14:paraId="6A367E9E"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47A451CF" w14:textId="77777777" w:rsidR="00FD3622" w:rsidRPr="00CA703E" w:rsidRDefault="00FD3622" w:rsidP="007423C9">
            <w:pPr>
              <w:pStyle w:val="Lauftext"/>
              <w:rPr>
                <w:sz w:val="20"/>
                <w:szCs w:val="20"/>
              </w:rPr>
            </w:pPr>
          </w:p>
        </w:tc>
      </w:tr>
      <w:tr w:rsidR="00FD3622" w:rsidRPr="00CA703E" w14:paraId="4AFE3A15" w14:textId="77777777" w:rsidTr="007423C9">
        <w:tc>
          <w:tcPr>
            <w:tcW w:w="3114" w:type="dxa"/>
          </w:tcPr>
          <w:p w14:paraId="7B257618"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67308229" w14:textId="77777777" w:rsidR="00FD3622" w:rsidRPr="00CA703E" w:rsidRDefault="00FD3622" w:rsidP="007423C9">
            <w:pPr>
              <w:pStyle w:val="Lauftext"/>
              <w:keepNext/>
              <w:rPr>
                <w:sz w:val="20"/>
                <w:szCs w:val="20"/>
              </w:rPr>
            </w:pPr>
          </w:p>
        </w:tc>
      </w:tr>
    </w:tbl>
    <w:p w14:paraId="160713A5" w14:textId="7CBD027B" w:rsidR="00FD3622" w:rsidRPr="00CA703E" w:rsidRDefault="00FD3622" w:rsidP="00415240">
      <w:pPr>
        <w:pStyle w:val="Beschriftung"/>
      </w:pPr>
      <w:bookmarkStart w:id="91" w:name="_Toc225528565"/>
      <w:r w:rsidRPr="00CA703E">
        <w:t xml:space="preserve">Tabelle </w:t>
      </w:r>
      <w:r w:rsidRPr="00CA703E">
        <w:fldChar w:fldCharType="begin"/>
      </w:r>
      <w:r w:rsidRPr="00CA703E">
        <w:instrText>SEQ Tabelle \* ARABIC</w:instrText>
      </w:r>
      <w:r w:rsidRPr="00CA703E">
        <w:fldChar w:fldCharType="separate"/>
      </w:r>
      <w:r w:rsidR="00713883" w:rsidRPr="00CA703E">
        <w:t>13</w:t>
      </w:r>
      <w:r w:rsidRPr="00CA703E">
        <w:fldChar w:fldCharType="end"/>
      </w:r>
      <w:r w:rsidRPr="00CA703E">
        <w:t xml:space="preserve"> </w:t>
      </w:r>
      <w:r w:rsidR="00713883" w:rsidRPr="00CA703E">
        <w:t>–</w:t>
      </w:r>
      <w:r w:rsidRPr="00CA703E">
        <w:t xml:space="preserve"> Arbeitsprotokoll Tag 9</w:t>
      </w:r>
      <w:bookmarkEnd w:id="91"/>
    </w:p>
    <w:p w14:paraId="28895684"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7C8DAEC" w14:textId="7B56766F" w:rsidR="00FD3622" w:rsidRPr="00CA703E" w:rsidRDefault="00456032" w:rsidP="00CE342C">
      <w:pPr>
        <w:pStyle w:val="berschrift2"/>
      </w:pPr>
      <w:bookmarkStart w:id="92" w:name="_Toc236920850"/>
      <w:r w:rsidRPr="00CA703E">
        <w:lastRenderedPageBreak/>
        <w:t>Freitag</w:t>
      </w:r>
      <w:r w:rsidR="00FD3622" w:rsidRPr="00CA703E">
        <w:t xml:space="preserve">, </w:t>
      </w:r>
      <w:r w:rsidRPr="00CA703E">
        <w:t>10</w:t>
      </w:r>
      <w:r w:rsidR="00FD3622" w:rsidRPr="00CA703E">
        <w:t xml:space="preserve">. </w:t>
      </w:r>
      <w:r w:rsidRPr="00CA703E">
        <w:t>April 2026</w:t>
      </w:r>
      <w:bookmarkEnd w:id="92"/>
    </w:p>
    <w:p w14:paraId="3635875F"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7DE0D562" w14:textId="77777777" w:rsidTr="007423C9">
        <w:tc>
          <w:tcPr>
            <w:tcW w:w="3114" w:type="dxa"/>
          </w:tcPr>
          <w:p w14:paraId="2F8368D3"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5F593F5E" w14:textId="77777777" w:rsidR="00FD3622" w:rsidRPr="00CA703E" w:rsidRDefault="00FD3622" w:rsidP="007423C9">
            <w:pPr>
              <w:pStyle w:val="Lauftext"/>
              <w:rPr>
                <w:sz w:val="20"/>
                <w:szCs w:val="20"/>
              </w:rPr>
            </w:pPr>
          </w:p>
        </w:tc>
      </w:tr>
      <w:tr w:rsidR="00FD3622" w:rsidRPr="00CA703E" w14:paraId="1C7DC8C6" w14:textId="77777777" w:rsidTr="007423C9">
        <w:tc>
          <w:tcPr>
            <w:tcW w:w="3114" w:type="dxa"/>
          </w:tcPr>
          <w:p w14:paraId="35670172"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4BAF3B2B" w14:textId="77777777" w:rsidR="00FD3622" w:rsidRPr="00CA703E" w:rsidRDefault="00FD3622" w:rsidP="007423C9">
            <w:pPr>
              <w:pStyle w:val="Lauftext"/>
              <w:rPr>
                <w:sz w:val="20"/>
                <w:szCs w:val="20"/>
              </w:rPr>
            </w:pPr>
          </w:p>
        </w:tc>
      </w:tr>
      <w:tr w:rsidR="00FD3622" w:rsidRPr="00CA703E" w14:paraId="4B7FE6A2" w14:textId="77777777" w:rsidTr="007423C9">
        <w:tc>
          <w:tcPr>
            <w:tcW w:w="3114" w:type="dxa"/>
          </w:tcPr>
          <w:p w14:paraId="208C19D7"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39C812A4" w14:textId="77777777" w:rsidR="00FD3622" w:rsidRPr="00CA703E" w:rsidRDefault="00FD3622" w:rsidP="007423C9">
            <w:pPr>
              <w:pStyle w:val="Lauftext"/>
              <w:rPr>
                <w:sz w:val="20"/>
                <w:szCs w:val="20"/>
              </w:rPr>
            </w:pPr>
          </w:p>
        </w:tc>
      </w:tr>
      <w:tr w:rsidR="00FD3622" w:rsidRPr="00CA703E" w14:paraId="57637B45" w14:textId="77777777" w:rsidTr="007423C9">
        <w:tc>
          <w:tcPr>
            <w:tcW w:w="3114" w:type="dxa"/>
          </w:tcPr>
          <w:p w14:paraId="04BFB284"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9302760" w14:textId="77777777" w:rsidR="00FD3622" w:rsidRPr="00CA703E" w:rsidRDefault="00FD3622" w:rsidP="007423C9">
            <w:pPr>
              <w:pStyle w:val="Lauftext"/>
              <w:rPr>
                <w:sz w:val="20"/>
                <w:szCs w:val="20"/>
              </w:rPr>
            </w:pPr>
          </w:p>
        </w:tc>
      </w:tr>
      <w:tr w:rsidR="00FD3622" w:rsidRPr="00CA703E" w14:paraId="20C7FF19" w14:textId="77777777" w:rsidTr="007423C9">
        <w:tc>
          <w:tcPr>
            <w:tcW w:w="3114" w:type="dxa"/>
          </w:tcPr>
          <w:p w14:paraId="1E7CE767"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38C60C05" w14:textId="77777777" w:rsidR="00FD3622" w:rsidRPr="00CA703E" w:rsidRDefault="00FD3622" w:rsidP="007423C9">
            <w:pPr>
              <w:pStyle w:val="Lauftext"/>
              <w:rPr>
                <w:sz w:val="20"/>
                <w:szCs w:val="20"/>
              </w:rPr>
            </w:pPr>
          </w:p>
        </w:tc>
      </w:tr>
      <w:tr w:rsidR="00FD3622" w:rsidRPr="00CA703E" w14:paraId="2B07C16E" w14:textId="77777777" w:rsidTr="007423C9">
        <w:tc>
          <w:tcPr>
            <w:tcW w:w="3114" w:type="dxa"/>
          </w:tcPr>
          <w:p w14:paraId="33922F69"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A319402" w14:textId="77777777" w:rsidR="00FD3622" w:rsidRPr="00CA703E" w:rsidRDefault="00FD3622" w:rsidP="007423C9">
            <w:pPr>
              <w:pStyle w:val="Lauftext"/>
              <w:rPr>
                <w:sz w:val="20"/>
                <w:szCs w:val="20"/>
              </w:rPr>
            </w:pPr>
          </w:p>
        </w:tc>
      </w:tr>
      <w:tr w:rsidR="00FD3622" w:rsidRPr="00CA703E" w14:paraId="6B71191C" w14:textId="77777777" w:rsidTr="007423C9">
        <w:tc>
          <w:tcPr>
            <w:tcW w:w="3114" w:type="dxa"/>
          </w:tcPr>
          <w:p w14:paraId="63947558"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5166AFBF" w14:textId="77777777" w:rsidR="00FD3622" w:rsidRPr="00CA703E" w:rsidRDefault="00FD3622" w:rsidP="007423C9">
            <w:pPr>
              <w:pStyle w:val="Lauftext"/>
              <w:rPr>
                <w:sz w:val="20"/>
                <w:szCs w:val="20"/>
              </w:rPr>
            </w:pPr>
          </w:p>
        </w:tc>
      </w:tr>
      <w:tr w:rsidR="00FD3622" w:rsidRPr="00CA703E" w14:paraId="44096B6D" w14:textId="77777777" w:rsidTr="007423C9">
        <w:tc>
          <w:tcPr>
            <w:tcW w:w="3114" w:type="dxa"/>
          </w:tcPr>
          <w:p w14:paraId="6CDD487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00331DC3" w14:textId="77777777" w:rsidR="00FD3622" w:rsidRPr="00CA703E" w:rsidRDefault="00FD3622" w:rsidP="007423C9">
            <w:pPr>
              <w:pStyle w:val="Lauftext"/>
              <w:rPr>
                <w:sz w:val="20"/>
                <w:szCs w:val="20"/>
              </w:rPr>
            </w:pPr>
          </w:p>
        </w:tc>
      </w:tr>
      <w:tr w:rsidR="00FD3622" w:rsidRPr="00CA703E" w14:paraId="5A955A96" w14:textId="77777777" w:rsidTr="007423C9">
        <w:tc>
          <w:tcPr>
            <w:tcW w:w="3114" w:type="dxa"/>
          </w:tcPr>
          <w:p w14:paraId="386B072C"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7CFEEB49" w14:textId="77777777" w:rsidR="00FD3622" w:rsidRPr="00CA703E" w:rsidRDefault="00FD3622" w:rsidP="007423C9">
            <w:pPr>
              <w:pStyle w:val="Lauftext"/>
              <w:rPr>
                <w:sz w:val="20"/>
                <w:szCs w:val="20"/>
              </w:rPr>
            </w:pPr>
          </w:p>
        </w:tc>
      </w:tr>
      <w:tr w:rsidR="00FD3622" w:rsidRPr="00CA703E" w14:paraId="0114BF9E" w14:textId="77777777" w:rsidTr="007423C9">
        <w:tc>
          <w:tcPr>
            <w:tcW w:w="3114" w:type="dxa"/>
          </w:tcPr>
          <w:p w14:paraId="2EC10B21"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3ED4B446" w14:textId="77777777" w:rsidR="00FD3622" w:rsidRPr="00CA703E" w:rsidRDefault="00FD3622" w:rsidP="007423C9">
            <w:pPr>
              <w:pStyle w:val="Lauftext"/>
              <w:keepNext/>
              <w:rPr>
                <w:sz w:val="20"/>
                <w:szCs w:val="20"/>
              </w:rPr>
            </w:pPr>
          </w:p>
        </w:tc>
      </w:tr>
    </w:tbl>
    <w:p w14:paraId="1407D03E" w14:textId="3CBF5E18" w:rsidR="00FD3622" w:rsidRPr="00CA703E" w:rsidRDefault="00FD3622" w:rsidP="00415240">
      <w:pPr>
        <w:pStyle w:val="Beschriftung"/>
      </w:pPr>
      <w:bookmarkStart w:id="93" w:name="_Toc225528566"/>
      <w:r w:rsidRPr="00CA703E">
        <w:t xml:space="preserve">Tabelle </w:t>
      </w:r>
      <w:r w:rsidRPr="00CA703E">
        <w:fldChar w:fldCharType="begin"/>
      </w:r>
      <w:r w:rsidRPr="00CA703E">
        <w:instrText>SEQ Tabelle \* ARABIC</w:instrText>
      </w:r>
      <w:r w:rsidRPr="00CA703E">
        <w:fldChar w:fldCharType="separate"/>
      </w:r>
      <w:r w:rsidR="00713883" w:rsidRPr="00CA703E">
        <w:t>14</w:t>
      </w:r>
      <w:r w:rsidRPr="00CA703E">
        <w:fldChar w:fldCharType="end"/>
      </w:r>
      <w:r w:rsidRPr="00CA703E">
        <w:t xml:space="preserve"> </w:t>
      </w:r>
      <w:r w:rsidR="00713883" w:rsidRPr="00CA703E">
        <w:t>–</w:t>
      </w:r>
      <w:r w:rsidRPr="00CA703E">
        <w:t xml:space="preserve"> Arbeitsprotokoll Tag 10</w:t>
      </w:r>
      <w:bookmarkEnd w:id="93"/>
    </w:p>
    <w:p w14:paraId="514AFFF2" w14:textId="546A0D0B" w:rsidR="004B6F42" w:rsidRPr="00CA703E" w:rsidRDefault="00FD3622" w:rsidP="00A832F1">
      <w:pPr>
        <w:spacing w:after="160" w:line="259" w:lineRule="auto"/>
        <w:rPr>
          <w:rFonts w:asciiTheme="majorHAnsi" w:hAnsiTheme="majorHAnsi"/>
        </w:rPr>
      </w:pPr>
      <w:r w:rsidRPr="00CA703E">
        <w:rPr>
          <w:rFonts w:asciiTheme="majorHAnsi" w:hAnsiTheme="majorHAnsi"/>
        </w:rPr>
        <w:br w:type="page"/>
      </w:r>
      <w:bookmarkStart w:id="94" w:name="_Toc529881974"/>
      <w:bookmarkStart w:id="95" w:name="_Toc220498393"/>
      <w:bookmarkStart w:id="96" w:name="_Toc220498692"/>
      <w:bookmarkStart w:id="97" w:name="_Toc220498823"/>
    </w:p>
    <w:p w14:paraId="3DE86A49" w14:textId="76B878BA" w:rsidR="00FD3622" w:rsidRPr="00CA703E" w:rsidRDefault="00FD3622" w:rsidP="00BC2529">
      <w:pPr>
        <w:pStyle w:val="Titel"/>
      </w:pPr>
      <w:bookmarkStart w:id="98" w:name="_Toc236920851"/>
      <w:r w:rsidRPr="00CA703E">
        <w:lastRenderedPageBreak/>
        <w:t>Teil 2: Projekt</w:t>
      </w:r>
      <w:bookmarkEnd w:id="94"/>
      <w:bookmarkEnd w:id="95"/>
      <w:bookmarkEnd w:id="96"/>
      <w:bookmarkEnd w:id="97"/>
      <w:bookmarkEnd w:id="98"/>
    </w:p>
    <w:p w14:paraId="18424E29" w14:textId="77777777" w:rsidR="00FD3622" w:rsidRPr="00CA703E" w:rsidRDefault="00FD3622" w:rsidP="000D4A48">
      <w:pPr>
        <w:pStyle w:val="berschrift1"/>
      </w:pPr>
      <w:bookmarkStart w:id="99" w:name="_Toc529881975"/>
      <w:bookmarkStart w:id="100" w:name="_Toc220498394"/>
      <w:bookmarkStart w:id="101" w:name="_Toc220498693"/>
      <w:bookmarkStart w:id="102" w:name="_Toc220498824"/>
      <w:bookmarkStart w:id="103" w:name="_Toc236920852"/>
      <w:r w:rsidRPr="00CA703E">
        <w:t>Kurzfassung</w:t>
      </w:r>
      <w:bookmarkEnd w:id="99"/>
      <w:bookmarkEnd w:id="100"/>
      <w:bookmarkEnd w:id="101"/>
      <w:bookmarkEnd w:id="102"/>
      <w:bookmarkEnd w:id="103"/>
    </w:p>
    <w:p w14:paraId="26571569" w14:textId="77777777" w:rsidR="0072212A" w:rsidRPr="00CA703E" w:rsidRDefault="0072212A" w:rsidP="0072212A"/>
    <w:p w14:paraId="41E3DB1C" w14:textId="4E36A22D" w:rsidR="0072212A" w:rsidRPr="00CA703E" w:rsidRDefault="0072212A" w:rsidP="0072212A">
      <w:r w:rsidRPr="00CA703E">
        <w:t xml:space="preserve">Siehe Bewertungskriterium Do06. </w:t>
      </w:r>
    </w:p>
    <w:p w14:paraId="42BD33FD" w14:textId="77777777" w:rsidR="00FD3622" w:rsidRPr="00CA703E" w:rsidRDefault="00FD3622" w:rsidP="002408FC">
      <w:pPr>
        <w:pStyle w:val="H2-ohneImpactaufInhaltsverzeichnis"/>
        <w:rPr>
          <w:caps/>
        </w:rPr>
      </w:pPr>
      <w:r w:rsidRPr="00CA703E">
        <w:t>Ausgangssituation</w:t>
      </w:r>
    </w:p>
    <w:p w14:paraId="2A1C1E44" w14:textId="03CEA23D" w:rsidR="00FD3622" w:rsidRDefault="0052554E" w:rsidP="00FD3622">
      <w:pPr>
        <w:pStyle w:val="Lauftext"/>
        <w:rPr>
          <w:sz w:val="20"/>
          <w:szCs w:val="20"/>
        </w:rPr>
      </w:pPr>
      <w:r w:rsidRPr="00CA703E">
        <w:rPr>
          <w:sz w:val="20"/>
          <w:szCs w:val="20"/>
        </w:rPr>
        <w:t xml:space="preserve">Was ist </w:t>
      </w:r>
      <w:r w:rsidR="008B221F">
        <w:rPr>
          <w:sz w:val="20"/>
          <w:szCs w:val="20"/>
        </w:rPr>
        <w:t xml:space="preserve">die </w:t>
      </w:r>
      <w:r w:rsidRPr="00CA703E">
        <w:rPr>
          <w:sz w:val="20"/>
          <w:szCs w:val="20"/>
        </w:rPr>
        <w:t xml:space="preserve">Problemstellung? </w:t>
      </w:r>
    </w:p>
    <w:p w14:paraId="6E074510" w14:textId="15BF23BE" w:rsidR="00795F4D" w:rsidRDefault="00496754" w:rsidP="00FD3622">
      <w:pPr>
        <w:pStyle w:val="Lauftext"/>
        <w:rPr>
          <w:sz w:val="20"/>
          <w:szCs w:val="20"/>
        </w:rPr>
      </w:pPr>
      <w:r w:rsidRPr="00496754">
        <w:rPr>
          <w:sz w:val="20"/>
          <w:szCs w:val="20"/>
        </w:rPr>
        <w:t xml:space="preserve">Für die Pflanzen-Verwaltungs-App wird </w:t>
      </w:r>
      <w:r w:rsidR="00040018">
        <w:rPr>
          <w:sz w:val="20"/>
          <w:szCs w:val="20"/>
        </w:rPr>
        <w:t>eine API-Backend</w:t>
      </w:r>
      <w:r w:rsidRPr="00496754">
        <w:rPr>
          <w:sz w:val="20"/>
          <w:szCs w:val="20"/>
        </w:rPr>
        <w:t xml:space="preserve"> benötigt, mit der Pflanzen und ihre Pflegeinformationen gespeichert und verwaltet werden können. </w:t>
      </w:r>
      <w:r w:rsidR="0043597A" w:rsidRPr="0043597A">
        <w:rPr>
          <w:sz w:val="20"/>
          <w:szCs w:val="20"/>
        </w:rPr>
        <w:t>Das vorhandene Screendesign zeigt, wie die App aussehen soll. Für die Speicherung und Verarbeitung der Daten wird jedoch ein Backend benötigt.</w:t>
      </w:r>
      <w:r w:rsidRPr="00496754">
        <w:rPr>
          <w:sz w:val="20"/>
          <w:szCs w:val="20"/>
        </w:rPr>
        <w:t xml:space="preserve"> Deshalb soll ein API-Backend entwickelt werden, das die Datenverwaltung übernimmt und die benötigten Funktionen für ein zukünftiges Frontend bereitstellt.</w:t>
      </w:r>
    </w:p>
    <w:p w14:paraId="0FACF852" w14:textId="77777777" w:rsidR="008B221F" w:rsidRPr="00CA703E" w:rsidRDefault="008B221F" w:rsidP="00FD3622">
      <w:pPr>
        <w:pStyle w:val="Lauftext"/>
        <w:rPr>
          <w:sz w:val="20"/>
          <w:szCs w:val="20"/>
        </w:rPr>
      </w:pPr>
    </w:p>
    <w:p w14:paraId="4CE1FAFD" w14:textId="79BF2658" w:rsidR="0052554E" w:rsidRPr="00CA703E" w:rsidRDefault="0052554E" w:rsidP="00FD3622">
      <w:pPr>
        <w:pStyle w:val="Lauftext"/>
        <w:rPr>
          <w:sz w:val="20"/>
          <w:szCs w:val="20"/>
        </w:rPr>
      </w:pPr>
      <w:r w:rsidRPr="00CA703E">
        <w:rPr>
          <w:sz w:val="20"/>
          <w:szCs w:val="20"/>
        </w:rPr>
        <w:t xml:space="preserve">Welche Lösungen existieren bereits? </w:t>
      </w:r>
    </w:p>
    <w:p w14:paraId="20C4CC09" w14:textId="7C5DEC8F" w:rsidR="008B221F" w:rsidRDefault="001659BB" w:rsidP="00FD3622">
      <w:pPr>
        <w:pStyle w:val="Lauftext"/>
        <w:rPr>
          <w:sz w:val="20"/>
          <w:szCs w:val="20"/>
        </w:rPr>
      </w:pPr>
      <w:r w:rsidRPr="001659BB">
        <w:rPr>
          <w:sz w:val="20"/>
          <w:szCs w:val="20"/>
        </w:rPr>
        <w:t xml:space="preserve">Ein Lernender der </w:t>
      </w:r>
      <w:proofErr w:type="spellStart"/>
      <w:r w:rsidRPr="001659BB">
        <w:rPr>
          <w:sz w:val="20"/>
          <w:szCs w:val="20"/>
        </w:rPr>
        <w:t>twofold</w:t>
      </w:r>
      <w:proofErr w:type="spellEnd"/>
      <w:r w:rsidRPr="001659BB">
        <w:rPr>
          <w:sz w:val="20"/>
          <w:szCs w:val="20"/>
        </w:rPr>
        <w:t xml:space="preserve"> </w:t>
      </w:r>
      <w:proofErr w:type="spellStart"/>
      <w:r w:rsidRPr="001659BB">
        <w:rPr>
          <w:sz w:val="20"/>
          <w:szCs w:val="20"/>
        </w:rPr>
        <w:t>academy</w:t>
      </w:r>
      <w:proofErr w:type="spellEnd"/>
      <w:r w:rsidRPr="001659BB">
        <w:rPr>
          <w:sz w:val="20"/>
          <w:szCs w:val="20"/>
        </w:rPr>
        <w:t xml:space="preserve"> AG hat bereits das Screendesign der Pflanzen-Verwaltungs-App erstellt. Diese bilden die Grundlage für die Entwicklung und zeigen die vorgesehenen Funktionen der Anwendung auf. Mit dieser JIPA wird die Umsetzung des zugehörigen API-</w:t>
      </w:r>
      <w:proofErr w:type="spellStart"/>
      <w:r w:rsidRPr="001659BB">
        <w:rPr>
          <w:sz w:val="20"/>
          <w:szCs w:val="20"/>
        </w:rPr>
        <w:t>Backends</w:t>
      </w:r>
      <w:proofErr w:type="spellEnd"/>
      <w:r w:rsidRPr="001659BB">
        <w:rPr>
          <w:sz w:val="20"/>
          <w:szCs w:val="20"/>
        </w:rPr>
        <w:t xml:space="preserve"> gestartet. Das Screendesign dient dabei als Orientierung und wird innerhalb der Arbeit nicht als Benutzeroberfläche umgesetzt.</w:t>
      </w:r>
    </w:p>
    <w:p w14:paraId="3EEF7044" w14:textId="77777777" w:rsidR="008B221F" w:rsidRDefault="008B221F" w:rsidP="00FD3622">
      <w:pPr>
        <w:pStyle w:val="Lauftext"/>
        <w:rPr>
          <w:sz w:val="20"/>
          <w:szCs w:val="20"/>
        </w:rPr>
      </w:pPr>
    </w:p>
    <w:p w14:paraId="2E2E27DD" w14:textId="38D42DD7" w:rsidR="0052554E" w:rsidRPr="00CA703E" w:rsidRDefault="0052554E" w:rsidP="00FD3622">
      <w:pPr>
        <w:pStyle w:val="Lauftext"/>
        <w:rPr>
          <w:sz w:val="20"/>
          <w:szCs w:val="20"/>
        </w:rPr>
      </w:pPr>
      <w:r w:rsidRPr="00CA703E">
        <w:rPr>
          <w:sz w:val="20"/>
          <w:szCs w:val="20"/>
        </w:rPr>
        <w:t xml:space="preserve">Welchen Beitrag versucht die IPA zu leisten? </w:t>
      </w:r>
    </w:p>
    <w:p w14:paraId="1BD98D1F" w14:textId="7BC28AE3" w:rsidR="008B221F" w:rsidRDefault="001372B0" w:rsidP="00FD3622">
      <w:pPr>
        <w:pStyle w:val="Lauftext"/>
        <w:rPr>
          <w:sz w:val="20"/>
          <w:szCs w:val="20"/>
        </w:rPr>
      </w:pPr>
      <w:r w:rsidRPr="001372B0">
        <w:rPr>
          <w:sz w:val="20"/>
          <w:szCs w:val="20"/>
        </w:rPr>
        <w:t xml:space="preserve">Im Rahmen der JIPA wird ein API-Backend mit Node.js und Express.js entwickelt. Die Daten zu Pflanzen, Kategorien und Giessangaben werden in einer MySQL-Datenbank gespeichert und über API-Endpunkte bereitgestellt. Das Backend ermöglicht das Erfassen, Anzeigen, Aktualisieren und Löschen der Daten sowie die Filterung und Sortierung der Pflanzen. Damit schafft die JIPA die technische Grundlage für die spätere Anbindung eines </w:t>
      </w:r>
      <w:proofErr w:type="spellStart"/>
      <w:r w:rsidRPr="001372B0">
        <w:rPr>
          <w:sz w:val="20"/>
          <w:szCs w:val="20"/>
        </w:rPr>
        <w:t>Frontends</w:t>
      </w:r>
      <w:proofErr w:type="spellEnd"/>
      <w:r w:rsidRPr="001372B0">
        <w:rPr>
          <w:sz w:val="20"/>
          <w:szCs w:val="20"/>
        </w:rPr>
        <w:t>.</w:t>
      </w:r>
    </w:p>
    <w:p w14:paraId="33ADCE79" w14:textId="77777777" w:rsidR="008B221F" w:rsidRDefault="008B221F" w:rsidP="00FD3622">
      <w:pPr>
        <w:pStyle w:val="Lauftext"/>
        <w:rPr>
          <w:sz w:val="20"/>
          <w:szCs w:val="20"/>
        </w:rPr>
      </w:pPr>
    </w:p>
    <w:p w14:paraId="3705FDD0" w14:textId="0407A0BB" w:rsidR="00206B86" w:rsidRPr="00CA703E" w:rsidRDefault="0052554E" w:rsidP="00FD3622">
      <w:pPr>
        <w:pStyle w:val="Lauftext"/>
        <w:rPr>
          <w:sz w:val="20"/>
          <w:szCs w:val="20"/>
        </w:rPr>
      </w:pPr>
      <w:r w:rsidRPr="00977776">
        <w:rPr>
          <w:sz w:val="20"/>
          <w:szCs w:val="20"/>
          <w:highlight w:val="yellow"/>
        </w:rPr>
        <w:t>Was sind die Erwartungen und Richtlinien vom Kunden?</w:t>
      </w:r>
    </w:p>
    <w:p w14:paraId="21056148" w14:textId="3F136CA5" w:rsidR="008B221F" w:rsidRDefault="005D5C8A" w:rsidP="00FD3622">
      <w:pPr>
        <w:pStyle w:val="Lauftext"/>
        <w:rPr>
          <w:sz w:val="20"/>
          <w:szCs w:val="20"/>
        </w:rPr>
      </w:pPr>
      <w:r>
        <w:rPr>
          <w:sz w:val="20"/>
          <w:szCs w:val="20"/>
        </w:rPr>
        <w:t>Erwartung vom Kunden</w:t>
      </w:r>
      <w:r w:rsidR="00D24322">
        <w:rPr>
          <w:sz w:val="20"/>
          <w:szCs w:val="20"/>
        </w:rPr>
        <w:t xml:space="preserve">. </w:t>
      </w:r>
      <w:r w:rsidR="00D24322" w:rsidRPr="00D24322">
        <w:rPr>
          <w:sz w:val="20"/>
          <w:szCs w:val="20"/>
        </w:rPr>
        <w:t>Welche Funktionen und welches Ergebnis werden verlangt?</w:t>
      </w:r>
      <w:r>
        <w:rPr>
          <w:sz w:val="20"/>
          <w:szCs w:val="20"/>
        </w:rPr>
        <w:t>:</w:t>
      </w:r>
      <w:r>
        <w:rPr>
          <w:sz w:val="20"/>
          <w:szCs w:val="20"/>
        </w:rPr>
        <w:br/>
      </w:r>
      <w:r w:rsidR="00A37B48" w:rsidRPr="00A37B48">
        <w:rPr>
          <w:sz w:val="20"/>
          <w:szCs w:val="20"/>
        </w:rPr>
        <w:t>Der Auftraggeber erwartet ein funktionsfähiges API-Backend für die Pflanzen-Verwaltungs-App. Dieses soll das Erfassen, Anzeigen, Aktualisieren und Löschen von Pflanzen, Kategorien und Giessangaben ermöglichen. Pflanzen sollen einer Kategorie und einem Giesseintrag zugeordnet sowie nach den vorgegebenen Eigenschaften gefiltert und nach ihrem Erstelldatum sortiert werden können.</w:t>
      </w:r>
    </w:p>
    <w:p w14:paraId="66CA524C" w14:textId="77777777" w:rsidR="00A40ED9" w:rsidRDefault="00A40ED9" w:rsidP="00FD3622">
      <w:pPr>
        <w:pStyle w:val="Lauftext"/>
        <w:rPr>
          <w:sz w:val="20"/>
          <w:szCs w:val="20"/>
        </w:rPr>
      </w:pPr>
    </w:p>
    <w:p w14:paraId="77607472" w14:textId="214543FC" w:rsidR="00122F25" w:rsidRDefault="00122F25" w:rsidP="00FD3622">
      <w:pPr>
        <w:pStyle w:val="Lauftext"/>
        <w:rPr>
          <w:sz w:val="20"/>
          <w:szCs w:val="20"/>
        </w:rPr>
      </w:pPr>
      <w:r>
        <w:rPr>
          <w:sz w:val="20"/>
          <w:szCs w:val="20"/>
        </w:rPr>
        <w:t>Richtlinien vom Kunden</w:t>
      </w:r>
      <w:r w:rsidR="000C1CA0">
        <w:rPr>
          <w:sz w:val="20"/>
          <w:szCs w:val="20"/>
        </w:rPr>
        <w:t xml:space="preserve">. </w:t>
      </w:r>
      <w:r w:rsidR="000C1CA0" w:rsidRPr="000C1CA0">
        <w:rPr>
          <w:sz w:val="20"/>
          <w:szCs w:val="20"/>
        </w:rPr>
        <w:t>Welche Technologien und technischen Vorgaben müssen bei der Umsetzung eingehalten werden?</w:t>
      </w:r>
      <w:r>
        <w:rPr>
          <w:sz w:val="20"/>
          <w:szCs w:val="20"/>
        </w:rPr>
        <w:t>:</w:t>
      </w:r>
    </w:p>
    <w:p w14:paraId="3C960113" w14:textId="30AC3E5E" w:rsidR="00122F25" w:rsidRDefault="00C1062F" w:rsidP="00FD3622">
      <w:pPr>
        <w:pStyle w:val="Lauftext"/>
        <w:rPr>
          <w:sz w:val="20"/>
          <w:szCs w:val="20"/>
        </w:rPr>
      </w:pPr>
      <w:r w:rsidRPr="00C1062F">
        <w:rPr>
          <w:sz w:val="20"/>
          <w:szCs w:val="20"/>
        </w:rPr>
        <w:t>Das Backend muss mit Node.js und dem Framework Express.js umgesetzt werden. Die Daten werden in einer MySQL-Datenbank gespeichert, die mindestens die Tabellen für Pflanzen, Kategorien und Giessangaben enthält. Die Kommunikation mit der API erfolgt im JSON-Format. Für die Datenverwaltung sind die HTTP-Methoden POST, GET, PUT und DELETE zu verwenden.</w:t>
      </w:r>
    </w:p>
    <w:p w14:paraId="46370E00" w14:textId="6D5B6DDE" w:rsidR="0052554E" w:rsidRDefault="0052554E" w:rsidP="00FD3622">
      <w:pPr>
        <w:pStyle w:val="Lauftext"/>
        <w:rPr>
          <w:sz w:val="20"/>
          <w:szCs w:val="20"/>
        </w:rPr>
      </w:pPr>
    </w:p>
    <w:p w14:paraId="03E0995D" w14:textId="77777777" w:rsidR="00F43ED7" w:rsidRDefault="00F43ED7" w:rsidP="00FD3622">
      <w:pPr>
        <w:pStyle w:val="Lauftext"/>
        <w:rPr>
          <w:sz w:val="20"/>
          <w:szCs w:val="20"/>
        </w:rPr>
      </w:pPr>
    </w:p>
    <w:p w14:paraId="6B405424" w14:textId="77777777" w:rsidR="00F43ED7" w:rsidRDefault="00F43ED7" w:rsidP="00FD3622">
      <w:pPr>
        <w:pStyle w:val="Lauftext"/>
        <w:rPr>
          <w:sz w:val="20"/>
          <w:szCs w:val="20"/>
        </w:rPr>
      </w:pPr>
    </w:p>
    <w:p w14:paraId="06175CB6" w14:textId="77777777" w:rsidR="00F43ED7" w:rsidRDefault="00F43ED7" w:rsidP="00FD3622">
      <w:pPr>
        <w:pStyle w:val="Lauftext"/>
        <w:rPr>
          <w:sz w:val="20"/>
          <w:szCs w:val="20"/>
        </w:rPr>
      </w:pPr>
    </w:p>
    <w:p w14:paraId="114CFC21" w14:textId="77777777" w:rsidR="00F43ED7" w:rsidRPr="00CA703E" w:rsidRDefault="00F43ED7" w:rsidP="00FD3622">
      <w:pPr>
        <w:pStyle w:val="Lauftext"/>
        <w:rPr>
          <w:sz w:val="20"/>
          <w:szCs w:val="20"/>
        </w:rPr>
      </w:pPr>
    </w:p>
    <w:p w14:paraId="13C1DAAB" w14:textId="77777777" w:rsidR="00FD3622" w:rsidRPr="00CA703E" w:rsidRDefault="00FD3622" w:rsidP="002408FC">
      <w:pPr>
        <w:pStyle w:val="H2-ohneImpactaufInhaltsverzeichnis"/>
        <w:rPr>
          <w:caps/>
        </w:rPr>
      </w:pPr>
      <w:r w:rsidRPr="00CA703E">
        <w:lastRenderedPageBreak/>
        <w:t>Umsetzung</w:t>
      </w:r>
    </w:p>
    <w:p w14:paraId="40690B1C" w14:textId="74BC9F3B" w:rsidR="00FD3622" w:rsidRPr="00CA703E" w:rsidRDefault="0052554E" w:rsidP="00FD3622">
      <w:pPr>
        <w:pStyle w:val="Lauftext"/>
        <w:rPr>
          <w:sz w:val="20"/>
          <w:szCs w:val="20"/>
        </w:rPr>
      </w:pPr>
      <w:r w:rsidRPr="00CA703E">
        <w:rPr>
          <w:sz w:val="20"/>
          <w:szCs w:val="20"/>
        </w:rPr>
        <w:t xml:space="preserve">Was sind die konkreten Schritte, um das Ergebnis zu erreichen? </w:t>
      </w:r>
    </w:p>
    <w:p w14:paraId="3801CD6A" w14:textId="5BEEED5D" w:rsidR="0052554E" w:rsidRDefault="007B326D" w:rsidP="00FD3622">
      <w:pPr>
        <w:pStyle w:val="Lauftext"/>
        <w:rPr>
          <w:sz w:val="20"/>
          <w:szCs w:val="20"/>
        </w:rPr>
      </w:pPr>
      <w:r w:rsidRPr="007B326D">
        <w:rPr>
          <w:sz w:val="20"/>
          <w:szCs w:val="20"/>
        </w:rPr>
        <w:t>Das API-Backend der Pflanzen-Verwaltungs-App wird mit Node.js und dem Framework Express.js umgesetzt. Zunächst werden die Aufgabenstellung und das vorhandene Screendesign analysiert, um die benötigten Funktionen und API-Endpunkte festzulegen. Anschliessend wird die MySQL-Datenbank mit den Tabellen für Pflanzen, Kategorien und Giessangaben sowie deren Beziehungen geplant und erstellt.</w:t>
      </w:r>
    </w:p>
    <w:p w14:paraId="1244FB34" w14:textId="77777777" w:rsidR="007B326D" w:rsidRDefault="007B326D" w:rsidP="00FD3622">
      <w:pPr>
        <w:pStyle w:val="Lauftext"/>
        <w:rPr>
          <w:sz w:val="20"/>
          <w:szCs w:val="20"/>
        </w:rPr>
      </w:pPr>
    </w:p>
    <w:p w14:paraId="548E6E35" w14:textId="77777777" w:rsidR="007B326D" w:rsidRDefault="007B326D" w:rsidP="007B326D">
      <w:pPr>
        <w:pStyle w:val="Lauftext"/>
      </w:pPr>
      <w:r w:rsidRPr="007B326D">
        <w:t>Darauf aufbauend werden die API-Endpunkte zum Erfassen, Anzeigen, Aktualisieren und Löschen der Daten implementiert. Zusätzlich werden die Filterung und Sortierung der Pflanzen im Backend umgesetzt. Eingehende Daten werden validiert und fehlerhafte Anfragen mit verständlichen JSON-Antworten beantwortet. Beim Ändern und Löschen von Kategorien und Giessangaben werden die Beziehungen zu den Pflanzen berücksichtigt.</w:t>
      </w:r>
    </w:p>
    <w:p w14:paraId="565F352E" w14:textId="77777777" w:rsidR="007B326D" w:rsidRPr="007B326D" w:rsidRDefault="007B326D" w:rsidP="007B326D">
      <w:pPr>
        <w:pStyle w:val="Lauftext"/>
      </w:pPr>
    </w:p>
    <w:p w14:paraId="7726D399" w14:textId="2849F4D4" w:rsidR="007B326D" w:rsidRPr="007B326D" w:rsidRDefault="007B326D" w:rsidP="007B326D">
      <w:pPr>
        <w:pStyle w:val="Lauftext"/>
      </w:pPr>
      <w:r w:rsidRPr="007B326D">
        <w:t>Die API-Endpunkte werden für die zukünftige Frontend-Entwicklung dokumentiert</w:t>
      </w:r>
      <w:r>
        <w:t xml:space="preserve">. </w:t>
      </w:r>
      <w:r w:rsidRPr="007B326D">
        <w:t>Abschliessend werden die Funktionen anhand definierter Testfälle überprüft und die Ergebnisse in einem Testprotokoll festgehalten. Erkannte Fehler werden behoben und die betroffenen Funktionen erneut getestet. Die Anwendung wird lokal betrieben</w:t>
      </w:r>
      <w:r>
        <w:t>.</w:t>
      </w:r>
      <w:r w:rsidRPr="007B326D">
        <w:t xml:space="preserve"> </w:t>
      </w:r>
      <w:r>
        <w:t>D</w:t>
      </w:r>
      <w:r w:rsidRPr="007B326D">
        <w:t>ie Umsetzung der Benutzeroberfläche ist nicht Bestandteil der Arbeit.</w:t>
      </w:r>
    </w:p>
    <w:p w14:paraId="0A6A7647" w14:textId="77777777" w:rsidR="007B326D" w:rsidRDefault="007B326D" w:rsidP="00FD3622">
      <w:pPr>
        <w:pStyle w:val="Lauftext"/>
        <w:rPr>
          <w:sz w:val="20"/>
          <w:szCs w:val="20"/>
        </w:rPr>
      </w:pPr>
    </w:p>
    <w:p w14:paraId="5D831B61" w14:textId="77777777" w:rsidR="00B1685B" w:rsidRPr="00CA703E" w:rsidRDefault="00B1685B" w:rsidP="00FD3622">
      <w:pPr>
        <w:pStyle w:val="Lauftext"/>
        <w:rPr>
          <w:sz w:val="20"/>
          <w:szCs w:val="20"/>
        </w:rPr>
      </w:pPr>
    </w:p>
    <w:p w14:paraId="18DBF56F" w14:textId="77777777" w:rsidR="00FD3622" w:rsidRPr="00061F9D" w:rsidRDefault="00FD3622" w:rsidP="002408FC">
      <w:pPr>
        <w:pStyle w:val="H2-ohneImpactaufInhaltsverzeichnis"/>
        <w:rPr>
          <w:highlight w:val="yellow"/>
        </w:rPr>
      </w:pPr>
      <w:r w:rsidRPr="00061F9D">
        <w:rPr>
          <w:highlight w:val="yellow"/>
        </w:rPr>
        <w:t>Ergebnis</w:t>
      </w:r>
    </w:p>
    <w:p w14:paraId="20BB764A" w14:textId="2BD44142" w:rsidR="00760852" w:rsidRDefault="0052554E" w:rsidP="00457FCB">
      <w:pPr>
        <w:pStyle w:val="H2-ohneImpactaufInhaltsverzeichnis"/>
        <w:rPr>
          <w:rFonts w:eastAsiaTheme="minorHAnsi" w:cstheme="minorBidi"/>
          <w:b w:val="0"/>
          <w:color w:val="auto"/>
          <w:szCs w:val="20"/>
        </w:rPr>
      </w:pPr>
      <w:r w:rsidRPr="00061F9D">
        <w:rPr>
          <w:rFonts w:eastAsiaTheme="minorHAnsi" w:cstheme="minorBidi"/>
          <w:b w:val="0"/>
          <w:color w:val="auto"/>
          <w:szCs w:val="20"/>
          <w:highlight w:val="yellow"/>
        </w:rPr>
        <w:t>Was habe ich entwickelt/Was ist durch meine IPA nun möglich?</w:t>
      </w:r>
      <w:r w:rsidRPr="00CA703E">
        <w:rPr>
          <w:rFonts w:eastAsiaTheme="minorHAnsi" w:cstheme="minorBidi"/>
          <w:b w:val="0"/>
          <w:color w:val="auto"/>
          <w:szCs w:val="20"/>
        </w:rPr>
        <w:t xml:space="preserve"> </w:t>
      </w:r>
    </w:p>
    <w:p w14:paraId="71E9FF23" w14:textId="16ADC0D1" w:rsidR="00457FCB" w:rsidRDefault="00457FCB" w:rsidP="00457FCB">
      <w:pPr>
        <w:pStyle w:val="H2-ohneImpactaufInhaltsverzeichnis"/>
        <w:ind w:left="0" w:firstLine="0"/>
        <w:rPr>
          <w:rFonts w:eastAsiaTheme="minorHAnsi" w:cstheme="minorBidi"/>
          <w:b w:val="0"/>
          <w:color w:val="auto"/>
          <w:szCs w:val="20"/>
        </w:rPr>
      </w:pPr>
    </w:p>
    <w:p w14:paraId="718895ED" w14:textId="77777777" w:rsidR="00457FCB" w:rsidRDefault="00457FCB" w:rsidP="00457FCB">
      <w:pPr>
        <w:pStyle w:val="H2-ohneImpactaufInhaltsverzeichnis"/>
        <w:ind w:left="0" w:firstLine="0"/>
        <w:rPr>
          <w:rFonts w:eastAsiaTheme="minorHAnsi" w:cstheme="minorBidi"/>
          <w:b w:val="0"/>
          <w:color w:val="auto"/>
          <w:szCs w:val="20"/>
        </w:rPr>
      </w:pPr>
    </w:p>
    <w:p w14:paraId="3BE8FA27" w14:textId="30A0C4FC" w:rsidR="00F55E58" w:rsidRDefault="006F19AB" w:rsidP="00760852">
      <w:pPr>
        <w:pStyle w:val="H2-ohneImpactaufInhaltsverzeichnis"/>
        <w:rPr>
          <w:rFonts w:eastAsiaTheme="minorHAnsi" w:cstheme="minorBidi"/>
          <w:b w:val="0"/>
          <w:color w:val="auto"/>
          <w:szCs w:val="20"/>
        </w:rPr>
      </w:pPr>
      <w:r w:rsidRPr="00061F9D">
        <w:rPr>
          <w:rFonts w:eastAsiaTheme="minorHAnsi" w:cstheme="minorBidi"/>
          <w:b w:val="0"/>
          <w:color w:val="auto"/>
          <w:szCs w:val="20"/>
          <w:highlight w:val="yellow"/>
        </w:rPr>
        <w:t>Inwiefern konnte meine Lösung das Problem lösen?</w:t>
      </w:r>
      <w:r w:rsidRPr="00CA703E">
        <w:rPr>
          <w:rFonts w:eastAsiaTheme="minorHAnsi" w:cstheme="minorBidi"/>
          <w:b w:val="0"/>
          <w:color w:val="auto"/>
          <w:szCs w:val="20"/>
        </w:rPr>
        <w:t xml:space="preserve"> </w:t>
      </w:r>
    </w:p>
    <w:p w14:paraId="174AFC37" w14:textId="77777777" w:rsidR="00760852" w:rsidRPr="00760852" w:rsidRDefault="00760852" w:rsidP="00760852">
      <w:pPr>
        <w:pStyle w:val="H2-ohneImpactaufInhaltsverzeichnis"/>
        <w:rPr>
          <w:rFonts w:eastAsiaTheme="minorHAnsi" w:cstheme="minorBidi"/>
          <w:b w:val="0"/>
          <w:color w:val="auto"/>
          <w:szCs w:val="20"/>
        </w:rPr>
      </w:pPr>
    </w:p>
    <w:p w14:paraId="05C048B9" w14:textId="77777777" w:rsidR="00FD3622" w:rsidRPr="00CA703E" w:rsidRDefault="00FD3622" w:rsidP="00FD3622">
      <w:pPr>
        <w:pStyle w:val="Lauftext"/>
        <w:rPr>
          <w:sz w:val="20"/>
          <w:szCs w:val="20"/>
        </w:rPr>
      </w:pPr>
    </w:p>
    <w:p w14:paraId="3CB29043"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036F273" w14:textId="1497459A" w:rsidR="006F19AB" w:rsidRPr="00CA703E" w:rsidRDefault="00FD3622" w:rsidP="006F19AB">
      <w:pPr>
        <w:pStyle w:val="berschrift1"/>
      </w:pPr>
      <w:bookmarkStart w:id="104" w:name="_Toc529881976"/>
      <w:bookmarkStart w:id="105" w:name="_Toc220498395"/>
      <w:bookmarkStart w:id="106" w:name="_Toc220498694"/>
      <w:bookmarkStart w:id="107" w:name="_Toc220498825"/>
      <w:bookmarkStart w:id="108" w:name="_Toc236920853"/>
      <w:r w:rsidRPr="00CA703E">
        <w:lastRenderedPageBreak/>
        <w:t>Informieren</w:t>
      </w:r>
      <w:bookmarkEnd w:id="104"/>
      <w:bookmarkEnd w:id="105"/>
      <w:bookmarkEnd w:id="106"/>
      <w:bookmarkEnd w:id="107"/>
      <w:bookmarkEnd w:id="108"/>
    </w:p>
    <w:p w14:paraId="6CF5145C" w14:textId="77777777" w:rsidR="00F51E17" w:rsidRPr="00CA703E" w:rsidRDefault="00F51E17" w:rsidP="00F51E17">
      <w:pPr>
        <w:keepNext/>
      </w:pPr>
      <w:r w:rsidRPr="00CA703E">
        <w:rPr>
          <w:noProof/>
        </w:rPr>
        <w:drawing>
          <wp:inline distT="0" distB="0" distL="0" distR="0" wp14:anchorId="2496B31B" wp14:editId="06E7E2B9">
            <wp:extent cx="5688330" cy="3792220"/>
            <wp:effectExtent l="0" t="0" r="7620" b="0"/>
            <wp:docPr id="125199663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8330" cy="3792220"/>
                    </a:xfrm>
                    <a:prstGeom prst="rect">
                      <a:avLst/>
                    </a:prstGeom>
                    <a:noFill/>
                    <a:ln>
                      <a:noFill/>
                    </a:ln>
                  </pic:spPr>
                </pic:pic>
              </a:graphicData>
            </a:graphic>
          </wp:inline>
        </w:drawing>
      </w:r>
    </w:p>
    <w:p w14:paraId="249CF61D" w14:textId="0D45BB67" w:rsidR="00F51E17" w:rsidRPr="00CA703E" w:rsidRDefault="00F51E17" w:rsidP="00F51E17">
      <w:pPr>
        <w:pStyle w:val="Beschriftung"/>
      </w:pPr>
      <w:bookmarkStart w:id="109" w:name="_Toc236921141"/>
      <w:r w:rsidRPr="00061F9D">
        <w:rPr>
          <w:highlight w:val="yellow"/>
        </w:rPr>
        <w:t xml:space="preserve">Abbildung </w:t>
      </w:r>
      <w:r w:rsidRPr="00061F9D">
        <w:rPr>
          <w:highlight w:val="yellow"/>
        </w:rPr>
        <w:fldChar w:fldCharType="begin"/>
      </w:r>
      <w:r w:rsidRPr="00061F9D">
        <w:rPr>
          <w:highlight w:val="yellow"/>
        </w:rPr>
        <w:instrText>SEQ Abbildung \* ARABIC</w:instrText>
      </w:r>
      <w:r w:rsidRPr="00061F9D">
        <w:rPr>
          <w:highlight w:val="yellow"/>
        </w:rPr>
        <w:fldChar w:fldCharType="separate"/>
      </w:r>
      <w:r w:rsidRPr="00061F9D">
        <w:rPr>
          <w:highlight w:val="yellow"/>
        </w:rPr>
        <w:t>1</w:t>
      </w:r>
      <w:r w:rsidRPr="00061F9D">
        <w:rPr>
          <w:highlight w:val="yellow"/>
        </w:rPr>
        <w:fldChar w:fldCharType="end"/>
      </w:r>
      <w:r w:rsidRPr="00061F9D">
        <w:rPr>
          <w:highlight w:val="yellow"/>
        </w:rPr>
        <w:t xml:space="preserve"> Testbild</w:t>
      </w:r>
      <w:bookmarkEnd w:id="109"/>
    </w:p>
    <w:p w14:paraId="39FED6DF" w14:textId="7FDE3A03" w:rsidR="00F51E17" w:rsidRPr="00CA703E" w:rsidRDefault="00F51E17" w:rsidP="00F51E17">
      <w:r w:rsidRPr="00CA703E">
        <w:rPr>
          <w:noProof/>
        </w:rPr>
        <mc:AlternateContent>
          <mc:Choice Requires="wps">
            <w:drawing>
              <wp:anchor distT="0" distB="0" distL="114300" distR="114300" simplePos="0" relativeHeight="251661312" behindDoc="0" locked="0" layoutInCell="1" allowOverlap="1" wp14:anchorId="2AACE571" wp14:editId="2B53C117">
                <wp:simplePos x="0" y="0"/>
                <wp:positionH relativeFrom="column">
                  <wp:posOffset>0</wp:posOffset>
                </wp:positionH>
                <wp:positionV relativeFrom="paragraph">
                  <wp:posOffset>3070860</wp:posOffset>
                </wp:positionV>
                <wp:extent cx="5688330" cy="635"/>
                <wp:effectExtent l="0" t="0" r="0" b="0"/>
                <wp:wrapSquare wrapText="bothSides"/>
                <wp:docPr id="499648198" name="Textfeld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40D92F41" w14:textId="50177B17" w:rsidR="00F51E17" w:rsidRPr="00CA703E" w:rsidRDefault="00F51E17" w:rsidP="00F51E17">
                            <w:pPr>
                              <w:pStyle w:val="Beschriftung"/>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ACE571" id="_x0000_t202" coordsize="21600,21600" o:spt="202" path="m,l,21600r21600,l21600,xe">
                <v:stroke joinstyle="miter"/>
                <v:path gradientshapeok="t" o:connecttype="rect"/>
              </v:shapetype>
              <v:shape id="Textfeld 1" o:spid="_x0000_s1026" type="#_x0000_t202" style="position:absolute;margin-left:0;margin-top:241.8pt;width:447.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" stroked="f">
                <v:textbox style="mso-fit-shape-to-text:t" inset="0,0,0,0">
                  <w:txbxContent>
                    <w:p w14:paraId="40D92F41" w14:textId="50177B17" w:rsidR="00F51E17" w:rsidRPr="00CA703E" w:rsidRDefault="00F51E17" w:rsidP="00F51E17">
                      <w:pPr>
                        <w:pStyle w:val="Beschriftung"/>
                        <w:rPr>
                          <w:sz w:val="20"/>
                          <w:szCs w:val="20"/>
                        </w:rPr>
                      </w:pPr>
                    </w:p>
                  </w:txbxContent>
                </v:textbox>
                <w10:wrap type="square"/>
              </v:shape>
            </w:pict>
          </mc:Fallback>
        </mc:AlternateContent>
      </w:r>
    </w:p>
    <w:p w14:paraId="025B864E" w14:textId="7471C099" w:rsidR="00FD3622" w:rsidRPr="00CA703E" w:rsidRDefault="00713E3A" w:rsidP="00FD3622">
      <w:pPr>
        <w:pStyle w:val="berschrift2"/>
        <w:rPr>
          <w:szCs w:val="20"/>
        </w:rPr>
      </w:pPr>
      <w:bookmarkStart w:id="110" w:name="_Toc529881978"/>
      <w:bookmarkStart w:id="111" w:name="_Toc220498398"/>
      <w:bookmarkStart w:id="112" w:name="_Toc220498697"/>
      <w:bookmarkStart w:id="113" w:name="_Toc220498828"/>
      <w:bookmarkStart w:id="114" w:name="_Toc236920854"/>
      <w:r w:rsidRPr="00CA703E">
        <w:rPr>
          <w:szCs w:val="20"/>
        </w:rPr>
        <w:t>Verstandene Aufgabenstellung und Ziel der Arbeit</w:t>
      </w:r>
      <w:bookmarkEnd w:id="110"/>
      <w:bookmarkEnd w:id="111"/>
      <w:bookmarkEnd w:id="112"/>
      <w:bookmarkEnd w:id="113"/>
      <w:bookmarkEnd w:id="114"/>
    </w:p>
    <w:p w14:paraId="712E6F87" w14:textId="0885F2AA" w:rsidR="006F19AB" w:rsidRDefault="006F19AB" w:rsidP="006F19AB">
      <w:r w:rsidRPr="00CA703E">
        <w:t xml:space="preserve">Welche Aufgabe wurde dir gestellt und was soll am Schluss erreicht sein? </w:t>
      </w:r>
    </w:p>
    <w:p w14:paraId="7D5DF640" w14:textId="77777777" w:rsidR="00B1591D" w:rsidRDefault="00B1591D" w:rsidP="006F19AB"/>
    <w:p w14:paraId="77CF1E39" w14:textId="1FB387DC" w:rsidR="00B1591D" w:rsidRDefault="00B1591D" w:rsidP="006F19AB">
      <w:r w:rsidRPr="00B1591D">
        <w:t>Meine Aufgabe ist es, die technische Grundlage für die Datenverwaltung einer Pflanzen-Verwaltungs-App zu entwickeln. Ich verstehe den Auftrag so, dass ich ausschliesslich das API-Backend und die zugehörige Datenbank umsetze. Das vorhandene Screendesign dient dazu, die benötigten Funktionen abzuleiten</w:t>
      </w:r>
      <w:r>
        <w:t xml:space="preserve"> und </w:t>
      </w:r>
      <w:r w:rsidRPr="00B1591D">
        <w:t>die Entwicklung einer Benutzeroberfläche gehört nicht zu meiner Arbeit.</w:t>
      </w:r>
    </w:p>
    <w:p w14:paraId="6D920C3C" w14:textId="77777777" w:rsidR="00B1591D" w:rsidRDefault="00B1591D" w:rsidP="006F19AB"/>
    <w:p w14:paraId="27E89024" w14:textId="77777777" w:rsidR="00484AD8" w:rsidRPr="00484AD8" w:rsidRDefault="00484AD8" w:rsidP="00484AD8">
      <w:r w:rsidRPr="00484AD8">
        <w:t>Das Backend soll Pflanzen, Kategorien und Giessangaben verwalten und die Daten einem zukünftigen Frontend bereitstellen. Dabei müssen nicht nur die einzelnen Einträge erfasst und bearbeitet werden können, sondern auch ihre Beziehungen berücksichtigt werden. Beispielsweise darf das Löschen einer Kategorie oder eines Giesseintrags nicht zu ungültigen Zuordnungen bei bestehenden Pflanzen führen.</w:t>
      </w:r>
    </w:p>
    <w:p w14:paraId="1FEE7D50" w14:textId="77777777" w:rsidR="00484AD8" w:rsidRPr="00484AD8" w:rsidRDefault="00484AD8" w:rsidP="00484AD8">
      <w:r w:rsidRPr="00484AD8">
        <w:t xml:space="preserve">Das Ziel ist erreicht, wenn die geforderten Funktionen lokal ausführbar sind, Eingaben überprüft werden und die API die vorgesehenen Daten beziehungsweise verständliche Fehlermeldungen zurückgibt. Zudem müssen </w:t>
      </w:r>
      <w:r w:rsidRPr="00484AD8">
        <w:lastRenderedPageBreak/>
        <w:t>die Endpunkte für die spätere Frontend-Entwicklung dokumentiert und die Funktionen durch protokollierte Tests überprüft sein.</w:t>
      </w:r>
    </w:p>
    <w:p w14:paraId="0479416C" w14:textId="77777777" w:rsidR="00B1591D" w:rsidRDefault="00B1591D" w:rsidP="006F19AB"/>
    <w:p w14:paraId="5CDE4D57" w14:textId="77777777" w:rsidR="007B326D" w:rsidRPr="00CA703E" w:rsidRDefault="007B326D" w:rsidP="00B1591D">
      <w:pPr>
        <w:ind w:firstLine="709"/>
      </w:pPr>
    </w:p>
    <w:p w14:paraId="0C3C0F68" w14:textId="61BEFB4E" w:rsidR="00FD3622" w:rsidRPr="007B326D" w:rsidRDefault="00713E3A" w:rsidP="00FD3622">
      <w:pPr>
        <w:pStyle w:val="berschrift2"/>
        <w:rPr>
          <w:szCs w:val="20"/>
          <w:highlight w:val="yellow"/>
        </w:rPr>
      </w:pPr>
      <w:bookmarkStart w:id="115" w:name="_Toc220498397"/>
      <w:bookmarkStart w:id="116" w:name="_Toc220498696"/>
      <w:bookmarkStart w:id="117" w:name="_Toc220498827"/>
      <w:bookmarkStart w:id="118" w:name="_Toc236920855"/>
      <w:r w:rsidRPr="007B326D">
        <w:rPr>
          <w:szCs w:val="20"/>
          <w:highlight w:val="yellow"/>
        </w:rPr>
        <w:t>Abklärungen</w:t>
      </w:r>
      <w:bookmarkEnd w:id="115"/>
      <w:bookmarkEnd w:id="116"/>
      <w:bookmarkEnd w:id="117"/>
      <w:bookmarkEnd w:id="118"/>
    </w:p>
    <w:p w14:paraId="7DDA32BE" w14:textId="44C48EF2" w:rsidR="00AD52A6" w:rsidRPr="00CA703E" w:rsidRDefault="00AD52A6" w:rsidP="00AD52A6"/>
    <w:p w14:paraId="7727D263" w14:textId="53B73015" w:rsidR="00FD3622" w:rsidRPr="007B326D" w:rsidRDefault="00AD52A6" w:rsidP="00AD52A6">
      <w:pPr>
        <w:pStyle w:val="berschrift3"/>
        <w:rPr>
          <w:highlight w:val="yellow"/>
        </w:rPr>
      </w:pPr>
      <w:bookmarkStart w:id="119" w:name="_Toc236920856"/>
      <w:r w:rsidRPr="007B326D">
        <w:rPr>
          <w:highlight w:val="yellow"/>
        </w:rPr>
        <w:t>Abkl</w:t>
      </w:r>
      <w:r w:rsidR="00F95CA3" w:rsidRPr="007B326D">
        <w:rPr>
          <w:highlight w:val="yellow"/>
        </w:rPr>
        <w:t>ä</w:t>
      </w:r>
      <w:r w:rsidRPr="007B326D">
        <w:rPr>
          <w:highlight w:val="yellow"/>
        </w:rPr>
        <w:t>rung mit XY</w:t>
      </w:r>
      <w:bookmarkEnd w:id="119"/>
    </w:p>
    <w:p w14:paraId="51740B3E" w14:textId="038DF4A0" w:rsidR="00AD52A6" w:rsidRPr="00CA703E" w:rsidRDefault="006F19AB" w:rsidP="00AD52A6">
      <w:r w:rsidRPr="00CA703E">
        <w:t xml:space="preserve">Abklärungen mit </w:t>
      </w:r>
      <w:proofErr w:type="spellStart"/>
      <w:r w:rsidRPr="00CA703E">
        <w:t>zb</w:t>
      </w:r>
      <w:proofErr w:type="spellEnd"/>
      <w:r w:rsidRPr="00CA703E">
        <w:t xml:space="preserve">. involvierten Personen beschreiben, die wesentlich sind, damit das Ziel der IPA erreicht werden kann. </w:t>
      </w:r>
      <w:r w:rsidR="00206B86" w:rsidRPr="00CA703E">
        <w:t xml:space="preserve">Ev. Verweis auf erfragte Bedürfnisse im Kapitel </w:t>
      </w:r>
      <w:r w:rsidR="00AB16B1" w:rsidRPr="00CA703E">
        <w:t xml:space="preserve">Anforderungsanalyse. </w:t>
      </w:r>
    </w:p>
    <w:p w14:paraId="4DBF2671" w14:textId="77777777" w:rsidR="00FD3622" w:rsidRPr="00CA703E" w:rsidRDefault="00FD3622" w:rsidP="00FD3622">
      <w:pPr>
        <w:pStyle w:val="Lauftext"/>
        <w:rPr>
          <w:sz w:val="20"/>
          <w:szCs w:val="20"/>
        </w:rPr>
      </w:pPr>
    </w:p>
    <w:p w14:paraId="3932A07B" w14:textId="77777777" w:rsidR="00FD3622" w:rsidRPr="007B326D" w:rsidRDefault="00FD3622" w:rsidP="00FD3622">
      <w:pPr>
        <w:pStyle w:val="berschrift2"/>
        <w:rPr>
          <w:caps/>
          <w:szCs w:val="20"/>
          <w:highlight w:val="yellow"/>
        </w:rPr>
      </w:pPr>
      <w:bookmarkStart w:id="120" w:name="_Toc529881979"/>
      <w:bookmarkStart w:id="121" w:name="_Toc220498399"/>
      <w:bookmarkStart w:id="122" w:name="_Toc220498698"/>
      <w:bookmarkStart w:id="123" w:name="_Toc220498829"/>
      <w:bookmarkStart w:id="124" w:name="_Toc236920857"/>
      <w:r w:rsidRPr="007B326D">
        <w:rPr>
          <w:szCs w:val="20"/>
          <w:highlight w:val="yellow"/>
        </w:rPr>
        <w:t>Verfeinerung des Auftrages</w:t>
      </w:r>
      <w:bookmarkEnd w:id="120"/>
      <w:bookmarkEnd w:id="121"/>
      <w:bookmarkEnd w:id="122"/>
      <w:bookmarkEnd w:id="123"/>
      <w:bookmarkEnd w:id="124"/>
    </w:p>
    <w:p w14:paraId="43444BE5" w14:textId="3323B028" w:rsidR="00FD3622" w:rsidRPr="00CA703E" w:rsidRDefault="006F19AB" w:rsidP="00FD3622">
      <w:pPr>
        <w:pStyle w:val="Lauftext"/>
        <w:rPr>
          <w:sz w:val="20"/>
          <w:szCs w:val="20"/>
        </w:rPr>
      </w:pPr>
      <w:r w:rsidRPr="00CA703E">
        <w:rPr>
          <w:sz w:val="20"/>
          <w:szCs w:val="20"/>
        </w:rPr>
        <w:t xml:space="preserve">Anpassungen beschreiben, welche sich durch die Abklärungen ergeben. Ev. </w:t>
      </w:r>
      <w:r w:rsidR="00AB16B1" w:rsidRPr="00CA703E">
        <w:rPr>
          <w:sz w:val="20"/>
          <w:szCs w:val="20"/>
        </w:rPr>
        <w:t xml:space="preserve">mögliche </w:t>
      </w:r>
      <w:r w:rsidRPr="00CA703E">
        <w:rPr>
          <w:sz w:val="20"/>
          <w:szCs w:val="20"/>
        </w:rPr>
        <w:t xml:space="preserve">Prioritäten daraus ableiten. </w:t>
      </w:r>
    </w:p>
    <w:p w14:paraId="2E206802" w14:textId="77777777" w:rsidR="00FD3622" w:rsidRPr="00CA703E" w:rsidRDefault="00FD3622" w:rsidP="00FD3622">
      <w:pPr>
        <w:pStyle w:val="berschrift2"/>
        <w:rPr>
          <w:caps/>
          <w:szCs w:val="20"/>
        </w:rPr>
      </w:pPr>
      <w:bookmarkStart w:id="125" w:name="_Toc529881980"/>
      <w:bookmarkStart w:id="126" w:name="_Toc220498400"/>
      <w:bookmarkStart w:id="127" w:name="_Toc220498699"/>
      <w:bookmarkStart w:id="128" w:name="_Toc220498830"/>
      <w:bookmarkStart w:id="129" w:name="_Toc236920858"/>
      <w:r w:rsidRPr="00CA703E">
        <w:rPr>
          <w:szCs w:val="20"/>
        </w:rPr>
        <w:t>Projektumfeld und Systemgrenzen</w:t>
      </w:r>
      <w:bookmarkEnd w:id="125"/>
      <w:bookmarkEnd w:id="126"/>
      <w:bookmarkEnd w:id="127"/>
      <w:bookmarkEnd w:id="128"/>
      <w:bookmarkEnd w:id="129"/>
    </w:p>
    <w:p w14:paraId="16FD9AE8" w14:textId="67987A21" w:rsidR="00D603CA" w:rsidRPr="00CA703E" w:rsidRDefault="00484AD8" w:rsidP="00FD3622">
      <w:pPr>
        <w:pStyle w:val="Lauftext"/>
        <w:rPr>
          <w:sz w:val="20"/>
          <w:szCs w:val="20"/>
        </w:rPr>
      </w:pPr>
      <w:r w:rsidRPr="00484AD8">
        <w:rPr>
          <w:sz w:val="20"/>
          <w:szCs w:val="20"/>
        </w:rPr>
        <w:t>In dieser Sektion werden wichtige Systemgrenzen definiert.</w:t>
      </w:r>
    </w:p>
    <w:p w14:paraId="36D632A6" w14:textId="62C6C8C5" w:rsidR="00D603CA" w:rsidRPr="00CA703E" w:rsidRDefault="00D603CA" w:rsidP="00D603CA">
      <w:pPr>
        <w:pStyle w:val="berschrift3"/>
      </w:pPr>
      <w:bookmarkStart w:id="130" w:name="_Toc236920859"/>
      <w:r w:rsidRPr="00CA703E">
        <w:t>Versionen</w:t>
      </w:r>
      <w:bookmarkEnd w:id="130"/>
    </w:p>
    <w:p w14:paraId="46DBAF6B" w14:textId="77777777" w:rsidR="00A80BBE" w:rsidRPr="00CA703E" w:rsidRDefault="00A80BBE" w:rsidP="00D603CA"/>
    <w:p w14:paraId="20B0E680" w14:textId="4AB3CB4C" w:rsidR="00A80BBE" w:rsidRDefault="006F19AB" w:rsidP="00D603CA">
      <w:r w:rsidRPr="00CA703E">
        <w:t xml:space="preserve">Technologieversionen auflisten, welche für die IPA verwendet werden. </w:t>
      </w:r>
    </w:p>
    <w:p w14:paraId="5BD82A6E" w14:textId="77777777" w:rsidR="00484AD8" w:rsidRDefault="00484AD8" w:rsidP="00D603CA"/>
    <w:p w14:paraId="58C209EE" w14:textId="6297296E" w:rsidR="00484AD8" w:rsidRDefault="00484AD8" w:rsidP="00D603CA">
      <w:r>
        <w:t>F</w:t>
      </w:r>
      <w:r w:rsidRPr="00484AD8">
        <w:t>ür die Umsetzung des Projektes werden folgende Programme/Technologien genutzt:</w:t>
      </w:r>
    </w:p>
    <w:p w14:paraId="6B95F76A" w14:textId="4EF94DA4" w:rsidR="00484AD8" w:rsidRDefault="00484AD8" w:rsidP="00484AD8">
      <w:pPr>
        <w:pStyle w:val="Listenabsatz"/>
        <w:numPr>
          <w:ilvl w:val="0"/>
          <w:numId w:val="33"/>
        </w:numPr>
      </w:pPr>
      <w:r>
        <w:t>Node.js</w:t>
      </w:r>
      <w:r w:rsidR="00E01729">
        <w:t xml:space="preserve">: 24.19.0 </w:t>
      </w:r>
    </w:p>
    <w:p w14:paraId="7F6AE1F9" w14:textId="7A1A4064" w:rsidR="00484AD8" w:rsidRDefault="00484AD8" w:rsidP="00484AD8">
      <w:pPr>
        <w:pStyle w:val="Listenabsatz"/>
        <w:numPr>
          <w:ilvl w:val="0"/>
          <w:numId w:val="33"/>
        </w:numPr>
      </w:pPr>
      <w:r>
        <w:t>Express.js</w:t>
      </w:r>
      <w:r w:rsidR="00E01729">
        <w:t>: 5.2.1</w:t>
      </w:r>
    </w:p>
    <w:p w14:paraId="26699CFB" w14:textId="7455FEA2" w:rsidR="00484AD8" w:rsidRDefault="00484AD8" w:rsidP="00484AD8">
      <w:pPr>
        <w:pStyle w:val="Listenabsatz"/>
        <w:numPr>
          <w:ilvl w:val="0"/>
          <w:numId w:val="33"/>
        </w:numPr>
      </w:pPr>
      <w:r>
        <w:t>MySQL</w:t>
      </w:r>
      <w:r w:rsidR="00E01729">
        <w:t xml:space="preserve">: </w:t>
      </w:r>
      <w:r w:rsidR="003F48D9" w:rsidRPr="003F48D9">
        <w:t>8.4.11</w:t>
      </w:r>
    </w:p>
    <w:p w14:paraId="6A3CC8FA" w14:textId="2EC6F58D" w:rsidR="003F48D9" w:rsidRDefault="003F48D9" w:rsidP="00484AD8">
      <w:pPr>
        <w:pStyle w:val="Listenabsatz"/>
        <w:numPr>
          <w:ilvl w:val="0"/>
          <w:numId w:val="33"/>
        </w:numPr>
      </w:pPr>
      <w:r>
        <w:t xml:space="preserve">Mysql2: </w:t>
      </w:r>
      <w:r>
        <w:t>3.24.5</w:t>
      </w:r>
    </w:p>
    <w:p w14:paraId="63B92316" w14:textId="2065AAF2" w:rsidR="00484AD8" w:rsidRDefault="00484AD8" w:rsidP="00484AD8">
      <w:pPr>
        <w:pStyle w:val="Listenabsatz"/>
        <w:numPr>
          <w:ilvl w:val="0"/>
          <w:numId w:val="33"/>
        </w:numPr>
      </w:pPr>
      <w:proofErr w:type="spellStart"/>
      <w:r>
        <w:t>Npm</w:t>
      </w:r>
      <w:proofErr w:type="spellEnd"/>
      <w:r w:rsidR="00E01729">
        <w:t xml:space="preserve">: 11.17.0 </w:t>
      </w:r>
    </w:p>
    <w:p w14:paraId="033EB6A0" w14:textId="6815731F" w:rsidR="00484AD8" w:rsidRDefault="00484AD8" w:rsidP="00484AD8">
      <w:pPr>
        <w:pStyle w:val="Listenabsatz"/>
        <w:numPr>
          <w:ilvl w:val="0"/>
          <w:numId w:val="33"/>
        </w:numPr>
      </w:pPr>
      <w:r>
        <w:t>phpMyAdmin</w:t>
      </w:r>
      <w:r w:rsidR="00E01729">
        <w:t>:</w:t>
      </w:r>
      <w:r w:rsidR="003F48D9">
        <w:t xml:space="preserve"> </w:t>
      </w:r>
      <w:r w:rsidR="003F48D9" w:rsidRPr="003F48D9">
        <w:t>5.2.3</w:t>
      </w:r>
    </w:p>
    <w:p w14:paraId="1EB39D06" w14:textId="21A8FCBA" w:rsidR="00484AD8" w:rsidRDefault="00484AD8" w:rsidP="00484AD8">
      <w:pPr>
        <w:pStyle w:val="Listenabsatz"/>
        <w:numPr>
          <w:ilvl w:val="0"/>
          <w:numId w:val="33"/>
        </w:numPr>
      </w:pPr>
      <w:proofErr w:type="spellStart"/>
      <w:r>
        <w:t>Git</w:t>
      </w:r>
      <w:proofErr w:type="spellEnd"/>
      <w:r w:rsidR="00E01729">
        <w:t>: 2.50.1.windows.1</w:t>
      </w:r>
    </w:p>
    <w:p w14:paraId="546A5115" w14:textId="21E1D9AB" w:rsidR="00484AD8" w:rsidRDefault="00484AD8" w:rsidP="00484AD8">
      <w:pPr>
        <w:pStyle w:val="Listenabsatz"/>
        <w:numPr>
          <w:ilvl w:val="0"/>
          <w:numId w:val="33"/>
        </w:numPr>
      </w:pPr>
      <w:r>
        <w:t>Visual Studio Code</w:t>
      </w:r>
      <w:r w:rsidR="00E01729">
        <w:t>: 1.140.0</w:t>
      </w:r>
    </w:p>
    <w:p w14:paraId="7F58ABA7" w14:textId="3D60708B" w:rsidR="00484AD8" w:rsidRDefault="00484AD8" w:rsidP="00484AD8">
      <w:pPr>
        <w:pStyle w:val="Listenabsatz"/>
        <w:numPr>
          <w:ilvl w:val="0"/>
          <w:numId w:val="33"/>
        </w:numPr>
      </w:pPr>
      <w:r>
        <w:t>Docker</w:t>
      </w:r>
      <w:r w:rsidR="00E01729">
        <w:t xml:space="preserve"> Desktop</w:t>
      </w:r>
      <w:r w:rsidR="003F48D9">
        <w:t xml:space="preserve">: </w:t>
      </w:r>
      <w:r w:rsidR="003F48D9" w:rsidRPr="003F48D9">
        <w:t>4.87.0</w:t>
      </w:r>
    </w:p>
    <w:p w14:paraId="0377B5EE" w14:textId="2410125B" w:rsidR="00484AD8" w:rsidRDefault="00484AD8" w:rsidP="00484AD8">
      <w:pPr>
        <w:pStyle w:val="Listenabsatz"/>
        <w:numPr>
          <w:ilvl w:val="0"/>
          <w:numId w:val="33"/>
        </w:numPr>
      </w:pPr>
      <w:r>
        <w:t>Swagger UI</w:t>
      </w:r>
    </w:p>
    <w:p w14:paraId="6CC629EC" w14:textId="25BA85E6" w:rsidR="00484AD8" w:rsidRDefault="00484AD8" w:rsidP="00484AD8">
      <w:pPr>
        <w:pStyle w:val="Listenabsatz"/>
        <w:numPr>
          <w:ilvl w:val="0"/>
          <w:numId w:val="33"/>
        </w:numPr>
      </w:pPr>
      <w:r>
        <w:t>OS: Windows 11</w:t>
      </w:r>
    </w:p>
    <w:p w14:paraId="5618C960" w14:textId="03420931" w:rsidR="00E01729" w:rsidRDefault="00E01729" w:rsidP="00E01729">
      <w:r w:rsidRPr="00E01729">
        <w:t>Die Auswahl sowie die Versionen der Programme/Technologien sind durch die detaillierte Aufgabenstellung vorgegeben. Es wurden hier die exakten Versionen ermittelt, welche genutzt werden.</w:t>
      </w:r>
    </w:p>
    <w:p w14:paraId="189BE9DA" w14:textId="77777777" w:rsidR="00E01729" w:rsidRDefault="00E01729" w:rsidP="00E01729"/>
    <w:p w14:paraId="7D3815CE" w14:textId="77777777" w:rsidR="00E01729" w:rsidRDefault="00E01729" w:rsidP="00E01729"/>
    <w:p w14:paraId="373A180D" w14:textId="4AB972CE" w:rsidR="00E01729" w:rsidRPr="00CA703E" w:rsidRDefault="00E01729" w:rsidP="00D603CA">
      <w:r>
        <w:br w:type="page"/>
      </w:r>
    </w:p>
    <w:p w14:paraId="20C06492" w14:textId="77777777" w:rsidR="00A80BBE" w:rsidRPr="001D5A08" w:rsidRDefault="00A80BBE" w:rsidP="00A80BBE">
      <w:pPr>
        <w:pStyle w:val="berschrift2"/>
      </w:pPr>
      <w:bookmarkStart w:id="131" w:name="_Toc236920860"/>
      <w:r w:rsidRPr="001D5A08">
        <w:lastRenderedPageBreak/>
        <w:t>Anforderungsanalyse</w:t>
      </w:r>
      <w:bookmarkEnd w:id="131"/>
    </w:p>
    <w:p w14:paraId="4C4B1526" w14:textId="77777777" w:rsidR="00DD6215" w:rsidRPr="00CA703E" w:rsidRDefault="00DD6215" w:rsidP="00D603CA"/>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510"/>
        <w:gridCol w:w="1651"/>
        <w:gridCol w:w="5879"/>
        <w:gridCol w:w="908"/>
      </w:tblGrid>
      <w:tr w:rsidR="001D5A08" w:rsidRPr="00CA703E" w14:paraId="1F844349" w14:textId="7925FFBC" w:rsidTr="001D5A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 w:type="dxa"/>
            <w:tcBorders>
              <w:bottom w:val="none" w:sz="0" w:space="0" w:color="auto"/>
              <w:right w:val="none" w:sz="0" w:space="0" w:color="auto"/>
            </w:tcBorders>
          </w:tcPr>
          <w:p w14:paraId="2D0A90A4" w14:textId="56EF4F60" w:rsidR="001D5A08" w:rsidRPr="00CA703E" w:rsidRDefault="001D5A08" w:rsidP="007423C9">
            <w:pPr>
              <w:pStyle w:val="Lauftext"/>
              <w:rPr>
                <w:sz w:val="20"/>
                <w:szCs w:val="20"/>
              </w:rPr>
            </w:pPr>
            <w:r w:rsidRPr="00CA703E">
              <w:rPr>
                <w:sz w:val="20"/>
                <w:szCs w:val="20"/>
              </w:rPr>
              <w:t>Nr.</w:t>
            </w:r>
          </w:p>
        </w:tc>
        <w:tc>
          <w:tcPr>
            <w:tcW w:w="1651" w:type="dxa"/>
          </w:tcPr>
          <w:p w14:paraId="095BBD92" w14:textId="4AFC1312"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Typ</w:t>
            </w:r>
          </w:p>
        </w:tc>
        <w:tc>
          <w:tcPr>
            <w:tcW w:w="5879" w:type="dxa"/>
          </w:tcPr>
          <w:p w14:paraId="7A63022A" w14:textId="37F06F48"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Anforderung</w:t>
            </w:r>
          </w:p>
        </w:tc>
        <w:tc>
          <w:tcPr>
            <w:tcW w:w="908" w:type="dxa"/>
          </w:tcPr>
          <w:p w14:paraId="41D0C35C" w14:textId="0B6BCA0D"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Priorität</w:t>
            </w:r>
          </w:p>
        </w:tc>
      </w:tr>
      <w:tr w:rsidR="001D5A08" w:rsidRPr="00CA703E" w14:paraId="52F83C97" w14:textId="00E38834"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33ECD5F5" w14:textId="2CC344AC" w:rsidR="001D5A08" w:rsidRPr="005A79DD" w:rsidRDefault="001D5A08" w:rsidP="005A79DD">
            <w:pPr>
              <w:pStyle w:val="Lauftext"/>
              <w:jc w:val="center"/>
              <w:rPr>
                <w:sz w:val="20"/>
                <w:szCs w:val="20"/>
              </w:rPr>
            </w:pPr>
            <w:r w:rsidRPr="005A79DD">
              <w:rPr>
                <w:sz w:val="20"/>
                <w:szCs w:val="20"/>
              </w:rPr>
              <w:t>Allgemeine Anforderungen</w:t>
            </w:r>
          </w:p>
        </w:tc>
      </w:tr>
      <w:tr w:rsidR="001D5A08" w:rsidRPr="00CA703E" w14:paraId="04AD1D2C" w14:textId="1FD8F225"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72587617" w14:textId="7E24EB6F" w:rsidR="001D5A08" w:rsidRPr="005A79DD" w:rsidRDefault="001D5A08" w:rsidP="005A79DD">
            <w:pPr>
              <w:pStyle w:val="Lauftext"/>
              <w:rPr>
                <w:b w:val="0"/>
                <w:bCs w:val="0"/>
                <w:sz w:val="20"/>
                <w:szCs w:val="20"/>
              </w:rPr>
            </w:pPr>
            <w:r w:rsidRPr="005A79DD">
              <w:rPr>
                <w:b w:val="0"/>
                <w:bCs w:val="0"/>
                <w:sz w:val="20"/>
                <w:szCs w:val="20"/>
              </w:rPr>
              <w:t>1</w:t>
            </w:r>
          </w:p>
        </w:tc>
        <w:tc>
          <w:tcPr>
            <w:tcW w:w="1651" w:type="dxa"/>
          </w:tcPr>
          <w:p w14:paraId="46B73F53" w14:textId="22A45E9B"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7F052D70" w14:textId="5A459DD3"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Das API-Backend wird mit Node.js und dem Framework Express.js umgesetzt.</w:t>
            </w:r>
          </w:p>
        </w:tc>
        <w:tc>
          <w:tcPr>
            <w:tcW w:w="908" w:type="dxa"/>
          </w:tcPr>
          <w:p w14:paraId="60CE4820" w14:textId="38F0194D"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118CA3FB" w14:textId="64B1CB2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073AC40F" w14:textId="6968EF8B" w:rsidR="001D5A08" w:rsidRPr="005A79DD" w:rsidRDefault="001D5A08" w:rsidP="005A79DD">
            <w:pPr>
              <w:pStyle w:val="Lauftext"/>
              <w:rPr>
                <w:b w:val="0"/>
                <w:bCs w:val="0"/>
                <w:sz w:val="20"/>
                <w:szCs w:val="20"/>
              </w:rPr>
            </w:pPr>
            <w:r w:rsidRPr="005A79DD">
              <w:rPr>
                <w:b w:val="0"/>
                <w:bCs w:val="0"/>
                <w:sz w:val="20"/>
                <w:szCs w:val="20"/>
              </w:rPr>
              <w:t>2</w:t>
            </w:r>
          </w:p>
        </w:tc>
        <w:tc>
          <w:tcPr>
            <w:tcW w:w="1651" w:type="dxa"/>
            <w:tcBorders>
              <w:top w:val="none" w:sz="0" w:space="0" w:color="auto"/>
              <w:bottom w:val="none" w:sz="0" w:space="0" w:color="auto"/>
            </w:tcBorders>
          </w:tcPr>
          <w:p w14:paraId="74801517" w14:textId="5DA2E8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Nicht funktionale Anforderung</w:t>
            </w:r>
          </w:p>
        </w:tc>
        <w:tc>
          <w:tcPr>
            <w:tcW w:w="5879" w:type="dxa"/>
            <w:tcBorders>
              <w:top w:val="none" w:sz="0" w:space="0" w:color="auto"/>
              <w:bottom w:val="none" w:sz="0" w:space="0" w:color="auto"/>
            </w:tcBorders>
          </w:tcPr>
          <w:p w14:paraId="70B6028C" w14:textId="5EED08C1"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Kommunikation mit der API erfolgt im JSON-Format.</w:t>
            </w:r>
          </w:p>
        </w:tc>
        <w:tc>
          <w:tcPr>
            <w:tcW w:w="908" w:type="dxa"/>
            <w:tcBorders>
              <w:top w:val="none" w:sz="0" w:space="0" w:color="auto"/>
              <w:bottom w:val="none" w:sz="0" w:space="0" w:color="auto"/>
            </w:tcBorders>
          </w:tcPr>
          <w:p w14:paraId="13CC73E3" w14:textId="14018D1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F79B567" w14:textId="25868C94"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571A10D5" w14:textId="64C27496" w:rsidR="001D5A08" w:rsidRPr="005A79DD" w:rsidRDefault="001D5A08" w:rsidP="005A79DD">
            <w:pPr>
              <w:pStyle w:val="Lauftext"/>
              <w:rPr>
                <w:b w:val="0"/>
                <w:bCs w:val="0"/>
                <w:sz w:val="20"/>
                <w:szCs w:val="20"/>
              </w:rPr>
            </w:pPr>
            <w:r w:rsidRPr="005A79DD">
              <w:rPr>
                <w:b w:val="0"/>
                <w:bCs w:val="0"/>
                <w:sz w:val="20"/>
                <w:szCs w:val="20"/>
              </w:rPr>
              <w:t>3</w:t>
            </w:r>
          </w:p>
        </w:tc>
        <w:tc>
          <w:tcPr>
            <w:tcW w:w="1651" w:type="dxa"/>
          </w:tcPr>
          <w:p w14:paraId="1E049585" w14:textId="73170ED0"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30E8D680" w14:textId="6E6E0231" w:rsidR="001D5A08" w:rsidRPr="005A79DD" w:rsidRDefault="001D5A08" w:rsidP="001D5A08">
            <w:pPr>
              <w:pStyle w:val="Lauftext"/>
              <w:jc w:val="both"/>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Routen werden mit den HTTP-Methoden POST (Erstellen), GET (Lesen), PUT (Aktualisieren) und DELETE (Löschen) angesprochen.</w:t>
            </w:r>
          </w:p>
        </w:tc>
        <w:tc>
          <w:tcPr>
            <w:tcW w:w="908" w:type="dxa"/>
          </w:tcPr>
          <w:p w14:paraId="35CBDDB0" w14:textId="3573D23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69CBA2FE" w14:textId="69046D32"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5EE1B55" w14:textId="12FF9CAD" w:rsidR="001D5A08" w:rsidRPr="005A79DD" w:rsidRDefault="001D5A08" w:rsidP="005A79DD">
            <w:pPr>
              <w:pStyle w:val="Lauftext"/>
              <w:rPr>
                <w:b w:val="0"/>
                <w:bCs w:val="0"/>
                <w:sz w:val="20"/>
                <w:szCs w:val="20"/>
              </w:rPr>
            </w:pPr>
            <w:r w:rsidRPr="005A79DD">
              <w:rPr>
                <w:b w:val="0"/>
                <w:bCs w:val="0"/>
                <w:sz w:val="20"/>
                <w:szCs w:val="20"/>
              </w:rPr>
              <w:t>4</w:t>
            </w:r>
          </w:p>
        </w:tc>
        <w:tc>
          <w:tcPr>
            <w:tcW w:w="1651" w:type="dxa"/>
            <w:tcBorders>
              <w:top w:val="none" w:sz="0" w:space="0" w:color="auto"/>
              <w:bottom w:val="none" w:sz="0" w:space="0" w:color="auto"/>
            </w:tcBorders>
          </w:tcPr>
          <w:p w14:paraId="7A9B66B0" w14:textId="726AD0FA"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36BF73D6" w14:textId="71F6B4CC"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Für Pflanzen, Kategorien und Giessangaben werden eigene API-Routen bereitgestellt.</w:t>
            </w:r>
          </w:p>
        </w:tc>
        <w:tc>
          <w:tcPr>
            <w:tcW w:w="908" w:type="dxa"/>
            <w:tcBorders>
              <w:top w:val="none" w:sz="0" w:space="0" w:color="auto"/>
              <w:bottom w:val="none" w:sz="0" w:space="0" w:color="auto"/>
            </w:tcBorders>
          </w:tcPr>
          <w:p w14:paraId="69DE0335" w14:textId="52BE23E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0E854EA0" w14:textId="052E059D"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26EC1098" w14:textId="732A47D3" w:rsidR="001D5A08" w:rsidRPr="005A79DD" w:rsidRDefault="001D5A08" w:rsidP="005A79DD">
            <w:pPr>
              <w:pStyle w:val="Lauftext"/>
              <w:rPr>
                <w:b w:val="0"/>
                <w:bCs w:val="0"/>
                <w:sz w:val="20"/>
                <w:szCs w:val="20"/>
              </w:rPr>
            </w:pPr>
            <w:r w:rsidRPr="005A79DD">
              <w:rPr>
                <w:b w:val="0"/>
                <w:bCs w:val="0"/>
                <w:sz w:val="20"/>
                <w:szCs w:val="20"/>
              </w:rPr>
              <w:t>5</w:t>
            </w:r>
          </w:p>
        </w:tc>
        <w:tc>
          <w:tcPr>
            <w:tcW w:w="1651" w:type="dxa"/>
          </w:tcPr>
          <w:p w14:paraId="49455868" w14:textId="73E1C16E"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045D68AC" w14:textId="00657F7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Das Projekt ist lokal lauffähig und muss nicht veröffentlicht werden.</w:t>
            </w:r>
          </w:p>
        </w:tc>
        <w:tc>
          <w:tcPr>
            <w:tcW w:w="908" w:type="dxa"/>
          </w:tcPr>
          <w:p w14:paraId="519A0717" w14:textId="2629BA4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3521F60F" w14:textId="1D0ED9E5"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5DC9E62E" w14:textId="10C73CEE" w:rsidR="001D5A08" w:rsidRPr="005A79DD" w:rsidRDefault="001D5A08" w:rsidP="005A79DD">
            <w:pPr>
              <w:pStyle w:val="Lauftext"/>
              <w:jc w:val="center"/>
              <w:rPr>
                <w:b w:val="0"/>
                <w:bCs w:val="0"/>
                <w:sz w:val="20"/>
                <w:szCs w:val="20"/>
              </w:rPr>
            </w:pPr>
            <w:r w:rsidRPr="005A79DD">
              <w:rPr>
                <w:sz w:val="20"/>
                <w:szCs w:val="20"/>
              </w:rPr>
              <w:t>Datenbank</w:t>
            </w:r>
          </w:p>
        </w:tc>
      </w:tr>
      <w:tr w:rsidR="001D5A08" w:rsidRPr="00CA703E" w14:paraId="1BDEF8CC" w14:textId="2590513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2974FF8" w14:textId="38126596" w:rsidR="001D5A08" w:rsidRPr="005A79DD" w:rsidRDefault="001D5A08" w:rsidP="005A79DD">
            <w:pPr>
              <w:pStyle w:val="Lauftext"/>
              <w:rPr>
                <w:b w:val="0"/>
                <w:bCs w:val="0"/>
                <w:sz w:val="20"/>
                <w:szCs w:val="20"/>
              </w:rPr>
            </w:pPr>
            <w:r w:rsidRPr="005A79DD">
              <w:rPr>
                <w:b w:val="0"/>
                <w:bCs w:val="0"/>
                <w:sz w:val="20"/>
                <w:szCs w:val="20"/>
              </w:rPr>
              <w:t>6</w:t>
            </w:r>
          </w:p>
        </w:tc>
        <w:tc>
          <w:tcPr>
            <w:tcW w:w="1651" w:type="dxa"/>
          </w:tcPr>
          <w:p w14:paraId="41E3B8CE" w14:textId="4BAE9625"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58359D43" w14:textId="238A8DD3" w:rsidR="001D5A08" w:rsidRPr="005A79DD" w:rsidRDefault="001D5A08" w:rsidP="001D5A08">
            <w:pPr>
              <w:pStyle w:val="Lauftext"/>
              <w:tabs>
                <w:tab w:val="left" w:pos="1380"/>
              </w:tabs>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Daten werden in einer MySQL-Datenbank gespeichert.</w:t>
            </w:r>
          </w:p>
        </w:tc>
        <w:tc>
          <w:tcPr>
            <w:tcW w:w="908" w:type="dxa"/>
          </w:tcPr>
          <w:p w14:paraId="2C87C6E1" w14:textId="62C42DA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303AE33F" w14:textId="6FE565C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7A4EC9C" w14:textId="487B91D2" w:rsidR="001D5A08" w:rsidRPr="005A79DD" w:rsidRDefault="001D5A08" w:rsidP="005A79DD">
            <w:pPr>
              <w:pStyle w:val="Lauftext"/>
              <w:rPr>
                <w:b w:val="0"/>
                <w:bCs w:val="0"/>
                <w:sz w:val="20"/>
                <w:szCs w:val="20"/>
              </w:rPr>
            </w:pPr>
            <w:r w:rsidRPr="005A79DD">
              <w:rPr>
                <w:b w:val="0"/>
                <w:bCs w:val="0"/>
                <w:sz w:val="20"/>
                <w:szCs w:val="20"/>
              </w:rPr>
              <w:t>7</w:t>
            </w:r>
          </w:p>
        </w:tc>
        <w:tc>
          <w:tcPr>
            <w:tcW w:w="1651" w:type="dxa"/>
            <w:tcBorders>
              <w:top w:val="none" w:sz="0" w:space="0" w:color="auto"/>
              <w:bottom w:val="none" w:sz="0" w:space="0" w:color="auto"/>
            </w:tcBorders>
          </w:tcPr>
          <w:p w14:paraId="3D1615AE" w14:textId="1C88622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134A9B77" w14:textId="7E21EAA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Datenbank enthält eine Tabelle für Kategorien mit Name und Beschreibung.</w:t>
            </w:r>
          </w:p>
        </w:tc>
        <w:tc>
          <w:tcPr>
            <w:tcW w:w="908" w:type="dxa"/>
            <w:tcBorders>
              <w:top w:val="none" w:sz="0" w:space="0" w:color="auto"/>
              <w:bottom w:val="none" w:sz="0" w:space="0" w:color="auto"/>
            </w:tcBorders>
          </w:tcPr>
          <w:p w14:paraId="4E7F4EED" w14:textId="41D4922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384FD5BE" w14:textId="0503B1D8"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444E3B8" w14:textId="47960BA4" w:rsidR="001D5A08" w:rsidRPr="005A79DD" w:rsidRDefault="001D5A08" w:rsidP="005A79DD">
            <w:pPr>
              <w:pStyle w:val="Lauftext"/>
              <w:rPr>
                <w:b w:val="0"/>
                <w:bCs w:val="0"/>
                <w:sz w:val="20"/>
                <w:szCs w:val="20"/>
              </w:rPr>
            </w:pPr>
            <w:r w:rsidRPr="005A79DD">
              <w:rPr>
                <w:b w:val="0"/>
                <w:bCs w:val="0"/>
                <w:sz w:val="20"/>
                <w:szCs w:val="20"/>
              </w:rPr>
              <w:t>8</w:t>
            </w:r>
          </w:p>
        </w:tc>
        <w:tc>
          <w:tcPr>
            <w:tcW w:w="1651" w:type="dxa"/>
          </w:tcPr>
          <w:p w14:paraId="21E0DFF0" w14:textId="381D1C8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Funktionale Anforderung</w:t>
            </w:r>
          </w:p>
        </w:tc>
        <w:tc>
          <w:tcPr>
            <w:tcW w:w="5879" w:type="dxa"/>
          </w:tcPr>
          <w:p w14:paraId="4AFBC8B6" w14:textId="0277E35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Datenbank enthält eine Tabelle für Giessangaben mit Bezeichnung, Giessintervall in Tagen und Beschreibung.</w:t>
            </w:r>
          </w:p>
        </w:tc>
        <w:tc>
          <w:tcPr>
            <w:tcW w:w="908" w:type="dxa"/>
          </w:tcPr>
          <w:p w14:paraId="79CA537A" w14:textId="682390A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6C5C0845" w14:textId="61F16F5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1EB74D9" w14:textId="62497110" w:rsidR="001D5A08" w:rsidRPr="005A79DD" w:rsidRDefault="001D5A08" w:rsidP="005A79DD">
            <w:pPr>
              <w:pStyle w:val="Lauftext"/>
              <w:rPr>
                <w:b w:val="0"/>
                <w:bCs w:val="0"/>
                <w:sz w:val="20"/>
                <w:szCs w:val="20"/>
              </w:rPr>
            </w:pPr>
            <w:r w:rsidRPr="005A79DD">
              <w:rPr>
                <w:b w:val="0"/>
                <w:bCs w:val="0"/>
                <w:sz w:val="20"/>
                <w:szCs w:val="20"/>
              </w:rPr>
              <w:t>9</w:t>
            </w:r>
          </w:p>
        </w:tc>
        <w:tc>
          <w:tcPr>
            <w:tcW w:w="1651" w:type="dxa"/>
            <w:tcBorders>
              <w:top w:val="none" w:sz="0" w:space="0" w:color="auto"/>
              <w:bottom w:val="none" w:sz="0" w:space="0" w:color="auto"/>
            </w:tcBorders>
          </w:tcPr>
          <w:p w14:paraId="20EE9182" w14:textId="7D5D9E0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7B50F88C" w14:textId="1163F99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Datenbank enthält eine Tabelle für Pflanzen mit Name, Substrat, Standort/Licht, Bemerkungen und Erstelldatum.</w:t>
            </w:r>
          </w:p>
        </w:tc>
        <w:tc>
          <w:tcPr>
            <w:tcW w:w="908" w:type="dxa"/>
            <w:tcBorders>
              <w:top w:val="none" w:sz="0" w:space="0" w:color="auto"/>
              <w:bottom w:val="none" w:sz="0" w:space="0" w:color="auto"/>
            </w:tcBorders>
          </w:tcPr>
          <w:p w14:paraId="064A79B0" w14:textId="7E31B449"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EFCDF2D" w14:textId="722B172C"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15F8E1B2" w14:textId="6668511B" w:rsidR="001D5A08" w:rsidRPr="005A79DD" w:rsidRDefault="001D5A08" w:rsidP="005A79DD">
            <w:pPr>
              <w:pStyle w:val="Lauftext"/>
              <w:rPr>
                <w:b w:val="0"/>
                <w:bCs w:val="0"/>
                <w:sz w:val="20"/>
                <w:szCs w:val="20"/>
              </w:rPr>
            </w:pPr>
            <w:r w:rsidRPr="005A79DD">
              <w:rPr>
                <w:b w:val="0"/>
                <w:bCs w:val="0"/>
                <w:sz w:val="20"/>
                <w:szCs w:val="20"/>
              </w:rPr>
              <w:t>10</w:t>
            </w:r>
          </w:p>
        </w:tc>
        <w:tc>
          <w:tcPr>
            <w:tcW w:w="1651" w:type="dxa"/>
          </w:tcPr>
          <w:p w14:paraId="07F72CE1" w14:textId="299D076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Funktionale Anforderung</w:t>
            </w:r>
          </w:p>
        </w:tc>
        <w:tc>
          <w:tcPr>
            <w:tcW w:w="5879" w:type="dxa"/>
          </w:tcPr>
          <w:p w14:paraId="30816498" w14:textId="7EC14629" w:rsidR="001D5A08" w:rsidRPr="005A79DD" w:rsidRDefault="001D5A08" w:rsidP="001D5A08">
            <w:pPr>
              <w:pStyle w:val="Lauftext"/>
              <w:jc w:val="both"/>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Jeder Pflanze werden eine Kategorie und ein Giesseintrag zugewiesen.</w:t>
            </w:r>
          </w:p>
        </w:tc>
        <w:tc>
          <w:tcPr>
            <w:tcW w:w="908" w:type="dxa"/>
          </w:tcPr>
          <w:p w14:paraId="7A24E2B3" w14:textId="5AD5422D"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332A8C" w14:textId="7419E6A2"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20B1CD90" w14:textId="4FD3D3C5" w:rsidR="001D5A08" w:rsidRPr="005A79DD" w:rsidRDefault="001D5A08" w:rsidP="005A79DD">
            <w:pPr>
              <w:pStyle w:val="Lauftext"/>
              <w:jc w:val="center"/>
              <w:rPr>
                <w:sz w:val="20"/>
                <w:szCs w:val="20"/>
              </w:rPr>
            </w:pPr>
            <w:r w:rsidRPr="005A79DD">
              <w:rPr>
                <w:sz w:val="20"/>
                <w:szCs w:val="20"/>
              </w:rPr>
              <w:t>Hauptdarstellung</w:t>
            </w:r>
          </w:p>
        </w:tc>
      </w:tr>
      <w:tr w:rsidR="001D5A08" w:rsidRPr="00CA703E" w14:paraId="38448FC1" w14:textId="6027D8C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6AD4E2C" w14:textId="4EB907EE" w:rsidR="001D5A08" w:rsidRPr="005A79DD" w:rsidRDefault="001D5A08" w:rsidP="005A79DD">
            <w:pPr>
              <w:pStyle w:val="Lauftext"/>
              <w:rPr>
                <w:b w:val="0"/>
                <w:bCs w:val="0"/>
                <w:sz w:val="20"/>
                <w:szCs w:val="20"/>
              </w:rPr>
            </w:pPr>
            <w:r w:rsidRPr="005A79DD">
              <w:rPr>
                <w:b w:val="0"/>
                <w:bCs w:val="0"/>
                <w:sz w:val="20"/>
                <w:szCs w:val="20"/>
              </w:rPr>
              <w:t>11</w:t>
            </w:r>
          </w:p>
        </w:tc>
        <w:tc>
          <w:tcPr>
            <w:tcW w:w="1651" w:type="dxa"/>
          </w:tcPr>
          <w:p w14:paraId="219CDA2F" w14:textId="71C2E496"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196AFBA4" w14:textId="78D5E714" w:rsidR="001D5A08" w:rsidRPr="005A79DD" w:rsidRDefault="001D5A08" w:rsidP="001D5A08">
            <w:pPr>
              <w:pStyle w:val="Lauftext"/>
              <w:tabs>
                <w:tab w:val="left" w:pos="1680"/>
              </w:tabs>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Pflanzen können angezeigt werden.</w:t>
            </w:r>
          </w:p>
        </w:tc>
        <w:tc>
          <w:tcPr>
            <w:tcW w:w="908" w:type="dxa"/>
          </w:tcPr>
          <w:p w14:paraId="73B3ADAB" w14:textId="0A91E5A0"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44D587" w14:textId="4F1A6A7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4EF95836" w14:textId="67B7780E" w:rsidR="001D5A08" w:rsidRPr="005A79DD" w:rsidRDefault="001D5A08" w:rsidP="005A79DD">
            <w:pPr>
              <w:pStyle w:val="Lauftext"/>
              <w:rPr>
                <w:b w:val="0"/>
                <w:bCs w:val="0"/>
                <w:sz w:val="20"/>
                <w:szCs w:val="20"/>
              </w:rPr>
            </w:pPr>
            <w:r w:rsidRPr="005A79DD">
              <w:rPr>
                <w:b w:val="0"/>
                <w:bCs w:val="0"/>
                <w:sz w:val="20"/>
                <w:szCs w:val="20"/>
              </w:rPr>
              <w:t>12</w:t>
            </w:r>
          </w:p>
        </w:tc>
        <w:tc>
          <w:tcPr>
            <w:tcW w:w="1651" w:type="dxa"/>
            <w:tcBorders>
              <w:top w:val="none" w:sz="0" w:space="0" w:color="auto"/>
              <w:bottom w:val="none" w:sz="0" w:space="0" w:color="auto"/>
            </w:tcBorders>
          </w:tcPr>
          <w:p w14:paraId="4EB9E0B0" w14:textId="2934E26F"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BEDAE4E" w14:textId="1050757F"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Pflanzen können nach Erstelldatum auf- und absteigend sortiert werden.</w:t>
            </w:r>
          </w:p>
        </w:tc>
        <w:tc>
          <w:tcPr>
            <w:tcW w:w="908" w:type="dxa"/>
            <w:tcBorders>
              <w:top w:val="none" w:sz="0" w:space="0" w:color="auto"/>
              <w:bottom w:val="none" w:sz="0" w:space="0" w:color="auto"/>
            </w:tcBorders>
          </w:tcPr>
          <w:p w14:paraId="43741081" w14:textId="3242CB88"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12B3465B" w14:textId="56AA0F8F"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3FCA6BD0" w14:textId="1576D202" w:rsidR="001D5A08" w:rsidRPr="005A79DD" w:rsidRDefault="001D5A08" w:rsidP="005A79DD">
            <w:pPr>
              <w:pStyle w:val="Lauftext"/>
              <w:rPr>
                <w:b w:val="0"/>
                <w:bCs w:val="0"/>
                <w:sz w:val="20"/>
                <w:szCs w:val="20"/>
              </w:rPr>
            </w:pPr>
            <w:r w:rsidRPr="005A79DD">
              <w:rPr>
                <w:b w:val="0"/>
                <w:bCs w:val="0"/>
                <w:sz w:val="20"/>
                <w:szCs w:val="20"/>
              </w:rPr>
              <w:t>13</w:t>
            </w:r>
          </w:p>
        </w:tc>
        <w:tc>
          <w:tcPr>
            <w:tcW w:w="1651" w:type="dxa"/>
          </w:tcPr>
          <w:p w14:paraId="5396E1EE" w14:textId="4C9B5B4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E66395B" w14:textId="295FF39F" w:rsidR="001D5A08" w:rsidRPr="005A79DD" w:rsidRDefault="00406F2E" w:rsidP="00406F2E">
            <w:pPr>
              <w:pStyle w:val="Lauftext"/>
              <w:tabs>
                <w:tab w:val="left" w:pos="1420"/>
              </w:tabs>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Pflanzen können nach Name, Kategorie, Substrat, Giessen und Standort gefiltert werden.</w:t>
            </w:r>
            <w:r>
              <w:rPr>
                <w:sz w:val="20"/>
                <w:szCs w:val="20"/>
              </w:rPr>
              <w:tab/>
            </w:r>
          </w:p>
        </w:tc>
        <w:tc>
          <w:tcPr>
            <w:tcW w:w="908" w:type="dxa"/>
          </w:tcPr>
          <w:p w14:paraId="5523D3F7" w14:textId="0F7F5605"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5934D776" w14:textId="5A877D9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2E3D986" w14:textId="21B49570" w:rsidR="001D5A08" w:rsidRPr="005A79DD" w:rsidRDefault="001D5A08" w:rsidP="005A79DD">
            <w:pPr>
              <w:pStyle w:val="Lauftext"/>
              <w:rPr>
                <w:b w:val="0"/>
                <w:bCs w:val="0"/>
                <w:sz w:val="20"/>
                <w:szCs w:val="20"/>
              </w:rPr>
            </w:pPr>
            <w:r w:rsidRPr="005A79DD">
              <w:rPr>
                <w:b w:val="0"/>
                <w:bCs w:val="0"/>
                <w:sz w:val="20"/>
                <w:szCs w:val="20"/>
              </w:rPr>
              <w:t>14</w:t>
            </w:r>
          </w:p>
        </w:tc>
        <w:tc>
          <w:tcPr>
            <w:tcW w:w="1651" w:type="dxa"/>
            <w:tcBorders>
              <w:top w:val="none" w:sz="0" w:space="0" w:color="auto"/>
              <w:bottom w:val="none" w:sz="0" w:space="0" w:color="auto"/>
            </w:tcBorders>
          </w:tcPr>
          <w:p w14:paraId="1A1CB2F6" w14:textId="2984A386"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5A0A5391" w14:textId="63FFE3B7"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Sortierung und Filterung erfolgen im Backend. Die gewünschten Kriterien werden in der Anfrage mitgegeben.</w:t>
            </w:r>
          </w:p>
        </w:tc>
        <w:tc>
          <w:tcPr>
            <w:tcW w:w="908" w:type="dxa"/>
            <w:tcBorders>
              <w:top w:val="none" w:sz="0" w:space="0" w:color="auto"/>
              <w:bottom w:val="none" w:sz="0" w:space="0" w:color="auto"/>
            </w:tcBorders>
          </w:tcPr>
          <w:p w14:paraId="1AEA52BE" w14:textId="0C6D478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20906CC1" w14:textId="2A74F5AD"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6401BF98" w14:textId="3B5AFB3C" w:rsidR="001D5A08" w:rsidRPr="005A79DD" w:rsidRDefault="001D5A08" w:rsidP="005A79DD">
            <w:pPr>
              <w:pStyle w:val="Lauftext"/>
              <w:jc w:val="center"/>
              <w:rPr>
                <w:sz w:val="20"/>
                <w:szCs w:val="20"/>
              </w:rPr>
            </w:pPr>
            <w:r w:rsidRPr="005A79DD">
              <w:rPr>
                <w:sz w:val="20"/>
                <w:szCs w:val="20"/>
              </w:rPr>
              <w:t>Pflanzen</w:t>
            </w:r>
          </w:p>
        </w:tc>
      </w:tr>
      <w:tr w:rsidR="001D5A08" w:rsidRPr="00CA703E" w14:paraId="36A9E801" w14:textId="32200A94"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3DB96C6" w14:textId="4DBDEF18" w:rsidR="001D5A08" w:rsidRPr="005A79DD" w:rsidRDefault="001D5A08" w:rsidP="005A79DD">
            <w:pPr>
              <w:pStyle w:val="Lauftext"/>
              <w:rPr>
                <w:b w:val="0"/>
                <w:bCs w:val="0"/>
                <w:sz w:val="20"/>
                <w:szCs w:val="20"/>
              </w:rPr>
            </w:pPr>
            <w:r w:rsidRPr="005A79DD">
              <w:rPr>
                <w:b w:val="0"/>
                <w:bCs w:val="0"/>
                <w:sz w:val="20"/>
                <w:szCs w:val="20"/>
              </w:rPr>
              <w:t>15</w:t>
            </w:r>
          </w:p>
        </w:tc>
        <w:tc>
          <w:tcPr>
            <w:tcW w:w="1651" w:type="dxa"/>
            <w:tcBorders>
              <w:top w:val="none" w:sz="0" w:space="0" w:color="auto"/>
              <w:bottom w:val="none" w:sz="0" w:space="0" w:color="auto"/>
            </w:tcBorders>
          </w:tcPr>
          <w:p w14:paraId="3A33E80C" w14:textId="7548CC19"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7459DE16" w14:textId="34F9E316" w:rsidR="001D5A08" w:rsidRPr="005A79DD" w:rsidRDefault="00406F2E" w:rsidP="00406F2E">
            <w:pPr>
              <w:pStyle w:val="Lauftext"/>
              <w:tabs>
                <w:tab w:val="left" w:pos="1170"/>
              </w:tabs>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Pflanze kann mit Name, Substrat, Standort/Licht und Bemerkungen sowie einer Kategorie und einem Giesseintrag erstellt werden</w:t>
            </w:r>
            <w:r>
              <w:rPr>
                <w:sz w:val="20"/>
                <w:szCs w:val="20"/>
              </w:rPr>
              <w:tab/>
            </w:r>
          </w:p>
        </w:tc>
        <w:tc>
          <w:tcPr>
            <w:tcW w:w="908" w:type="dxa"/>
            <w:tcBorders>
              <w:top w:val="none" w:sz="0" w:space="0" w:color="auto"/>
              <w:bottom w:val="none" w:sz="0" w:space="0" w:color="auto"/>
            </w:tcBorders>
          </w:tcPr>
          <w:p w14:paraId="124299DF" w14:textId="73F3A99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2E9F0D8A" w14:textId="2015CC24"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2F364B80" w14:textId="7824F364" w:rsidR="001D5A08" w:rsidRPr="005A79DD" w:rsidRDefault="001D5A08" w:rsidP="005A79DD">
            <w:pPr>
              <w:pStyle w:val="Lauftext"/>
              <w:rPr>
                <w:b w:val="0"/>
                <w:bCs w:val="0"/>
                <w:sz w:val="20"/>
                <w:szCs w:val="20"/>
              </w:rPr>
            </w:pPr>
            <w:r w:rsidRPr="005A79DD">
              <w:rPr>
                <w:b w:val="0"/>
                <w:bCs w:val="0"/>
                <w:sz w:val="20"/>
                <w:szCs w:val="20"/>
              </w:rPr>
              <w:t>16</w:t>
            </w:r>
          </w:p>
        </w:tc>
        <w:tc>
          <w:tcPr>
            <w:tcW w:w="1651" w:type="dxa"/>
          </w:tcPr>
          <w:p w14:paraId="50FB3EDF" w14:textId="42B69D0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1A7D4E4" w14:textId="3AAA2B65"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Pflanze kann mit denselben Feldern aktualisiert werden.</w:t>
            </w:r>
          </w:p>
        </w:tc>
        <w:tc>
          <w:tcPr>
            <w:tcW w:w="908" w:type="dxa"/>
          </w:tcPr>
          <w:p w14:paraId="7F454988" w14:textId="579E8284"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4E5DDE4A" w14:textId="2022D90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6D73163" w14:textId="5BB68320" w:rsidR="001D5A08" w:rsidRPr="005A79DD" w:rsidRDefault="001D5A08" w:rsidP="005A79DD">
            <w:pPr>
              <w:pStyle w:val="Lauftext"/>
              <w:rPr>
                <w:b w:val="0"/>
                <w:bCs w:val="0"/>
                <w:sz w:val="20"/>
                <w:szCs w:val="20"/>
              </w:rPr>
            </w:pPr>
            <w:r w:rsidRPr="005A79DD">
              <w:rPr>
                <w:b w:val="0"/>
                <w:bCs w:val="0"/>
                <w:sz w:val="20"/>
                <w:szCs w:val="20"/>
              </w:rPr>
              <w:t>17</w:t>
            </w:r>
          </w:p>
        </w:tc>
        <w:tc>
          <w:tcPr>
            <w:tcW w:w="1651" w:type="dxa"/>
            <w:tcBorders>
              <w:top w:val="none" w:sz="0" w:space="0" w:color="auto"/>
              <w:bottom w:val="none" w:sz="0" w:space="0" w:color="auto"/>
            </w:tcBorders>
          </w:tcPr>
          <w:p w14:paraId="288E7D08" w14:textId="6B181186"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7D5F5C1E" w14:textId="0607A38C"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Pflanze kann gelöscht werden.</w:t>
            </w:r>
          </w:p>
        </w:tc>
        <w:tc>
          <w:tcPr>
            <w:tcW w:w="908" w:type="dxa"/>
            <w:tcBorders>
              <w:top w:val="none" w:sz="0" w:space="0" w:color="auto"/>
              <w:bottom w:val="none" w:sz="0" w:space="0" w:color="auto"/>
            </w:tcBorders>
          </w:tcPr>
          <w:p w14:paraId="73ED77E6" w14:textId="5C022E4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5768EFD4" w14:textId="781DAAE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02258C3C" w14:textId="0F73771A" w:rsidR="001D5A08" w:rsidRPr="005A79DD" w:rsidRDefault="001D5A08" w:rsidP="005A79DD">
            <w:pPr>
              <w:pStyle w:val="Lauftext"/>
              <w:rPr>
                <w:b w:val="0"/>
                <w:bCs w:val="0"/>
                <w:sz w:val="20"/>
                <w:szCs w:val="20"/>
              </w:rPr>
            </w:pPr>
            <w:r w:rsidRPr="005A79DD">
              <w:rPr>
                <w:b w:val="0"/>
                <w:bCs w:val="0"/>
                <w:sz w:val="20"/>
                <w:szCs w:val="20"/>
              </w:rPr>
              <w:t>18</w:t>
            </w:r>
          </w:p>
        </w:tc>
        <w:tc>
          <w:tcPr>
            <w:tcW w:w="1651" w:type="dxa"/>
          </w:tcPr>
          <w:p w14:paraId="75819AFB" w14:textId="15F4B0BA"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08239071" w14:textId="1D5F0A82"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Eingaben beim Erstellen und Aktualisieren einer Pflanze werden auf ihre Gültigkeit überprüft.</w:t>
            </w:r>
          </w:p>
        </w:tc>
        <w:tc>
          <w:tcPr>
            <w:tcW w:w="908" w:type="dxa"/>
          </w:tcPr>
          <w:p w14:paraId="2531BBE1" w14:textId="0246C91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023E6B25" w14:textId="0001727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529217C0" w14:textId="1E589A90" w:rsidR="001D5A08" w:rsidRPr="005A79DD" w:rsidRDefault="001D5A08" w:rsidP="005A79DD">
            <w:pPr>
              <w:pStyle w:val="Lauftext"/>
              <w:jc w:val="center"/>
              <w:rPr>
                <w:sz w:val="20"/>
                <w:szCs w:val="20"/>
              </w:rPr>
            </w:pPr>
            <w:r w:rsidRPr="005A79DD">
              <w:rPr>
                <w:sz w:val="20"/>
                <w:szCs w:val="20"/>
              </w:rPr>
              <w:lastRenderedPageBreak/>
              <w:t>Kategorien</w:t>
            </w:r>
          </w:p>
        </w:tc>
      </w:tr>
      <w:tr w:rsidR="001D5A08" w:rsidRPr="00CA703E" w14:paraId="045B3681" w14:textId="49A601A2"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FC57B5E" w14:textId="0FACBD86" w:rsidR="001D5A08" w:rsidRPr="005A79DD" w:rsidRDefault="001D5A08" w:rsidP="005A79DD">
            <w:pPr>
              <w:pStyle w:val="Lauftext"/>
              <w:rPr>
                <w:b w:val="0"/>
                <w:bCs w:val="0"/>
                <w:sz w:val="20"/>
                <w:szCs w:val="20"/>
              </w:rPr>
            </w:pPr>
            <w:r w:rsidRPr="005A79DD">
              <w:rPr>
                <w:b w:val="0"/>
                <w:bCs w:val="0"/>
                <w:sz w:val="20"/>
                <w:szCs w:val="20"/>
              </w:rPr>
              <w:t>19</w:t>
            </w:r>
          </w:p>
        </w:tc>
        <w:tc>
          <w:tcPr>
            <w:tcW w:w="1651" w:type="dxa"/>
          </w:tcPr>
          <w:p w14:paraId="061ABFCF" w14:textId="6B8D4B9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4B3D2903" w14:textId="12FBFA70"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Kategorie kann erfasst werden, sofern sie gültig und noch nicht vorhanden ist.</w:t>
            </w:r>
          </w:p>
        </w:tc>
        <w:tc>
          <w:tcPr>
            <w:tcW w:w="908" w:type="dxa"/>
          </w:tcPr>
          <w:p w14:paraId="0099863D" w14:textId="5F5E767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F22582" w14:textId="1CBF723B"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3A46A13F" w14:textId="106FF682" w:rsidR="001D5A08" w:rsidRPr="005A79DD" w:rsidRDefault="001D5A08" w:rsidP="005A79DD">
            <w:pPr>
              <w:pStyle w:val="Lauftext"/>
              <w:rPr>
                <w:b w:val="0"/>
                <w:bCs w:val="0"/>
                <w:sz w:val="20"/>
                <w:szCs w:val="20"/>
              </w:rPr>
            </w:pPr>
            <w:r w:rsidRPr="005A79DD">
              <w:rPr>
                <w:b w:val="0"/>
                <w:bCs w:val="0"/>
                <w:sz w:val="20"/>
                <w:szCs w:val="20"/>
              </w:rPr>
              <w:t>20</w:t>
            </w:r>
          </w:p>
        </w:tc>
        <w:tc>
          <w:tcPr>
            <w:tcW w:w="1651" w:type="dxa"/>
            <w:tcBorders>
              <w:top w:val="none" w:sz="0" w:space="0" w:color="auto"/>
              <w:bottom w:val="none" w:sz="0" w:space="0" w:color="auto"/>
            </w:tcBorders>
          </w:tcPr>
          <w:p w14:paraId="42A4B212" w14:textId="43BB2D54"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350419E" w14:textId="12BF4769"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Kategorie kann aktualisiert werden, sofern die Angaben gültig sind und keine gleichnamige Kategorie vorhanden ist.</w:t>
            </w:r>
          </w:p>
        </w:tc>
        <w:tc>
          <w:tcPr>
            <w:tcW w:w="908" w:type="dxa"/>
            <w:tcBorders>
              <w:top w:val="none" w:sz="0" w:space="0" w:color="auto"/>
              <w:bottom w:val="none" w:sz="0" w:space="0" w:color="auto"/>
            </w:tcBorders>
          </w:tcPr>
          <w:p w14:paraId="778E1161" w14:textId="33C6CB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07B00689" w14:textId="203DBAAD"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7C95E7A1" w14:textId="59718D32" w:rsidR="001D5A08" w:rsidRPr="005A79DD" w:rsidRDefault="001D5A08" w:rsidP="005A79DD">
            <w:pPr>
              <w:pStyle w:val="Lauftext"/>
              <w:rPr>
                <w:b w:val="0"/>
                <w:bCs w:val="0"/>
                <w:sz w:val="20"/>
                <w:szCs w:val="20"/>
              </w:rPr>
            </w:pPr>
            <w:r w:rsidRPr="005A79DD">
              <w:rPr>
                <w:b w:val="0"/>
                <w:bCs w:val="0"/>
                <w:sz w:val="20"/>
                <w:szCs w:val="20"/>
              </w:rPr>
              <w:t>21</w:t>
            </w:r>
          </w:p>
        </w:tc>
        <w:tc>
          <w:tcPr>
            <w:tcW w:w="1651" w:type="dxa"/>
          </w:tcPr>
          <w:p w14:paraId="1DE411FD" w14:textId="2C64E9F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192CC2F" w14:textId="2AF65423"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Kategorie kann gelöscht werden.</w:t>
            </w:r>
          </w:p>
        </w:tc>
        <w:tc>
          <w:tcPr>
            <w:tcW w:w="908" w:type="dxa"/>
          </w:tcPr>
          <w:p w14:paraId="7B2F4773" w14:textId="601B9C1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2AC24C6A" w14:textId="5FD5075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06F778FC" w14:textId="3BA743AB" w:rsidR="001D5A08" w:rsidRPr="005A79DD" w:rsidRDefault="001D5A08" w:rsidP="005A79DD">
            <w:pPr>
              <w:pStyle w:val="Lauftext"/>
              <w:rPr>
                <w:b w:val="0"/>
                <w:bCs w:val="0"/>
                <w:sz w:val="20"/>
                <w:szCs w:val="20"/>
              </w:rPr>
            </w:pPr>
            <w:r w:rsidRPr="005A79DD">
              <w:rPr>
                <w:b w:val="0"/>
                <w:bCs w:val="0"/>
                <w:sz w:val="20"/>
                <w:szCs w:val="20"/>
              </w:rPr>
              <w:t>22</w:t>
            </w:r>
          </w:p>
        </w:tc>
        <w:tc>
          <w:tcPr>
            <w:tcW w:w="1651" w:type="dxa"/>
            <w:tcBorders>
              <w:top w:val="none" w:sz="0" w:space="0" w:color="auto"/>
              <w:bottom w:val="none" w:sz="0" w:space="0" w:color="auto"/>
            </w:tcBorders>
          </w:tcPr>
          <w:p w14:paraId="5EE90C66" w14:textId="1669E264"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2D8D8F61" w14:textId="5EBB338B"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Beim Aktualisieren und Löschen einer Kategorie wird die Beziehung zu den zugeordneten Pflanzen berücksichtigt.</w:t>
            </w:r>
          </w:p>
        </w:tc>
        <w:tc>
          <w:tcPr>
            <w:tcW w:w="908" w:type="dxa"/>
            <w:tcBorders>
              <w:top w:val="none" w:sz="0" w:space="0" w:color="auto"/>
              <w:bottom w:val="none" w:sz="0" w:space="0" w:color="auto"/>
            </w:tcBorders>
          </w:tcPr>
          <w:p w14:paraId="0A87FC36" w14:textId="374DC9C7"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70FEEB13" w14:textId="1DE36867"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38290784" w14:textId="3C1149E4" w:rsidR="001D5A08" w:rsidRPr="005A79DD" w:rsidRDefault="001D5A08" w:rsidP="005A79DD">
            <w:pPr>
              <w:pStyle w:val="Lauftext"/>
              <w:jc w:val="center"/>
              <w:rPr>
                <w:b w:val="0"/>
                <w:bCs w:val="0"/>
                <w:sz w:val="20"/>
                <w:szCs w:val="20"/>
              </w:rPr>
            </w:pPr>
            <w:r w:rsidRPr="005A79DD">
              <w:rPr>
                <w:sz w:val="20"/>
                <w:szCs w:val="20"/>
              </w:rPr>
              <w:t>Giessangaben</w:t>
            </w:r>
          </w:p>
        </w:tc>
      </w:tr>
      <w:tr w:rsidR="001D5A08" w:rsidRPr="00CA703E" w14:paraId="0F121A81" w14:textId="19123377"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7AFA3F9E" w14:textId="7F7EACEE" w:rsidR="001D5A08" w:rsidRPr="005A79DD" w:rsidRDefault="001D5A08" w:rsidP="005A79DD">
            <w:pPr>
              <w:pStyle w:val="Lauftext"/>
              <w:rPr>
                <w:b w:val="0"/>
                <w:bCs w:val="0"/>
                <w:sz w:val="20"/>
                <w:szCs w:val="20"/>
              </w:rPr>
            </w:pPr>
            <w:r w:rsidRPr="005A79DD">
              <w:rPr>
                <w:b w:val="0"/>
                <w:bCs w:val="0"/>
                <w:sz w:val="20"/>
                <w:szCs w:val="20"/>
              </w:rPr>
              <w:t>23</w:t>
            </w:r>
          </w:p>
        </w:tc>
        <w:tc>
          <w:tcPr>
            <w:tcW w:w="1651" w:type="dxa"/>
            <w:tcBorders>
              <w:top w:val="none" w:sz="0" w:space="0" w:color="auto"/>
              <w:bottom w:val="none" w:sz="0" w:space="0" w:color="auto"/>
            </w:tcBorders>
          </w:tcPr>
          <w:p w14:paraId="6D678AAE" w14:textId="71C5C250" w:rsidR="001D5A08" w:rsidRPr="005A79DD" w:rsidRDefault="001D5A08" w:rsidP="001D5A08">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38401FD6" w14:textId="176CFA55"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 Giesseintrag kann erfasst werden, sofern er gültig und noch nicht vorhanden ist.</w:t>
            </w:r>
          </w:p>
        </w:tc>
        <w:tc>
          <w:tcPr>
            <w:tcW w:w="908" w:type="dxa"/>
            <w:tcBorders>
              <w:top w:val="none" w:sz="0" w:space="0" w:color="auto"/>
              <w:bottom w:val="none" w:sz="0" w:space="0" w:color="auto"/>
            </w:tcBorders>
          </w:tcPr>
          <w:p w14:paraId="6A4D0DE8" w14:textId="6F7E80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3A8D273" w14:textId="291B6788"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48F7E76" w14:textId="28365CDE" w:rsidR="001D5A08" w:rsidRPr="005A79DD" w:rsidRDefault="001D5A08" w:rsidP="005A79DD">
            <w:pPr>
              <w:pStyle w:val="Lauftext"/>
              <w:rPr>
                <w:b w:val="0"/>
                <w:bCs w:val="0"/>
                <w:sz w:val="20"/>
                <w:szCs w:val="20"/>
              </w:rPr>
            </w:pPr>
            <w:r w:rsidRPr="005A79DD">
              <w:rPr>
                <w:b w:val="0"/>
                <w:bCs w:val="0"/>
                <w:sz w:val="20"/>
                <w:szCs w:val="20"/>
              </w:rPr>
              <w:t>24</w:t>
            </w:r>
          </w:p>
        </w:tc>
        <w:tc>
          <w:tcPr>
            <w:tcW w:w="1651" w:type="dxa"/>
          </w:tcPr>
          <w:p w14:paraId="4FF3462A" w14:textId="5DAB615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42D7962B" w14:textId="0E1AD2B4"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 Giesseintrag kann aktualisiert werden, sofern die Angaben gültig sind und kein gleichnamiger Eintrag vorhanden ist.</w:t>
            </w:r>
          </w:p>
        </w:tc>
        <w:tc>
          <w:tcPr>
            <w:tcW w:w="908" w:type="dxa"/>
          </w:tcPr>
          <w:p w14:paraId="1B5F959D" w14:textId="058BFF6B"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B543650" w14:textId="3CFB6D45"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5E9E7605" w14:textId="2BB8118A" w:rsidR="001D5A08" w:rsidRPr="005A79DD" w:rsidRDefault="001D5A08" w:rsidP="005A79DD">
            <w:pPr>
              <w:pStyle w:val="Lauftext"/>
              <w:rPr>
                <w:b w:val="0"/>
                <w:bCs w:val="0"/>
                <w:sz w:val="20"/>
                <w:szCs w:val="20"/>
              </w:rPr>
            </w:pPr>
            <w:r w:rsidRPr="005A79DD">
              <w:rPr>
                <w:b w:val="0"/>
                <w:bCs w:val="0"/>
                <w:sz w:val="20"/>
                <w:szCs w:val="20"/>
              </w:rPr>
              <w:t>25</w:t>
            </w:r>
          </w:p>
        </w:tc>
        <w:tc>
          <w:tcPr>
            <w:tcW w:w="1651" w:type="dxa"/>
            <w:tcBorders>
              <w:top w:val="none" w:sz="0" w:space="0" w:color="auto"/>
              <w:bottom w:val="none" w:sz="0" w:space="0" w:color="auto"/>
            </w:tcBorders>
          </w:tcPr>
          <w:p w14:paraId="00227B68" w14:textId="6A1587D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5E4F33D" w14:textId="65F38EE8"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 Giesseintrag kann gelöscht werden.</w:t>
            </w:r>
          </w:p>
        </w:tc>
        <w:tc>
          <w:tcPr>
            <w:tcW w:w="908" w:type="dxa"/>
            <w:tcBorders>
              <w:top w:val="none" w:sz="0" w:space="0" w:color="auto"/>
              <w:bottom w:val="none" w:sz="0" w:space="0" w:color="auto"/>
            </w:tcBorders>
          </w:tcPr>
          <w:p w14:paraId="149BC39D" w14:textId="799C353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1A87BA3D" w14:textId="36AC25D1"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8B48A67" w14:textId="57A7A430" w:rsidR="001D5A08" w:rsidRPr="005A79DD" w:rsidRDefault="001D5A08" w:rsidP="005A79DD">
            <w:pPr>
              <w:pStyle w:val="Lauftext"/>
              <w:rPr>
                <w:b w:val="0"/>
                <w:bCs w:val="0"/>
                <w:sz w:val="20"/>
                <w:szCs w:val="20"/>
              </w:rPr>
            </w:pPr>
            <w:r w:rsidRPr="005A79DD">
              <w:rPr>
                <w:b w:val="0"/>
                <w:bCs w:val="0"/>
                <w:sz w:val="20"/>
                <w:szCs w:val="20"/>
              </w:rPr>
              <w:t>26</w:t>
            </w:r>
          </w:p>
        </w:tc>
        <w:tc>
          <w:tcPr>
            <w:tcW w:w="1651" w:type="dxa"/>
          </w:tcPr>
          <w:p w14:paraId="712E8E9F" w14:textId="0D74D87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2222579C" w14:textId="4A7160B0"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Beim Aktualisieren und Löschen eines Giesseintrags wird die Beziehung zu den zugeordneten Pflanzen berücksichtigt.</w:t>
            </w:r>
          </w:p>
        </w:tc>
        <w:tc>
          <w:tcPr>
            <w:tcW w:w="908" w:type="dxa"/>
          </w:tcPr>
          <w:p w14:paraId="05339D38" w14:textId="4D5D2BA4"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5303720B" w14:textId="28231C1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65F9D21B" w14:textId="13D78080" w:rsidR="001D5A08" w:rsidRPr="005A79DD" w:rsidRDefault="001D5A08" w:rsidP="005A79DD">
            <w:pPr>
              <w:pStyle w:val="Lauftext"/>
              <w:jc w:val="center"/>
              <w:rPr>
                <w:sz w:val="20"/>
                <w:szCs w:val="20"/>
              </w:rPr>
            </w:pPr>
            <w:r w:rsidRPr="005A79DD">
              <w:rPr>
                <w:sz w:val="20"/>
                <w:szCs w:val="20"/>
              </w:rPr>
              <w:t>Validierung und Antworten</w:t>
            </w:r>
          </w:p>
        </w:tc>
      </w:tr>
      <w:tr w:rsidR="001D5A08" w:rsidRPr="00CA703E" w14:paraId="3D4F1956" w14:textId="3BFE4CA5"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4008356" w14:textId="5FDFFF81" w:rsidR="001D5A08" w:rsidRPr="005A79DD" w:rsidRDefault="001D5A08" w:rsidP="005A79DD">
            <w:pPr>
              <w:pStyle w:val="Lauftext"/>
              <w:rPr>
                <w:b w:val="0"/>
                <w:bCs w:val="0"/>
                <w:sz w:val="20"/>
                <w:szCs w:val="20"/>
              </w:rPr>
            </w:pPr>
            <w:r w:rsidRPr="005A79DD">
              <w:rPr>
                <w:b w:val="0"/>
                <w:bCs w:val="0"/>
                <w:sz w:val="20"/>
                <w:szCs w:val="20"/>
              </w:rPr>
              <w:t>27</w:t>
            </w:r>
          </w:p>
        </w:tc>
        <w:tc>
          <w:tcPr>
            <w:tcW w:w="1651" w:type="dxa"/>
          </w:tcPr>
          <w:p w14:paraId="02BB5788" w14:textId="77B18B1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6819B55A" w14:textId="43060F15"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Bei ungültigen Anfragen wird eine JSON-Antwort zurückgegeben, die angibt, welche Inhalte gegen welche Validierungsrichtlinie verstossen.</w:t>
            </w:r>
          </w:p>
        </w:tc>
        <w:tc>
          <w:tcPr>
            <w:tcW w:w="908" w:type="dxa"/>
          </w:tcPr>
          <w:p w14:paraId="25CF32EE" w14:textId="2AB068D9"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219703BA" w14:textId="18E197E6"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1E8BC858" w14:textId="2547471F" w:rsidR="001D5A08" w:rsidRPr="005A79DD" w:rsidRDefault="001D5A08" w:rsidP="005A79DD">
            <w:pPr>
              <w:pStyle w:val="Lauftext"/>
              <w:rPr>
                <w:b w:val="0"/>
                <w:bCs w:val="0"/>
                <w:sz w:val="20"/>
                <w:szCs w:val="20"/>
              </w:rPr>
            </w:pPr>
            <w:r w:rsidRPr="005A79DD">
              <w:rPr>
                <w:b w:val="0"/>
                <w:bCs w:val="0"/>
                <w:sz w:val="20"/>
                <w:szCs w:val="20"/>
              </w:rPr>
              <w:t>28</w:t>
            </w:r>
          </w:p>
        </w:tc>
        <w:tc>
          <w:tcPr>
            <w:tcW w:w="1651" w:type="dxa"/>
            <w:tcBorders>
              <w:top w:val="none" w:sz="0" w:space="0" w:color="auto"/>
              <w:bottom w:val="none" w:sz="0" w:space="0" w:color="auto"/>
            </w:tcBorders>
          </w:tcPr>
          <w:p w14:paraId="7391921C" w14:textId="2668BD5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329F3A94" w14:textId="5295E5CA" w:rsidR="001D5A08" w:rsidRPr="005A79DD" w:rsidRDefault="00406F2E" w:rsidP="00406F2E">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Antworten der API werden aufbereitet und zurückgesendet.</w:t>
            </w:r>
          </w:p>
        </w:tc>
        <w:tc>
          <w:tcPr>
            <w:tcW w:w="908" w:type="dxa"/>
            <w:tcBorders>
              <w:top w:val="none" w:sz="0" w:space="0" w:color="auto"/>
              <w:bottom w:val="none" w:sz="0" w:space="0" w:color="auto"/>
            </w:tcBorders>
          </w:tcPr>
          <w:p w14:paraId="218D1851" w14:textId="0B68310A"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1D5A08" w:rsidRPr="00CA703E" w14:paraId="4BC8E0B8" w14:textId="3CEA9306"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0E171E7B" w14:textId="48D05444" w:rsidR="001D5A08" w:rsidRPr="005A79DD" w:rsidRDefault="001D5A08" w:rsidP="005A79DD">
            <w:pPr>
              <w:pStyle w:val="Lauftext"/>
              <w:jc w:val="center"/>
              <w:rPr>
                <w:sz w:val="20"/>
                <w:szCs w:val="20"/>
              </w:rPr>
            </w:pPr>
            <w:r w:rsidRPr="005A79DD">
              <w:rPr>
                <w:sz w:val="20"/>
                <w:szCs w:val="20"/>
              </w:rPr>
              <w:t>Dokumentation und Tests</w:t>
            </w:r>
          </w:p>
        </w:tc>
      </w:tr>
      <w:tr w:rsidR="001D5A08" w:rsidRPr="00CA703E" w14:paraId="5167EB7E" w14:textId="27F90B3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3976C6BF" w14:textId="662BFEAD" w:rsidR="001D5A08" w:rsidRPr="005A79DD" w:rsidRDefault="001D5A08" w:rsidP="005A79DD">
            <w:pPr>
              <w:pStyle w:val="Lauftext"/>
              <w:rPr>
                <w:b w:val="0"/>
                <w:bCs w:val="0"/>
                <w:sz w:val="20"/>
                <w:szCs w:val="20"/>
              </w:rPr>
            </w:pPr>
            <w:r w:rsidRPr="005A79DD">
              <w:rPr>
                <w:b w:val="0"/>
                <w:bCs w:val="0"/>
                <w:sz w:val="20"/>
                <w:szCs w:val="20"/>
              </w:rPr>
              <w:t>29</w:t>
            </w:r>
          </w:p>
        </w:tc>
        <w:tc>
          <w:tcPr>
            <w:tcW w:w="1651" w:type="dxa"/>
            <w:tcBorders>
              <w:top w:val="none" w:sz="0" w:space="0" w:color="auto"/>
              <w:bottom w:val="none" w:sz="0" w:space="0" w:color="auto"/>
            </w:tcBorders>
          </w:tcPr>
          <w:p w14:paraId="1CB34E80" w14:textId="394A232E"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25D7586C" w14:textId="658FA07C"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API-Routen werden für zukünftige Frontend-Entwickler dokumentiert, beispielsweise mit Swagger.</w:t>
            </w:r>
          </w:p>
        </w:tc>
        <w:tc>
          <w:tcPr>
            <w:tcW w:w="908" w:type="dxa"/>
            <w:tcBorders>
              <w:top w:val="none" w:sz="0" w:space="0" w:color="auto"/>
              <w:bottom w:val="none" w:sz="0" w:space="0" w:color="auto"/>
            </w:tcBorders>
          </w:tcPr>
          <w:p w14:paraId="1830B944" w14:textId="63C671F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42B056DA" w14:textId="20402F96"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D9989F0" w14:textId="722F8563" w:rsidR="001D5A08" w:rsidRPr="005A79DD" w:rsidRDefault="001D5A08" w:rsidP="005A79DD">
            <w:pPr>
              <w:pStyle w:val="Lauftext"/>
              <w:rPr>
                <w:b w:val="0"/>
                <w:bCs w:val="0"/>
                <w:sz w:val="20"/>
                <w:szCs w:val="20"/>
              </w:rPr>
            </w:pPr>
            <w:r w:rsidRPr="005A79DD">
              <w:rPr>
                <w:b w:val="0"/>
                <w:bCs w:val="0"/>
                <w:sz w:val="20"/>
                <w:szCs w:val="20"/>
              </w:rPr>
              <w:t>30</w:t>
            </w:r>
          </w:p>
        </w:tc>
        <w:tc>
          <w:tcPr>
            <w:tcW w:w="1651" w:type="dxa"/>
          </w:tcPr>
          <w:p w14:paraId="364DA28A" w14:textId="7D0A7CF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5B6166C4" w14:textId="2C84119E" w:rsidR="001D5A08" w:rsidRPr="005A79DD" w:rsidRDefault="00406F2E" w:rsidP="00406F2E">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Routen werden getestet und die Ergebnisse in einem Testprotokoll festgehalten.</w:t>
            </w:r>
          </w:p>
        </w:tc>
        <w:tc>
          <w:tcPr>
            <w:tcW w:w="908" w:type="dxa"/>
          </w:tcPr>
          <w:p w14:paraId="596E44B7" w14:textId="02BB845A"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4620FFE8" w14:textId="764EF54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4E255620" w14:textId="03B13497" w:rsidR="001D5A08" w:rsidRPr="005A79DD" w:rsidRDefault="001D5A08" w:rsidP="005A79DD">
            <w:pPr>
              <w:pStyle w:val="Lauftext"/>
              <w:jc w:val="center"/>
              <w:rPr>
                <w:sz w:val="20"/>
                <w:szCs w:val="20"/>
              </w:rPr>
            </w:pPr>
            <w:r w:rsidRPr="005A79DD">
              <w:rPr>
                <w:sz w:val="20"/>
                <w:szCs w:val="20"/>
              </w:rPr>
              <w:t>Codequalität</w:t>
            </w:r>
          </w:p>
        </w:tc>
      </w:tr>
      <w:tr w:rsidR="001D5A08" w:rsidRPr="00CA703E" w14:paraId="6445558A" w14:textId="0965EAA9"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0200C762" w14:textId="58B23BD8" w:rsidR="001D5A08" w:rsidRPr="005A79DD" w:rsidRDefault="001D5A08" w:rsidP="005A79DD">
            <w:pPr>
              <w:pStyle w:val="Lauftext"/>
              <w:rPr>
                <w:b w:val="0"/>
                <w:bCs w:val="0"/>
                <w:sz w:val="20"/>
                <w:szCs w:val="20"/>
              </w:rPr>
            </w:pPr>
            <w:r w:rsidRPr="005A79DD">
              <w:rPr>
                <w:b w:val="0"/>
                <w:bCs w:val="0"/>
                <w:sz w:val="20"/>
                <w:szCs w:val="20"/>
              </w:rPr>
              <w:t>31</w:t>
            </w:r>
          </w:p>
        </w:tc>
        <w:tc>
          <w:tcPr>
            <w:tcW w:w="1651" w:type="dxa"/>
          </w:tcPr>
          <w:p w14:paraId="72EDBA70" w14:textId="389B49E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2516519A" w14:textId="40221F1C"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Das Projekt ist sauber, nachvollziehbar und leicht erweiterbar aufgebaut.</w:t>
            </w:r>
          </w:p>
        </w:tc>
        <w:tc>
          <w:tcPr>
            <w:tcW w:w="908" w:type="dxa"/>
          </w:tcPr>
          <w:p w14:paraId="25E8117D" w14:textId="1F5F0F6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1D5A08" w:rsidRPr="00CA703E" w14:paraId="2A1F67F8" w14:textId="52F3B5C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52EF6BBE" w14:textId="71749AED" w:rsidR="001D5A08" w:rsidRPr="005A79DD" w:rsidRDefault="001D5A08" w:rsidP="005A79DD">
            <w:pPr>
              <w:pStyle w:val="Lauftext"/>
              <w:rPr>
                <w:b w:val="0"/>
                <w:bCs w:val="0"/>
                <w:sz w:val="20"/>
                <w:szCs w:val="20"/>
              </w:rPr>
            </w:pPr>
            <w:r w:rsidRPr="005A79DD">
              <w:rPr>
                <w:b w:val="0"/>
                <w:bCs w:val="0"/>
                <w:sz w:val="20"/>
                <w:szCs w:val="20"/>
              </w:rPr>
              <w:t>32</w:t>
            </w:r>
          </w:p>
        </w:tc>
        <w:tc>
          <w:tcPr>
            <w:tcW w:w="1651" w:type="dxa"/>
            <w:tcBorders>
              <w:top w:val="none" w:sz="0" w:space="0" w:color="auto"/>
              <w:bottom w:val="none" w:sz="0" w:space="0" w:color="auto"/>
            </w:tcBorders>
          </w:tcPr>
          <w:p w14:paraId="46054558" w14:textId="19B5F19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53421B55" w14:textId="7B49D7C7"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 xml:space="preserve">Funktionen und Variablen haben aussagekräftige Namen und folgen einer durchgängigen Schreibweise, beispielsweise </w:t>
            </w:r>
            <w:proofErr w:type="spellStart"/>
            <w:r w:rsidRPr="00406F2E">
              <w:rPr>
                <w:sz w:val="20"/>
                <w:szCs w:val="20"/>
              </w:rPr>
              <w:t>camelCase</w:t>
            </w:r>
            <w:proofErr w:type="spellEnd"/>
            <w:r w:rsidRPr="00406F2E">
              <w:rPr>
                <w:sz w:val="20"/>
                <w:szCs w:val="20"/>
              </w:rPr>
              <w:t>.</w:t>
            </w:r>
          </w:p>
        </w:tc>
        <w:tc>
          <w:tcPr>
            <w:tcW w:w="908" w:type="dxa"/>
            <w:tcBorders>
              <w:top w:val="none" w:sz="0" w:space="0" w:color="auto"/>
              <w:bottom w:val="none" w:sz="0" w:space="0" w:color="auto"/>
            </w:tcBorders>
          </w:tcPr>
          <w:p w14:paraId="6A92B863" w14:textId="696F2CB8"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1D5A08" w:rsidRPr="00CA703E" w14:paraId="3FBC9F23" w14:textId="19B8A747"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11E451A4" w14:textId="3DC06E9E" w:rsidR="001D5A08" w:rsidRPr="005A79DD" w:rsidRDefault="001D5A08" w:rsidP="005A79DD">
            <w:pPr>
              <w:pStyle w:val="Lauftext"/>
              <w:rPr>
                <w:b w:val="0"/>
                <w:bCs w:val="0"/>
                <w:sz w:val="20"/>
                <w:szCs w:val="20"/>
              </w:rPr>
            </w:pPr>
            <w:r w:rsidRPr="005A79DD">
              <w:rPr>
                <w:b w:val="0"/>
                <w:bCs w:val="0"/>
                <w:sz w:val="20"/>
                <w:szCs w:val="20"/>
              </w:rPr>
              <w:t>33</w:t>
            </w:r>
          </w:p>
        </w:tc>
        <w:tc>
          <w:tcPr>
            <w:tcW w:w="1651" w:type="dxa"/>
          </w:tcPr>
          <w:p w14:paraId="7F1CAB0F" w14:textId="235B039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09DB5E48" w14:textId="71D59B2D"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Der Code ist einheitlich eingerückt und gegliedert.</w:t>
            </w:r>
          </w:p>
        </w:tc>
        <w:tc>
          <w:tcPr>
            <w:tcW w:w="908" w:type="dxa"/>
          </w:tcPr>
          <w:p w14:paraId="5BF60531" w14:textId="69138B99"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1D5A08" w:rsidRPr="00CA703E" w14:paraId="76B999D0" w14:textId="0831FDB3"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4231D748" w14:textId="00A9163F" w:rsidR="001D5A08" w:rsidRPr="005A79DD" w:rsidRDefault="001D5A08" w:rsidP="005A79DD">
            <w:pPr>
              <w:pStyle w:val="Lauftext"/>
              <w:rPr>
                <w:b w:val="0"/>
                <w:bCs w:val="0"/>
                <w:sz w:val="20"/>
                <w:szCs w:val="20"/>
              </w:rPr>
            </w:pPr>
            <w:r w:rsidRPr="005A79DD">
              <w:rPr>
                <w:b w:val="0"/>
                <w:bCs w:val="0"/>
                <w:sz w:val="20"/>
                <w:szCs w:val="20"/>
              </w:rPr>
              <w:t>34</w:t>
            </w:r>
          </w:p>
        </w:tc>
        <w:tc>
          <w:tcPr>
            <w:tcW w:w="1651" w:type="dxa"/>
            <w:tcBorders>
              <w:top w:val="none" w:sz="0" w:space="0" w:color="auto"/>
              <w:bottom w:val="none" w:sz="0" w:space="0" w:color="auto"/>
            </w:tcBorders>
          </w:tcPr>
          <w:p w14:paraId="0D1CCFA2" w14:textId="2A473CA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2556319A" w14:textId="2ADD393B"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Funktionen sind modular aufgebaut und erfüllen jeweils eine klar abgegrenzte Aufgabe.</w:t>
            </w:r>
          </w:p>
        </w:tc>
        <w:tc>
          <w:tcPr>
            <w:tcW w:w="908" w:type="dxa"/>
            <w:tcBorders>
              <w:top w:val="none" w:sz="0" w:space="0" w:color="auto"/>
              <w:bottom w:val="none" w:sz="0" w:space="0" w:color="auto"/>
            </w:tcBorders>
          </w:tcPr>
          <w:p w14:paraId="00DE67CA" w14:textId="2DDF56F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bl>
    <w:p w14:paraId="0A7B7D7F" w14:textId="711316A7" w:rsidR="002E7DF1" w:rsidRPr="00CA703E" w:rsidRDefault="002E7DF1" w:rsidP="002E7DF1">
      <w:pPr>
        <w:pStyle w:val="Beschriftung"/>
      </w:pPr>
      <w:bookmarkStart w:id="132" w:name="_Toc225528567"/>
      <w:r w:rsidRPr="00CA703E">
        <w:t xml:space="preserve">Tabelle </w:t>
      </w:r>
      <w:r w:rsidRPr="00CA703E">
        <w:fldChar w:fldCharType="begin"/>
      </w:r>
      <w:r w:rsidRPr="00CA703E">
        <w:instrText>SEQ Tabelle \* ARABIC</w:instrText>
      </w:r>
      <w:r w:rsidRPr="00CA703E">
        <w:fldChar w:fldCharType="separate"/>
      </w:r>
      <w:r w:rsidR="00713883" w:rsidRPr="00CA703E">
        <w:t>15</w:t>
      </w:r>
      <w:r w:rsidRPr="00CA703E">
        <w:fldChar w:fldCharType="end"/>
      </w:r>
      <w:r w:rsidRPr="00CA703E">
        <w:t xml:space="preserve"> – </w:t>
      </w:r>
      <w:r w:rsidR="0048711F" w:rsidRPr="00CA703E">
        <w:t>Anforderungsanalyse</w:t>
      </w:r>
      <w:r w:rsidRPr="00CA703E">
        <w:t>liste</w:t>
      </w:r>
      <w:bookmarkEnd w:id="132"/>
    </w:p>
    <w:p w14:paraId="1574B2A1" w14:textId="77777777" w:rsidR="00D603CA" w:rsidRPr="00CA703E" w:rsidRDefault="00D603CA" w:rsidP="00D603CA"/>
    <w:p w14:paraId="1E1A8A1C" w14:textId="77777777" w:rsidR="00FD3622" w:rsidRPr="00CA703E" w:rsidRDefault="00FD3622" w:rsidP="000D4A48">
      <w:pPr>
        <w:pStyle w:val="berschrift1"/>
      </w:pPr>
      <w:bookmarkStart w:id="133" w:name="_Toc529881981"/>
      <w:bookmarkStart w:id="134" w:name="_Toc220498401"/>
      <w:bookmarkStart w:id="135" w:name="_Toc220498700"/>
      <w:bookmarkStart w:id="136" w:name="_Toc220498831"/>
      <w:bookmarkStart w:id="137" w:name="_Toc236920861"/>
      <w:r w:rsidRPr="00CA703E">
        <w:lastRenderedPageBreak/>
        <w:t>Planen</w:t>
      </w:r>
      <w:bookmarkEnd w:id="133"/>
      <w:bookmarkEnd w:id="134"/>
      <w:bookmarkEnd w:id="135"/>
      <w:bookmarkEnd w:id="136"/>
      <w:bookmarkEnd w:id="137"/>
    </w:p>
    <w:p w14:paraId="7B311847" w14:textId="77777777" w:rsidR="00FD3622" w:rsidRPr="00CA703E" w:rsidRDefault="00FD3622" w:rsidP="00FD3622">
      <w:pPr>
        <w:pStyle w:val="berschrift2"/>
        <w:rPr>
          <w:caps/>
          <w:szCs w:val="20"/>
        </w:rPr>
      </w:pPr>
      <w:bookmarkStart w:id="138" w:name="_Toc529881982"/>
      <w:bookmarkStart w:id="139" w:name="_Toc220498402"/>
      <w:bookmarkStart w:id="140" w:name="_Toc220498701"/>
      <w:bookmarkStart w:id="141" w:name="_Toc220498832"/>
      <w:bookmarkStart w:id="142" w:name="_Toc236920862"/>
      <w:r w:rsidRPr="00CA703E">
        <w:rPr>
          <w:szCs w:val="20"/>
        </w:rPr>
        <w:t>Verwendete Projektmanagementmethode</w:t>
      </w:r>
      <w:bookmarkEnd w:id="138"/>
      <w:bookmarkEnd w:id="139"/>
      <w:bookmarkEnd w:id="140"/>
      <w:bookmarkEnd w:id="141"/>
      <w:bookmarkEnd w:id="142"/>
    </w:p>
    <w:p w14:paraId="5586EBC6" w14:textId="77777777" w:rsidR="00E5465A" w:rsidRDefault="00206B86">
      <w:r w:rsidRPr="00CA703E">
        <w:t xml:space="preserve">Was ist die IPERKA Methode und welche Schritte beinhaltet sie auf das </w:t>
      </w:r>
      <w:r w:rsidR="00E01729" w:rsidRPr="00CA703E">
        <w:t>IPA-Projekt</w:t>
      </w:r>
      <w:r w:rsidRPr="00CA703E">
        <w:t xml:space="preserve"> bezogen?</w:t>
      </w:r>
    </w:p>
    <w:p w14:paraId="615AC4A4" w14:textId="77777777" w:rsidR="00E5465A" w:rsidRDefault="00E5465A"/>
    <w:tbl>
      <w:tblPr>
        <w:tblStyle w:val="Listentabelle3"/>
        <w:tblW w:w="4553" w:type="pct"/>
        <w:tblBorders>
          <w:insideH w:val="single" w:sz="4" w:space="0" w:color="auto"/>
          <w:insideV w:val="single" w:sz="4" w:space="0" w:color="auto"/>
        </w:tblBorders>
        <w:tblLook w:val="04A0" w:firstRow="1" w:lastRow="0" w:firstColumn="1" w:lastColumn="0" w:noHBand="0" w:noVBand="1"/>
      </w:tblPr>
      <w:tblGrid>
        <w:gridCol w:w="1316"/>
        <w:gridCol w:w="4334"/>
        <w:gridCol w:w="2498"/>
      </w:tblGrid>
      <w:tr w:rsidR="00E5465A" w:rsidRPr="00E5465A" w14:paraId="750EB687" w14:textId="77777777" w:rsidTr="00E546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219B04" w14:textId="77777777" w:rsidR="00E5465A" w:rsidRPr="00E5465A" w:rsidRDefault="00E5465A" w:rsidP="00E5465A">
            <w:pPr>
              <w:spacing w:line="300" w:lineRule="atLeast"/>
            </w:pPr>
            <w:r w:rsidRPr="00E5465A">
              <w:t>Phase</w:t>
            </w:r>
          </w:p>
        </w:tc>
        <w:tc>
          <w:tcPr>
            <w:tcW w:w="0" w:type="auto"/>
            <w:hideMark/>
          </w:tcPr>
          <w:p w14:paraId="2944B93A" w14:textId="77777777" w:rsidR="00E5465A" w:rsidRPr="00E5465A" w:rsidRDefault="00E5465A" w:rsidP="00E5465A">
            <w:pPr>
              <w:spacing w:line="300" w:lineRule="atLeast"/>
              <w:cnfStyle w:val="100000000000" w:firstRow="1" w:lastRow="0" w:firstColumn="0" w:lastColumn="0" w:oddVBand="0" w:evenVBand="0" w:oddHBand="0" w:evenHBand="0" w:firstRowFirstColumn="0" w:firstRowLastColumn="0" w:lastRowFirstColumn="0" w:lastRowLastColumn="0"/>
            </w:pPr>
            <w:r w:rsidRPr="00E5465A">
              <w:t>Tätigkeiten im Projekt</w:t>
            </w:r>
          </w:p>
        </w:tc>
        <w:tc>
          <w:tcPr>
            <w:tcW w:w="0" w:type="auto"/>
            <w:hideMark/>
          </w:tcPr>
          <w:p w14:paraId="4C82B891" w14:textId="77777777" w:rsidR="00E5465A" w:rsidRPr="00E5465A" w:rsidRDefault="00E5465A" w:rsidP="00E5465A">
            <w:pPr>
              <w:spacing w:line="300" w:lineRule="atLeast"/>
              <w:cnfStyle w:val="100000000000" w:firstRow="1" w:lastRow="0" w:firstColumn="0" w:lastColumn="0" w:oddVBand="0" w:evenVBand="0" w:oddHBand="0" w:evenHBand="0" w:firstRowFirstColumn="0" w:firstRowLastColumn="0" w:lastRowFirstColumn="0" w:lastRowLastColumn="0"/>
            </w:pPr>
            <w:r w:rsidRPr="00E5465A">
              <w:t>Ergebnis</w:t>
            </w:r>
          </w:p>
        </w:tc>
      </w:tr>
      <w:tr w:rsidR="00E5465A" w:rsidRPr="00E5465A" w14:paraId="0A010035"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D4F47" w14:textId="77777777" w:rsidR="00E5465A" w:rsidRPr="00E5465A" w:rsidRDefault="00E5465A" w:rsidP="00E5465A">
            <w:pPr>
              <w:spacing w:line="300" w:lineRule="atLeast"/>
            </w:pPr>
            <w:r w:rsidRPr="00E5465A">
              <w:t>Informieren</w:t>
            </w:r>
          </w:p>
        </w:tc>
        <w:tc>
          <w:tcPr>
            <w:tcW w:w="0" w:type="auto"/>
            <w:hideMark/>
          </w:tcPr>
          <w:p w14:paraId="725748E8"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Aufgabenstellung und Screendesign analysieren, offene Fragen klären, Anforderungen erfassen</w:t>
            </w:r>
          </w:p>
        </w:tc>
        <w:tc>
          <w:tcPr>
            <w:tcW w:w="0" w:type="auto"/>
            <w:hideMark/>
          </w:tcPr>
          <w:p w14:paraId="1994DEA0"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Verstandene Aufgabenstellung, Anforderungsanalyse</w:t>
            </w:r>
          </w:p>
        </w:tc>
      </w:tr>
      <w:tr w:rsidR="00E5465A" w:rsidRPr="00E5465A" w14:paraId="47390FDA"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63719871" w14:textId="77777777" w:rsidR="00E5465A" w:rsidRPr="00E5465A" w:rsidRDefault="00E5465A" w:rsidP="00E5465A">
            <w:pPr>
              <w:spacing w:line="300" w:lineRule="atLeast"/>
            </w:pPr>
            <w:r w:rsidRPr="00E5465A">
              <w:t>Planen</w:t>
            </w:r>
          </w:p>
        </w:tc>
        <w:tc>
          <w:tcPr>
            <w:tcW w:w="0" w:type="auto"/>
            <w:hideMark/>
          </w:tcPr>
          <w:p w14:paraId="17F200D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Zeitplan, Meilensteine und Prioritäten festlegen, Risiken analysieren, Datenbankstruktur, Endpunkte und Testfälle planen</w:t>
            </w:r>
          </w:p>
        </w:tc>
        <w:tc>
          <w:tcPr>
            <w:tcW w:w="0" w:type="auto"/>
            <w:hideMark/>
          </w:tcPr>
          <w:p w14:paraId="3A161CA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Zeitplan, Risikoanalyse, Testkonzept</w:t>
            </w:r>
          </w:p>
        </w:tc>
      </w:tr>
      <w:tr w:rsidR="00E5465A" w:rsidRPr="00E5465A" w14:paraId="64155909"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1ED8B" w14:textId="77777777" w:rsidR="00E5465A" w:rsidRPr="00E5465A" w:rsidRDefault="00E5465A" w:rsidP="00E5465A">
            <w:pPr>
              <w:spacing w:line="300" w:lineRule="atLeast"/>
            </w:pPr>
            <w:r w:rsidRPr="00E5465A">
              <w:t>Entscheiden</w:t>
            </w:r>
          </w:p>
        </w:tc>
        <w:tc>
          <w:tcPr>
            <w:tcW w:w="0" w:type="auto"/>
            <w:hideMark/>
          </w:tcPr>
          <w:p w14:paraId="77A2D50B"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Umsetzungsvarianten vergleichen, beispielsweise für die Projektstruktur, die Validierung und den Umgang mit Beziehungen beim Löschen</w:t>
            </w:r>
          </w:p>
        </w:tc>
        <w:tc>
          <w:tcPr>
            <w:tcW w:w="0" w:type="auto"/>
            <w:hideMark/>
          </w:tcPr>
          <w:p w14:paraId="3CD40866"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Begründete technische Entscheidungen</w:t>
            </w:r>
          </w:p>
        </w:tc>
      </w:tr>
      <w:tr w:rsidR="00E5465A" w:rsidRPr="00E5465A" w14:paraId="361D1084"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2205A4BC" w14:textId="77777777" w:rsidR="00E5465A" w:rsidRPr="00E5465A" w:rsidRDefault="00E5465A" w:rsidP="00E5465A">
            <w:pPr>
              <w:spacing w:line="300" w:lineRule="atLeast"/>
            </w:pPr>
            <w:r w:rsidRPr="00E5465A">
              <w:t>Realisieren</w:t>
            </w:r>
          </w:p>
        </w:tc>
        <w:tc>
          <w:tcPr>
            <w:tcW w:w="0" w:type="auto"/>
            <w:hideMark/>
          </w:tcPr>
          <w:p w14:paraId="4D8D7A7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Datenbank erstellen, Express-Backend und API-Endpunkte umsetzen, Validierung, Filterung und Sortierung implementieren, API mit Swagger dokumentieren</w:t>
            </w:r>
          </w:p>
        </w:tc>
        <w:tc>
          <w:tcPr>
            <w:tcW w:w="0" w:type="auto"/>
            <w:hideMark/>
          </w:tcPr>
          <w:p w14:paraId="479F1917"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Lauffähiges, dokumentiertes API-Backend</w:t>
            </w:r>
          </w:p>
        </w:tc>
      </w:tr>
      <w:tr w:rsidR="00E5465A" w:rsidRPr="00E5465A" w14:paraId="3FD187F4"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F5D31" w14:textId="77777777" w:rsidR="00E5465A" w:rsidRPr="00E5465A" w:rsidRDefault="00E5465A" w:rsidP="00E5465A">
            <w:pPr>
              <w:spacing w:line="300" w:lineRule="atLeast"/>
            </w:pPr>
            <w:r w:rsidRPr="00E5465A">
              <w:t>Kontrollieren</w:t>
            </w:r>
          </w:p>
        </w:tc>
        <w:tc>
          <w:tcPr>
            <w:tcW w:w="0" w:type="auto"/>
            <w:hideMark/>
          </w:tcPr>
          <w:p w14:paraId="2C76CDFC"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Testfälle durchführen, Ergebnisse protokollieren, Fehler beheben und erneut testen, Anforderungen überprüfen</w:t>
            </w:r>
          </w:p>
        </w:tc>
        <w:tc>
          <w:tcPr>
            <w:tcW w:w="0" w:type="auto"/>
            <w:hideMark/>
          </w:tcPr>
          <w:p w14:paraId="64C90454"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Testprotokolle, Kontrolle der Anforderungsanalyse</w:t>
            </w:r>
          </w:p>
        </w:tc>
      </w:tr>
      <w:tr w:rsidR="00E5465A" w:rsidRPr="00E5465A" w14:paraId="0F15C610"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645982AA" w14:textId="77777777" w:rsidR="00E5465A" w:rsidRPr="00E5465A" w:rsidRDefault="00E5465A" w:rsidP="00E5465A">
            <w:pPr>
              <w:spacing w:line="300" w:lineRule="atLeast"/>
            </w:pPr>
            <w:r w:rsidRPr="00E5465A">
              <w:t>Auswerten</w:t>
            </w:r>
          </w:p>
        </w:tc>
        <w:tc>
          <w:tcPr>
            <w:tcW w:w="0" w:type="auto"/>
            <w:hideMark/>
          </w:tcPr>
          <w:p w14:paraId="58F6AA98"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Vorgehensweise und Produkt reflektieren, persönliches Fazit ziehen</w:t>
            </w:r>
          </w:p>
        </w:tc>
        <w:tc>
          <w:tcPr>
            <w:tcW w:w="0" w:type="auto"/>
            <w:hideMark/>
          </w:tcPr>
          <w:p w14:paraId="09FB6635"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Reflexion und Bilanz</w:t>
            </w:r>
          </w:p>
        </w:tc>
      </w:tr>
    </w:tbl>
    <w:p w14:paraId="130EFEBC" w14:textId="340FE897" w:rsidR="00E5465A" w:rsidRPr="00E5465A" w:rsidRDefault="00206B86">
      <w:r w:rsidRPr="00CA703E">
        <w:t xml:space="preserve">  </w:t>
      </w:r>
      <w:r w:rsidR="00F74FD7" w:rsidRPr="00CA703E">
        <w:br w:type="page"/>
      </w:r>
    </w:p>
    <w:p w14:paraId="082E1C84" w14:textId="77777777" w:rsidR="00F74FD7" w:rsidRPr="00CA703E" w:rsidRDefault="005A5F1F" w:rsidP="00FD3622">
      <w:pPr>
        <w:pStyle w:val="Lauftext"/>
        <w:rPr>
          <w:sz w:val="20"/>
          <w:szCs w:val="20"/>
        </w:rPr>
      </w:pPr>
      <w:r w:rsidRPr="00CA703E">
        <w:rPr>
          <w:b/>
          <w:sz w:val="20"/>
          <w:szCs w:val="20"/>
        </w:rPr>
        <w:lastRenderedPageBreak/>
        <w:t>Auswerten:</w:t>
      </w:r>
    </w:p>
    <w:p w14:paraId="7E1B9EDA" w14:textId="77777777" w:rsidR="00FD3622" w:rsidRPr="00CA703E" w:rsidRDefault="00FD3622" w:rsidP="00FD3622">
      <w:pPr>
        <w:pStyle w:val="berschrift2"/>
        <w:rPr>
          <w:caps/>
          <w:szCs w:val="20"/>
        </w:rPr>
      </w:pPr>
      <w:bookmarkStart w:id="143" w:name="_Toc529881983"/>
      <w:bookmarkStart w:id="144" w:name="_Toc220498403"/>
      <w:bookmarkStart w:id="145" w:name="_Toc220498702"/>
      <w:bookmarkStart w:id="146" w:name="_Toc220498833"/>
      <w:bookmarkStart w:id="147" w:name="_Toc236920863"/>
      <w:r w:rsidRPr="00CA703E">
        <w:rPr>
          <w:szCs w:val="20"/>
        </w:rPr>
        <w:t>Versionierung und Datensicherheit</w:t>
      </w:r>
      <w:bookmarkEnd w:id="143"/>
      <w:bookmarkEnd w:id="144"/>
      <w:bookmarkEnd w:id="145"/>
      <w:bookmarkEnd w:id="146"/>
      <w:bookmarkEnd w:id="147"/>
    </w:p>
    <w:p w14:paraId="304CC67B" w14:textId="0074513C" w:rsidR="00D21EE2" w:rsidRDefault="00206B86" w:rsidP="00FD3622">
      <w:pPr>
        <w:pStyle w:val="Lauftext"/>
        <w:rPr>
          <w:sz w:val="20"/>
          <w:szCs w:val="20"/>
        </w:rPr>
      </w:pPr>
      <w:r w:rsidRPr="00CA703E">
        <w:rPr>
          <w:sz w:val="20"/>
          <w:szCs w:val="20"/>
        </w:rPr>
        <w:t xml:space="preserve">Wie in Kapitel 1 (Versionierung und Datensicherheit) in ca. zwei Sätzen beschreiben, </w:t>
      </w:r>
      <w:r w:rsidR="00AB16B1" w:rsidRPr="00CA703E">
        <w:rPr>
          <w:sz w:val="20"/>
          <w:szCs w:val="20"/>
        </w:rPr>
        <w:t xml:space="preserve">wie Datensicherheit und Versionierung sichergestellt wird. </w:t>
      </w:r>
    </w:p>
    <w:p w14:paraId="6FE195CE" w14:textId="77777777" w:rsidR="00406F2E" w:rsidRDefault="00406F2E" w:rsidP="00FD3622">
      <w:pPr>
        <w:pStyle w:val="Lauftext"/>
        <w:rPr>
          <w:sz w:val="20"/>
          <w:szCs w:val="20"/>
        </w:rPr>
      </w:pPr>
    </w:p>
    <w:p w14:paraId="4BD7AFF6" w14:textId="5389A3A2" w:rsidR="00E5465A" w:rsidRDefault="00E5465A" w:rsidP="00FD3622">
      <w:pPr>
        <w:pStyle w:val="Lauftext"/>
        <w:rPr>
          <w:sz w:val="20"/>
          <w:szCs w:val="20"/>
        </w:rPr>
      </w:pPr>
      <w:r w:rsidRPr="00E5465A">
        <w:rPr>
          <w:sz w:val="20"/>
          <w:szCs w:val="20"/>
        </w:rPr>
        <w:t xml:space="preserve">Der Quellcode wird mit </w:t>
      </w:r>
      <w:proofErr w:type="spellStart"/>
      <w:r w:rsidRPr="00E5465A">
        <w:rPr>
          <w:sz w:val="20"/>
          <w:szCs w:val="20"/>
        </w:rPr>
        <w:t>Git</w:t>
      </w:r>
      <w:proofErr w:type="spellEnd"/>
      <w:r w:rsidRPr="00E5465A">
        <w:rPr>
          <w:sz w:val="20"/>
          <w:szCs w:val="20"/>
        </w:rPr>
        <w:t xml:space="preserve"> versioniert und regelmässig in das firmeninterne </w:t>
      </w:r>
      <w:proofErr w:type="spellStart"/>
      <w:r w:rsidRPr="00E5465A">
        <w:rPr>
          <w:sz w:val="20"/>
          <w:szCs w:val="20"/>
        </w:rPr>
        <w:t>GitLab</w:t>
      </w:r>
      <w:proofErr w:type="spellEnd"/>
      <w:r w:rsidRPr="00E5465A">
        <w:rPr>
          <w:sz w:val="20"/>
          <w:szCs w:val="20"/>
        </w:rPr>
        <w:t>-Repository übertragen, wodurch Änderungen nachvollziehbar sind und frühere Versionsstände wiederhergestellt werden können. Zur zusätzlichen Absicherung wird das Repository auf mein privates GitHub gespiegelt, während die Dokumentation und der Zeitplan täglich auf OneDrive sowie ins Repository hochgeladen werden.</w:t>
      </w:r>
    </w:p>
    <w:p w14:paraId="3CCA7279" w14:textId="77777777" w:rsidR="00E5465A" w:rsidRDefault="00E5465A" w:rsidP="00FD3622">
      <w:pPr>
        <w:pStyle w:val="Lauftext"/>
        <w:rPr>
          <w:sz w:val="20"/>
          <w:szCs w:val="20"/>
        </w:rPr>
      </w:pPr>
    </w:p>
    <w:p w14:paraId="0713299F" w14:textId="77777777" w:rsidR="00FD3622" w:rsidRPr="00CA703E" w:rsidRDefault="00FD3622" w:rsidP="00FD3622">
      <w:pPr>
        <w:pStyle w:val="berschrift2"/>
        <w:rPr>
          <w:szCs w:val="20"/>
        </w:rPr>
      </w:pPr>
      <w:bookmarkStart w:id="148" w:name="_Toc529881984"/>
      <w:bookmarkStart w:id="149" w:name="_Toc220498404"/>
      <w:bookmarkStart w:id="150" w:name="_Toc220498703"/>
      <w:bookmarkStart w:id="151" w:name="_Toc220498834"/>
      <w:bookmarkStart w:id="152" w:name="_Toc236920864"/>
      <w:r w:rsidRPr="00CA703E">
        <w:rPr>
          <w:szCs w:val="20"/>
        </w:rPr>
        <w:t>Priorisierung der Tätigkeiten</w:t>
      </w:r>
      <w:bookmarkEnd w:id="148"/>
      <w:bookmarkEnd w:id="149"/>
      <w:bookmarkEnd w:id="150"/>
      <w:bookmarkEnd w:id="151"/>
      <w:bookmarkEnd w:id="152"/>
    </w:p>
    <w:p w14:paraId="54BE10D6" w14:textId="77777777" w:rsidR="00AB16B1" w:rsidRPr="00CA703E" w:rsidRDefault="00AB16B1" w:rsidP="00AB16B1"/>
    <w:p w14:paraId="6EE715C4" w14:textId="767D1D95" w:rsidR="00AB16B1" w:rsidRPr="00CA703E" w:rsidRDefault="00AB16B1" w:rsidP="00AB16B1">
      <w:r w:rsidRPr="00CA703E">
        <w:t xml:space="preserve">In 1-2 Sätzen beschreiben, weshalb eine Priorisierung überhaupt wichtig ist. </w:t>
      </w:r>
    </w:p>
    <w:p w14:paraId="7B0700C6" w14:textId="77777777" w:rsidR="004B4E77" w:rsidRPr="00CA703E" w:rsidRDefault="004B4E77" w:rsidP="004B4E77"/>
    <w:tbl>
      <w:tblPr>
        <w:tblStyle w:val="Tabellenraster"/>
        <w:tblW w:w="0" w:type="auto"/>
        <w:tblLook w:val="04A0" w:firstRow="1" w:lastRow="0" w:firstColumn="1" w:lastColumn="0" w:noHBand="0" w:noVBand="1"/>
      </w:tblPr>
      <w:tblGrid>
        <w:gridCol w:w="4815"/>
        <w:gridCol w:w="3282"/>
      </w:tblGrid>
      <w:tr w:rsidR="00FD3622" w:rsidRPr="00CA703E" w14:paraId="1777C9A5" w14:textId="77777777" w:rsidTr="00D66A7E">
        <w:tc>
          <w:tcPr>
            <w:tcW w:w="4815" w:type="dxa"/>
            <w:tcBorders>
              <w:bottom w:val="single" w:sz="4" w:space="0" w:color="auto"/>
            </w:tcBorders>
            <w:shd w:val="clear" w:color="auto" w:fill="000000" w:themeFill="text1"/>
          </w:tcPr>
          <w:p w14:paraId="053066D9" w14:textId="77777777" w:rsidR="00FD3622" w:rsidRPr="00CA703E" w:rsidRDefault="00FD3622" w:rsidP="007423C9">
            <w:pPr>
              <w:pStyle w:val="Lauftext"/>
              <w:rPr>
                <w:sz w:val="20"/>
                <w:szCs w:val="20"/>
              </w:rPr>
            </w:pPr>
            <w:r w:rsidRPr="00CA703E">
              <w:rPr>
                <w:sz w:val="20"/>
                <w:szCs w:val="20"/>
              </w:rPr>
              <w:t>Beschreibung der Tätigkeit</w:t>
            </w:r>
          </w:p>
        </w:tc>
        <w:tc>
          <w:tcPr>
            <w:tcW w:w="3282" w:type="dxa"/>
            <w:tcBorders>
              <w:bottom w:val="single" w:sz="4" w:space="0" w:color="auto"/>
            </w:tcBorders>
            <w:shd w:val="clear" w:color="auto" w:fill="000000" w:themeFill="text1"/>
          </w:tcPr>
          <w:p w14:paraId="2CE63B25" w14:textId="0EEDD1AF" w:rsidR="00FD3622" w:rsidRPr="00CA703E" w:rsidRDefault="00EB6CA0" w:rsidP="007423C9">
            <w:pPr>
              <w:pStyle w:val="Lauftext"/>
              <w:rPr>
                <w:sz w:val="20"/>
                <w:szCs w:val="20"/>
              </w:rPr>
            </w:pPr>
            <w:r w:rsidRPr="00CA703E">
              <w:rPr>
                <w:sz w:val="20"/>
                <w:szCs w:val="20"/>
              </w:rPr>
              <w:t>Priorität</w:t>
            </w:r>
          </w:p>
        </w:tc>
      </w:tr>
    </w:tbl>
    <w:p w14:paraId="3370D197" w14:textId="6DA94EF3" w:rsidR="00A453ED" w:rsidRPr="00CA703E" w:rsidRDefault="00FD3622" w:rsidP="007B3AFD">
      <w:pPr>
        <w:pStyle w:val="Beschriftung"/>
      </w:pPr>
      <w:bookmarkStart w:id="153" w:name="_Toc225528568"/>
      <w:r w:rsidRPr="00CA703E">
        <w:t xml:space="preserve">Tabelle </w:t>
      </w:r>
      <w:r w:rsidRPr="00CA703E">
        <w:fldChar w:fldCharType="begin"/>
      </w:r>
      <w:r w:rsidRPr="00CA703E">
        <w:instrText>SEQ Tabelle \* ARABIC</w:instrText>
      </w:r>
      <w:r w:rsidRPr="00CA703E">
        <w:fldChar w:fldCharType="separate"/>
      </w:r>
      <w:r w:rsidR="00713883" w:rsidRPr="00CA703E">
        <w:t>16</w:t>
      </w:r>
      <w:r w:rsidRPr="00CA703E">
        <w:fldChar w:fldCharType="end"/>
      </w:r>
      <w:r w:rsidRPr="00CA703E">
        <w:t xml:space="preserve"> </w:t>
      </w:r>
      <w:r w:rsidR="00D81C41" w:rsidRPr="00CA703E">
        <w:t>–</w:t>
      </w:r>
      <w:r w:rsidRPr="00CA703E">
        <w:t xml:space="preserve"> </w:t>
      </w:r>
      <w:proofErr w:type="spellStart"/>
      <w:r w:rsidR="007B3AFD" w:rsidRPr="00CA703E">
        <w:t>Priorisierungen</w:t>
      </w:r>
      <w:r w:rsidRPr="00CA703E">
        <w:t>liste</w:t>
      </w:r>
      <w:bookmarkEnd w:id="153"/>
      <w:proofErr w:type="spellEnd"/>
    </w:p>
    <w:p w14:paraId="54F16CE6" w14:textId="4206A3DB" w:rsidR="0020737B" w:rsidRPr="00CA703E" w:rsidRDefault="0020737B">
      <w:pPr>
        <w:rPr>
          <w:rFonts w:asciiTheme="majorHAnsi" w:hAnsiTheme="majorHAnsi"/>
          <w:b/>
          <w:iCs/>
        </w:rPr>
      </w:pPr>
      <w:r w:rsidRPr="00CA703E">
        <w:rPr>
          <w:rFonts w:asciiTheme="majorHAnsi" w:hAnsiTheme="majorHAnsi"/>
        </w:rPr>
        <w:br w:type="page"/>
      </w:r>
    </w:p>
    <w:p w14:paraId="13F9FBE8" w14:textId="3E39CADD" w:rsidR="00D81C41" w:rsidRPr="00CA703E" w:rsidRDefault="00A453ED" w:rsidP="00A453ED">
      <w:pPr>
        <w:pStyle w:val="berschrift2"/>
      </w:pPr>
      <w:bookmarkStart w:id="154" w:name="_Toc236920865"/>
      <w:r w:rsidRPr="00CA703E">
        <w:lastRenderedPageBreak/>
        <w:t>Meilensteine</w:t>
      </w:r>
      <w:bookmarkEnd w:id="154"/>
    </w:p>
    <w:p w14:paraId="0E2C4859" w14:textId="575119C9" w:rsidR="00AB16B1" w:rsidRPr="00CA703E" w:rsidRDefault="00AB16B1" w:rsidP="00AB16B1">
      <w:r w:rsidRPr="00CA703E">
        <w:t xml:space="preserve">In 1-2 Sätzen erklären, was der Sinn von Meilensteinen ist. </w:t>
      </w:r>
    </w:p>
    <w:p w14:paraId="22FE1A04" w14:textId="77777777" w:rsidR="007B069F" w:rsidRPr="00CA703E" w:rsidRDefault="007B069F" w:rsidP="007B069F"/>
    <w:tbl>
      <w:tblPr>
        <w:tblStyle w:val="Tabellenraster"/>
        <w:tblW w:w="0" w:type="auto"/>
        <w:tblLook w:val="04A0" w:firstRow="1" w:lastRow="0" w:firstColumn="1" w:lastColumn="0" w:noHBand="0" w:noVBand="1"/>
      </w:tblPr>
      <w:tblGrid>
        <w:gridCol w:w="1555"/>
        <w:gridCol w:w="4819"/>
        <w:gridCol w:w="1134"/>
        <w:gridCol w:w="1440"/>
      </w:tblGrid>
      <w:tr w:rsidR="00EB44CF" w:rsidRPr="00CA703E" w14:paraId="290C8DFB" w14:textId="2BFEB105" w:rsidTr="00A07F72">
        <w:tc>
          <w:tcPr>
            <w:tcW w:w="1555" w:type="dxa"/>
            <w:tcBorders>
              <w:bottom w:val="single" w:sz="4" w:space="0" w:color="auto"/>
            </w:tcBorders>
            <w:shd w:val="clear" w:color="auto" w:fill="000000" w:themeFill="text1"/>
          </w:tcPr>
          <w:p w14:paraId="522D9A90" w14:textId="51C55684" w:rsidR="00EB44CF" w:rsidRPr="00CA703E" w:rsidRDefault="00EB44CF" w:rsidP="00EB44CF">
            <w:pPr>
              <w:pStyle w:val="Lauftext"/>
              <w:rPr>
                <w:sz w:val="20"/>
                <w:szCs w:val="20"/>
              </w:rPr>
            </w:pPr>
            <w:r w:rsidRPr="00CA703E">
              <w:rPr>
                <w:sz w:val="20"/>
                <w:szCs w:val="20"/>
              </w:rPr>
              <w:t>Meilenstein</w:t>
            </w:r>
          </w:p>
        </w:tc>
        <w:tc>
          <w:tcPr>
            <w:tcW w:w="4819" w:type="dxa"/>
            <w:tcBorders>
              <w:bottom w:val="single" w:sz="4" w:space="0" w:color="auto"/>
            </w:tcBorders>
            <w:shd w:val="clear" w:color="auto" w:fill="000000" w:themeFill="text1"/>
          </w:tcPr>
          <w:p w14:paraId="3A8F5DC1" w14:textId="2008EEDD" w:rsidR="00EB44CF" w:rsidRPr="00CA703E" w:rsidRDefault="00EB44CF" w:rsidP="00EB44CF">
            <w:pPr>
              <w:pStyle w:val="Lauftext"/>
              <w:rPr>
                <w:sz w:val="20"/>
                <w:szCs w:val="20"/>
              </w:rPr>
            </w:pPr>
            <w:r w:rsidRPr="00CA703E">
              <w:rPr>
                <w:sz w:val="20"/>
                <w:szCs w:val="20"/>
              </w:rPr>
              <w:t>Kriterium</w:t>
            </w:r>
          </w:p>
        </w:tc>
        <w:tc>
          <w:tcPr>
            <w:tcW w:w="1134" w:type="dxa"/>
            <w:shd w:val="clear" w:color="auto" w:fill="000000" w:themeFill="text1"/>
          </w:tcPr>
          <w:p w14:paraId="3CA3FA81" w14:textId="0222C4D9" w:rsidR="00EB44CF" w:rsidRPr="00CA703E" w:rsidRDefault="00EB44CF" w:rsidP="00EB44CF">
            <w:pPr>
              <w:pStyle w:val="Lauftext"/>
              <w:rPr>
                <w:sz w:val="20"/>
                <w:szCs w:val="20"/>
              </w:rPr>
            </w:pPr>
            <w:r w:rsidRPr="00CA703E">
              <w:rPr>
                <w:sz w:val="20"/>
                <w:szCs w:val="20"/>
              </w:rPr>
              <w:t>Soll-Zeit</w:t>
            </w:r>
          </w:p>
        </w:tc>
        <w:tc>
          <w:tcPr>
            <w:tcW w:w="1440" w:type="dxa"/>
            <w:shd w:val="clear" w:color="auto" w:fill="000000" w:themeFill="text1"/>
          </w:tcPr>
          <w:p w14:paraId="64D9D1D3" w14:textId="5276199C" w:rsidR="00EB44CF" w:rsidRPr="00CA703E" w:rsidRDefault="00EB44CF" w:rsidP="00EB44CF">
            <w:pPr>
              <w:pStyle w:val="Lauftext"/>
              <w:rPr>
                <w:sz w:val="20"/>
                <w:szCs w:val="20"/>
              </w:rPr>
            </w:pPr>
            <w:r w:rsidRPr="00CA703E">
              <w:rPr>
                <w:sz w:val="20"/>
                <w:szCs w:val="20"/>
              </w:rPr>
              <w:t>Soll-Datum</w:t>
            </w:r>
          </w:p>
        </w:tc>
      </w:tr>
    </w:tbl>
    <w:p w14:paraId="7B5BE6C1" w14:textId="33CB0140" w:rsidR="00415240" w:rsidRPr="00CA703E" w:rsidRDefault="007B3AFD" w:rsidP="00415240">
      <w:pPr>
        <w:pStyle w:val="Beschriftung"/>
      </w:pPr>
      <w:bookmarkStart w:id="155" w:name="_Toc225528569"/>
      <w:r w:rsidRPr="00CA703E">
        <w:t xml:space="preserve">Tabelle </w:t>
      </w:r>
      <w:r w:rsidRPr="00CA703E">
        <w:fldChar w:fldCharType="begin"/>
      </w:r>
      <w:r w:rsidRPr="00CA703E">
        <w:instrText>SEQ Tabelle \* ARABIC</w:instrText>
      </w:r>
      <w:r w:rsidRPr="00CA703E">
        <w:fldChar w:fldCharType="separate"/>
      </w:r>
      <w:r w:rsidR="00713883" w:rsidRPr="00CA703E">
        <w:t>17</w:t>
      </w:r>
      <w:r w:rsidRPr="00CA703E">
        <w:fldChar w:fldCharType="end"/>
      </w:r>
      <w:r w:rsidRPr="00CA703E">
        <w:t xml:space="preserve"> – Meilensteine</w:t>
      </w:r>
      <w:bookmarkEnd w:id="155"/>
    </w:p>
    <w:p w14:paraId="3D2669FC" w14:textId="77777777" w:rsidR="00180634" w:rsidRPr="00CA703E" w:rsidRDefault="00180634" w:rsidP="00111236">
      <w:pPr>
        <w:pStyle w:val="Lauftext"/>
      </w:pPr>
    </w:p>
    <w:p w14:paraId="0797223B" w14:textId="02D380B0" w:rsidR="00180634" w:rsidRPr="00CA703E" w:rsidRDefault="00180634" w:rsidP="00180634">
      <w:pPr>
        <w:pStyle w:val="berschrift2"/>
      </w:pPr>
      <w:bookmarkStart w:id="156" w:name="_Toc236920866"/>
      <w:r w:rsidRPr="00CA703E">
        <w:t>Risikoanalyse</w:t>
      </w:r>
      <w:bookmarkEnd w:id="156"/>
    </w:p>
    <w:p w14:paraId="17886BF3" w14:textId="0E6EDE49" w:rsidR="004D5BED" w:rsidRPr="00CA703E" w:rsidRDefault="00AB16B1" w:rsidP="004D5BED">
      <w:proofErr w:type="spellStart"/>
      <w:r w:rsidRPr="00CA703E">
        <w:t>Zb</w:t>
      </w:r>
      <w:proofErr w:type="spellEnd"/>
      <w:r w:rsidRPr="00CA703E">
        <w:t xml:space="preserve">. </w:t>
      </w:r>
      <w:r w:rsidR="004D5BED" w:rsidRPr="00CA703E">
        <w:t>Die Risikoeinschätzung wurde anhand einer OWASP 2025 Tabelle gemacht.</w:t>
      </w:r>
    </w:p>
    <w:p w14:paraId="30D9C737" w14:textId="77777777" w:rsidR="007B069F" w:rsidRPr="00CA703E" w:rsidRDefault="007B069F" w:rsidP="007B069F"/>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1838"/>
        <w:gridCol w:w="3329"/>
        <w:gridCol w:w="1100"/>
        <w:gridCol w:w="2681"/>
      </w:tblGrid>
      <w:tr w:rsidR="007B069F" w:rsidRPr="00CA703E" w14:paraId="06499FAB" w14:textId="77777777" w:rsidTr="00191A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bottom w:val="none" w:sz="0" w:space="0" w:color="auto"/>
              <w:right w:val="none" w:sz="0" w:space="0" w:color="auto"/>
            </w:tcBorders>
          </w:tcPr>
          <w:p w14:paraId="5F82CAC3" w14:textId="0628EBEE" w:rsidR="007B069F" w:rsidRPr="00CA703E" w:rsidRDefault="004D5BED" w:rsidP="007E0840">
            <w:pPr>
              <w:pStyle w:val="Lauftext"/>
              <w:rPr>
                <w:sz w:val="20"/>
                <w:szCs w:val="20"/>
              </w:rPr>
            </w:pPr>
            <w:r w:rsidRPr="00CA703E">
              <w:rPr>
                <w:sz w:val="20"/>
                <w:szCs w:val="20"/>
              </w:rPr>
              <w:t>Risiko</w:t>
            </w:r>
          </w:p>
        </w:tc>
        <w:tc>
          <w:tcPr>
            <w:tcW w:w="3329" w:type="dxa"/>
          </w:tcPr>
          <w:p w14:paraId="37A996EC" w14:textId="645F1756"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Beschreibung</w:t>
            </w:r>
          </w:p>
        </w:tc>
        <w:tc>
          <w:tcPr>
            <w:tcW w:w="1100" w:type="dxa"/>
          </w:tcPr>
          <w:p w14:paraId="000FADC9" w14:textId="1FF8AA66"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Relevanz</w:t>
            </w:r>
          </w:p>
        </w:tc>
        <w:tc>
          <w:tcPr>
            <w:tcW w:w="2681" w:type="dxa"/>
          </w:tcPr>
          <w:p w14:paraId="748AA785" w14:textId="3EC6DF7B"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Geplante Massnahmen</w:t>
            </w:r>
          </w:p>
        </w:tc>
      </w:tr>
      <w:tr w:rsidR="00191A15" w:rsidRPr="00CA703E" w14:paraId="0401AF6A"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E0EB08F" w14:textId="0C584736" w:rsidR="00191A15" w:rsidRPr="00191A15" w:rsidRDefault="00191A15" w:rsidP="00191A15">
            <w:pPr>
              <w:pStyle w:val="Lauftext"/>
              <w:rPr>
                <w:b w:val="0"/>
                <w:bCs w:val="0"/>
                <w:sz w:val="20"/>
                <w:szCs w:val="20"/>
              </w:rPr>
            </w:pPr>
            <w:r w:rsidRPr="00191A15">
              <w:rPr>
                <w:b w:val="0"/>
                <w:bCs w:val="0"/>
                <w:sz w:val="20"/>
                <w:szCs w:val="20"/>
              </w:rPr>
              <w:t>A01:2025 – Broken Access Control</w:t>
            </w:r>
          </w:p>
        </w:tc>
        <w:tc>
          <w:tcPr>
            <w:tcW w:w="3329" w:type="dxa"/>
          </w:tcPr>
          <w:p w14:paraId="04981912" w14:textId="15CEF79C"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Benutzer können auf Daten oder Funktionen zugreifen, für die sie keine Berechtigung haben. Da gemäss Aufgabenstellung keine Benutzerverwaltung und keine Berechtigungen umgesetzt werden, hat dieses Risiko im Projekt nur eine geringe Bedeutung.</w:t>
            </w:r>
          </w:p>
        </w:tc>
        <w:tc>
          <w:tcPr>
            <w:tcW w:w="1100" w:type="dxa"/>
          </w:tcPr>
          <w:p w14:paraId="5A068714" w14:textId="2DD71872"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4778E54E" w14:textId="51CA978A"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Die fehlende Zugriffskontrolle wird als Systemgrenze dokumentiert. Die Routen erlauben nur die vorgesehenen Operationen. Anfragen mit nicht vorhandenen IDs werden mit einer passenden Fehlermeldung beantwortet.</w:t>
            </w:r>
          </w:p>
        </w:tc>
      </w:tr>
      <w:tr w:rsidR="00191A15" w:rsidRPr="00CA703E" w14:paraId="1DFC0B29"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174A415B" w14:textId="2F5C1E89" w:rsidR="00191A15" w:rsidRPr="00191A15" w:rsidRDefault="00191A15" w:rsidP="00191A15">
            <w:pPr>
              <w:pStyle w:val="Lauftext"/>
              <w:rPr>
                <w:b w:val="0"/>
                <w:bCs w:val="0"/>
                <w:sz w:val="20"/>
                <w:szCs w:val="20"/>
              </w:rPr>
            </w:pPr>
            <w:r w:rsidRPr="00191A15">
              <w:rPr>
                <w:b w:val="0"/>
                <w:bCs w:val="0"/>
                <w:sz w:val="20"/>
                <w:szCs w:val="20"/>
              </w:rPr>
              <w:t>A02:2025 – Security Misconfiguration</w:t>
            </w:r>
          </w:p>
        </w:tc>
        <w:tc>
          <w:tcPr>
            <w:tcW w:w="3329" w:type="dxa"/>
          </w:tcPr>
          <w:p w14:paraId="16BA0765" w14:textId="52B57F23"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 xml:space="preserve">Unsichere Konfigurationen, etwa Zugangsdaten im Quellcode oder detaillierte technische Fehlermeldungen. Da der Code auf </w:t>
            </w:r>
            <w:proofErr w:type="spellStart"/>
            <w:r w:rsidRPr="007E3CF7">
              <w:rPr>
                <w:sz w:val="20"/>
                <w:szCs w:val="20"/>
              </w:rPr>
              <w:t>GitLab</w:t>
            </w:r>
            <w:proofErr w:type="spellEnd"/>
            <w:r w:rsidRPr="007E3CF7">
              <w:rPr>
                <w:sz w:val="20"/>
                <w:szCs w:val="20"/>
              </w:rPr>
              <w:t xml:space="preserve"> gespeichert und auf GitHub gespiegelt wird, könnten Zugangsdaten unbeabsichtigt veröffentlicht werden.</w:t>
            </w:r>
          </w:p>
        </w:tc>
        <w:tc>
          <w:tcPr>
            <w:tcW w:w="1100" w:type="dxa"/>
          </w:tcPr>
          <w:p w14:paraId="79BA5E2B" w14:textId="2DF6F93A"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Hoch</w:t>
            </w:r>
          </w:p>
        </w:tc>
        <w:tc>
          <w:tcPr>
            <w:tcW w:w="2681" w:type="dxa"/>
          </w:tcPr>
          <w:p w14:paraId="7DBB8576" w14:textId="5ADB04A6"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Datenbank-Zugangsdaten werden in einer .</w:t>
            </w:r>
            <w:proofErr w:type="spellStart"/>
            <w:r w:rsidRPr="007E3CF7">
              <w:rPr>
                <w:sz w:val="20"/>
                <w:szCs w:val="20"/>
              </w:rPr>
              <w:t>env</w:t>
            </w:r>
            <w:proofErr w:type="spellEnd"/>
            <w:r w:rsidRPr="007E3CF7">
              <w:rPr>
                <w:sz w:val="20"/>
                <w:szCs w:val="20"/>
              </w:rPr>
              <w:t>-Datei gespeichert, die über .</w:t>
            </w:r>
            <w:proofErr w:type="spellStart"/>
            <w:r w:rsidRPr="007E3CF7">
              <w:rPr>
                <w:sz w:val="20"/>
                <w:szCs w:val="20"/>
              </w:rPr>
              <w:t>gitignore</w:t>
            </w:r>
            <w:proofErr w:type="spellEnd"/>
            <w:r w:rsidRPr="007E3CF7">
              <w:rPr>
                <w:sz w:val="20"/>
                <w:szCs w:val="20"/>
              </w:rPr>
              <w:t xml:space="preserve"> von der Versionierung ausgeschlossen ist. Eine .</w:t>
            </w:r>
            <w:proofErr w:type="spellStart"/>
            <w:r w:rsidRPr="007E3CF7">
              <w:rPr>
                <w:sz w:val="20"/>
                <w:szCs w:val="20"/>
              </w:rPr>
              <w:t>env.example</w:t>
            </w:r>
            <w:proofErr w:type="spellEnd"/>
            <w:r w:rsidRPr="007E3CF7">
              <w:rPr>
                <w:sz w:val="20"/>
                <w:szCs w:val="20"/>
              </w:rPr>
              <w:t xml:space="preserve"> ohne echte Werte dient als Vorlage. Fehlermeldungen an den Client enthalten keine internen Details wie </w:t>
            </w:r>
            <w:proofErr w:type="spellStart"/>
            <w:r w:rsidRPr="007E3CF7">
              <w:rPr>
                <w:sz w:val="20"/>
                <w:szCs w:val="20"/>
              </w:rPr>
              <w:t>Stacktraces</w:t>
            </w:r>
            <w:proofErr w:type="spellEnd"/>
            <w:r w:rsidRPr="007E3CF7">
              <w:rPr>
                <w:sz w:val="20"/>
                <w:szCs w:val="20"/>
              </w:rPr>
              <w:t>.</w:t>
            </w:r>
          </w:p>
        </w:tc>
      </w:tr>
      <w:tr w:rsidR="00191A15" w:rsidRPr="00CA703E" w14:paraId="55EA299F"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FB0C331" w14:textId="5A0AAA04" w:rsidR="00191A15" w:rsidRPr="00191A15" w:rsidRDefault="00191A15" w:rsidP="00191A15">
            <w:pPr>
              <w:pStyle w:val="Lauftext"/>
              <w:rPr>
                <w:b w:val="0"/>
                <w:bCs w:val="0"/>
                <w:sz w:val="20"/>
                <w:szCs w:val="20"/>
              </w:rPr>
            </w:pPr>
            <w:r w:rsidRPr="00191A15">
              <w:rPr>
                <w:b w:val="0"/>
                <w:bCs w:val="0"/>
                <w:sz w:val="20"/>
                <w:szCs w:val="20"/>
              </w:rPr>
              <w:t xml:space="preserve">A03:2025 – Software Supply Chain </w:t>
            </w:r>
            <w:proofErr w:type="spellStart"/>
            <w:r w:rsidRPr="00191A15">
              <w:rPr>
                <w:b w:val="0"/>
                <w:bCs w:val="0"/>
                <w:sz w:val="20"/>
                <w:szCs w:val="20"/>
              </w:rPr>
              <w:t>Failures</w:t>
            </w:r>
            <w:proofErr w:type="spellEnd"/>
          </w:p>
        </w:tc>
        <w:tc>
          <w:tcPr>
            <w:tcW w:w="3329" w:type="dxa"/>
          </w:tcPr>
          <w:p w14:paraId="2B3D03C5" w14:textId="5E7F47AE"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 xml:space="preserve">Verwendete </w:t>
            </w:r>
            <w:proofErr w:type="spellStart"/>
            <w:r w:rsidRPr="007E3CF7">
              <w:rPr>
                <w:sz w:val="20"/>
                <w:szCs w:val="20"/>
              </w:rPr>
              <w:t>npm</w:t>
            </w:r>
            <w:proofErr w:type="spellEnd"/>
            <w:r w:rsidRPr="007E3CF7">
              <w:rPr>
                <w:sz w:val="20"/>
                <w:szCs w:val="20"/>
              </w:rPr>
              <w:t>-Pakete können Sicherheitslücken enthalten oder unbeabsichtigt in einer anderen Version installiert werden.</w:t>
            </w:r>
          </w:p>
        </w:tc>
        <w:tc>
          <w:tcPr>
            <w:tcW w:w="1100" w:type="dxa"/>
          </w:tcPr>
          <w:p w14:paraId="5EC675A8" w14:textId="52D70010"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Mittel</w:t>
            </w:r>
          </w:p>
        </w:tc>
        <w:tc>
          <w:tcPr>
            <w:tcW w:w="2681" w:type="dxa"/>
          </w:tcPr>
          <w:p w14:paraId="7E9C86BE" w14:textId="06670126"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 xml:space="preserve">Es werden nur notwendige und verbreitete Pakete eingesetzt. Die Datei </w:t>
            </w:r>
            <w:proofErr w:type="spellStart"/>
            <w:r w:rsidRPr="007E3CF7">
              <w:rPr>
                <w:sz w:val="20"/>
                <w:szCs w:val="20"/>
              </w:rPr>
              <w:t>package-lock.json</w:t>
            </w:r>
            <w:proofErr w:type="spellEnd"/>
            <w:r w:rsidRPr="007E3CF7">
              <w:rPr>
                <w:sz w:val="20"/>
                <w:szCs w:val="20"/>
              </w:rPr>
              <w:t xml:space="preserve"> wird versioniert, damit die gleichen Versionen installiert werden. Die Abhängigkeiten werden mit </w:t>
            </w:r>
            <w:proofErr w:type="spellStart"/>
            <w:r w:rsidRPr="007E3CF7">
              <w:rPr>
                <w:sz w:val="20"/>
                <w:szCs w:val="20"/>
              </w:rPr>
              <w:t>npm</w:t>
            </w:r>
            <w:proofErr w:type="spellEnd"/>
            <w:r w:rsidRPr="007E3CF7">
              <w:rPr>
                <w:sz w:val="20"/>
                <w:szCs w:val="20"/>
              </w:rPr>
              <w:t xml:space="preserve"> </w:t>
            </w:r>
            <w:proofErr w:type="spellStart"/>
            <w:r w:rsidRPr="007E3CF7">
              <w:rPr>
                <w:sz w:val="20"/>
                <w:szCs w:val="20"/>
              </w:rPr>
              <w:t>audit</w:t>
            </w:r>
            <w:proofErr w:type="spellEnd"/>
            <w:r w:rsidRPr="007E3CF7">
              <w:rPr>
                <w:sz w:val="20"/>
                <w:szCs w:val="20"/>
              </w:rPr>
              <w:t xml:space="preserve"> überprüft.</w:t>
            </w:r>
          </w:p>
        </w:tc>
      </w:tr>
      <w:tr w:rsidR="00191A15" w:rsidRPr="00CA703E" w14:paraId="41926102"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52C61213" w14:textId="37341C6E" w:rsidR="00191A15" w:rsidRPr="00191A15" w:rsidRDefault="00191A15" w:rsidP="00191A15">
            <w:pPr>
              <w:pStyle w:val="Lauftext"/>
              <w:rPr>
                <w:b w:val="0"/>
                <w:bCs w:val="0"/>
                <w:sz w:val="20"/>
                <w:szCs w:val="20"/>
              </w:rPr>
            </w:pPr>
            <w:r w:rsidRPr="00191A15">
              <w:rPr>
                <w:b w:val="0"/>
                <w:bCs w:val="0"/>
                <w:sz w:val="20"/>
                <w:szCs w:val="20"/>
              </w:rPr>
              <w:t xml:space="preserve">A04:2025 – </w:t>
            </w:r>
            <w:proofErr w:type="spellStart"/>
            <w:r w:rsidRPr="00191A15">
              <w:rPr>
                <w:b w:val="0"/>
                <w:bCs w:val="0"/>
                <w:sz w:val="20"/>
                <w:szCs w:val="20"/>
              </w:rPr>
              <w:t>Cryptographic</w:t>
            </w:r>
            <w:proofErr w:type="spellEnd"/>
            <w:r w:rsidRPr="00191A15">
              <w:rPr>
                <w:b w:val="0"/>
                <w:bCs w:val="0"/>
                <w:sz w:val="20"/>
                <w:szCs w:val="20"/>
              </w:rPr>
              <w:t xml:space="preserve"> </w:t>
            </w:r>
            <w:proofErr w:type="spellStart"/>
            <w:r w:rsidRPr="00191A15">
              <w:rPr>
                <w:b w:val="0"/>
                <w:bCs w:val="0"/>
                <w:sz w:val="20"/>
                <w:szCs w:val="20"/>
              </w:rPr>
              <w:t>Failures</w:t>
            </w:r>
            <w:proofErr w:type="spellEnd"/>
          </w:p>
        </w:tc>
        <w:tc>
          <w:tcPr>
            <w:tcW w:w="3329" w:type="dxa"/>
          </w:tcPr>
          <w:p w14:paraId="13B044C3" w14:textId="0CC6F47F"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Sensible Daten werden ungeschützt gespeichert oder übertragen. Das Projekt verarbeitet keine Passwörter oder Personendaten und läuft ausschliesslich lokal.</w:t>
            </w:r>
          </w:p>
        </w:tc>
        <w:tc>
          <w:tcPr>
            <w:tcW w:w="1100" w:type="dxa"/>
          </w:tcPr>
          <w:p w14:paraId="6C4AA8DB" w14:textId="356466E4"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Gering</w:t>
            </w:r>
          </w:p>
        </w:tc>
        <w:tc>
          <w:tcPr>
            <w:tcW w:w="2681" w:type="dxa"/>
          </w:tcPr>
          <w:p w14:paraId="073CC65C" w14:textId="28047BCA"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 xml:space="preserve">Es werden keine sensiblen Personendaten gespeichert. Zugangsdaten werden nicht im Code abgelegt. Bei einer späteren Veröffentlichung </w:t>
            </w:r>
            <w:r w:rsidRPr="007E3CF7">
              <w:rPr>
                <w:sz w:val="20"/>
                <w:szCs w:val="20"/>
              </w:rPr>
              <w:lastRenderedPageBreak/>
              <w:t>wäre die Übertragung über HTTPS vorzusehen.</w:t>
            </w:r>
          </w:p>
        </w:tc>
      </w:tr>
      <w:tr w:rsidR="00191A15" w:rsidRPr="00CA703E" w14:paraId="1F21A84E"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2035449" w14:textId="017E21F4" w:rsidR="00191A15" w:rsidRPr="00191A15" w:rsidRDefault="00191A15" w:rsidP="00191A15">
            <w:pPr>
              <w:pStyle w:val="Lauftext"/>
              <w:rPr>
                <w:b w:val="0"/>
                <w:bCs w:val="0"/>
                <w:sz w:val="20"/>
                <w:szCs w:val="20"/>
              </w:rPr>
            </w:pPr>
            <w:r w:rsidRPr="00191A15">
              <w:rPr>
                <w:b w:val="0"/>
                <w:bCs w:val="0"/>
                <w:sz w:val="20"/>
                <w:szCs w:val="20"/>
              </w:rPr>
              <w:lastRenderedPageBreak/>
              <w:t>A05:2025 – Injection</w:t>
            </w:r>
          </w:p>
        </w:tc>
        <w:tc>
          <w:tcPr>
            <w:tcW w:w="3329" w:type="dxa"/>
          </w:tcPr>
          <w:p w14:paraId="64C54451" w14:textId="42FA1D34"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Eingaben aus Anfragen, beispielsweise Filter- oder Sortierparameter, werden ungeprüft in SQL-Abfragen eingefügt und können die Datenbankabfrage manipulieren.</w:t>
            </w:r>
          </w:p>
        </w:tc>
        <w:tc>
          <w:tcPr>
            <w:tcW w:w="1100" w:type="dxa"/>
          </w:tcPr>
          <w:p w14:paraId="7EDAC26B" w14:textId="13A9D1F4"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Hoch</w:t>
            </w:r>
          </w:p>
        </w:tc>
        <w:tc>
          <w:tcPr>
            <w:tcW w:w="2681" w:type="dxa"/>
          </w:tcPr>
          <w:p w14:paraId="2DB81AB7" w14:textId="3BAC3F22" w:rsid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 xml:space="preserve">Alle SQL-Abfragen verwenden </w:t>
            </w:r>
            <w:proofErr w:type="spellStart"/>
            <w:r w:rsidRPr="007E3CF7">
              <w:rPr>
                <w:sz w:val="20"/>
                <w:szCs w:val="20"/>
              </w:rPr>
              <w:t>Prepared</w:t>
            </w:r>
            <w:proofErr w:type="spellEnd"/>
            <w:r w:rsidRPr="007E3CF7">
              <w:rPr>
                <w:sz w:val="20"/>
                <w:szCs w:val="20"/>
              </w:rPr>
              <w:t xml:space="preserve"> Statements mit Platzhaltern von mysql2. Sortierfelder und Sortierrichtung werden über eine Liste erlaubter Werte geprüft. Alle Eingaben werden vor der Verarbeitung validiert.</w:t>
            </w:r>
          </w:p>
          <w:p w14:paraId="296191C3" w14:textId="77777777" w:rsidR="007E3CF7" w:rsidRPr="007E3CF7" w:rsidRDefault="007E3CF7" w:rsidP="007E3CF7">
            <w:pPr>
              <w:ind w:firstLine="709"/>
              <w:cnfStyle w:val="000000100000" w:firstRow="0" w:lastRow="0" w:firstColumn="0" w:lastColumn="0" w:oddVBand="0" w:evenVBand="0" w:oddHBand="1" w:evenHBand="0" w:firstRowFirstColumn="0" w:firstRowLastColumn="0" w:lastRowFirstColumn="0" w:lastRowLastColumn="0"/>
            </w:pPr>
          </w:p>
        </w:tc>
      </w:tr>
      <w:tr w:rsidR="00191A15" w:rsidRPr="00CA703E" w14:paraId="7B21DFAD"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3200A65B" w14:textId="57CDF540" w:rsidR="00191A15" w:rsidRPr="00191A15" w:rsidRDefault="00191A15" w:rsidP="00191A15">
            <w:pPr>
              <w:pStyle w:val="Lauftext"/>
              <w:rPr>
                <w:b w:val="0"/>
                <w:bCs w:val="0"/>
                <w:sz w:val="20"/>
                <w:szCs w:val="20"/>
              </w:rPr>
            </w:pPr>
            <w:r w:rsidRPr="00191A15">
              <w:rPr>
                <w:b w:val="0"/>
                <w:bCs w:val="0"/>
                <w:sz w:val="20"/>
                <w:szCs w:val="20"/>
              </w:rPr>
              <w:t xml:space="preserve">A06:2025 – </w:t>
            </w:r>
            <w:proofErr w:type="spellStart"/>
            <w:r w:rsidRPr="00191A15">
              <w:rPr>
                <w:b w:val="0"/>
                <w:bCs w:val="0"/>
                <w:sz w:val="20"/>
                <w:szCs w:val="20"/>
              </w:rPr>
              <w:t>Insecure</w:t>
            </w:r>
            <w:proofErr w:type="spellEnd"/>
            <w:r w:rsidRPr="00191A15">
              <w:rPr>
                <w:b w:val="0"/>
                <w:bCs w:val="0"/>
                <w:sz w:val="20"/>
                <w:szCs w:val="20"/>
              </w:rPr>
              <w:t xml:space="preserve"> Design</w:t>
            </w:r>
          </w:p>
        </w:tc>
        <w:tc>
          <w:tcPr>
            <w:tcW w:w="3329" w:type="dxa"/>
          </w:tcPr>
          <w:p w14:paraId="5DFACFEB" w14:textId="0A414B21"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Fehler in der Planung, etwa fehlende Regeln für Beziehungen oder doppelte Einträge, führen zu inkonsistenten Daten oder unerwartetem Verhalten.</w:t>
            </w:r>
          </w:p>
        </w:tc>
        <w:tc>
          <w:tcPr>
            <w:tcW w:w="1100" w:type="dxa"/>
          </w:tcPr>
          <w:p w14:paraId="7A07428F" w14:textId="2273C070"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Mittel</w:t>
            </w:r>
          </w:p>
        </w:tc>
        <w:tc>
          <w:tcPr>
            <w:tcW w:w="2681" w:type="dxa"/>
          </w:tcPr>
          <w:p w14:paraId="03916023" w14:textId="09D37911"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Die Datenbankstruktur und die Endpunkte werden vor der Umsetzung geplant. Für Beziehungen werden Fremdschlüssel verwendet; für Kategorien und Giessangaben werden doppelte Einträge verhindert. Das Verhalten beim Löschen verknüpfter Daten wird festgelegt und dokumentiert.</w:t>
            </w:r>
          </w:p>
        </w:tc>
      </w:tr>
      <w:tr w:rsidR="00191A15" w:rsidRPr="00CA703E" w14:paraId="333B97EA"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533EE" w14:textId="191F2ACF" w:rsidR="00191A15" w:rsidRPr="00191A15" w:rsidRDefault="00191A15" w:rsidP="00191A15">
            <w:pPr>
              <w:pStyle w:val="Lauftext"/>
              <w:rPr>
                <w:b w:val="0"/>
                <w:bCs w:val="0"/>
                <w:sz w:val="20"/>
                <w:szCs w:val="20"/>
              </w:rPr>
            </w:pPr>
            <w:r w:rsidRPr="00191A15">
              <w:rPr>
                <w:b w:val="0"/>
                <w:bCs w:val="0"/>
                <w:sz w:val="20"/>
                <w:szCs w:val="20"/>
              </w:rPr>
              <w:t xml:space="preserve">A07:2025 – Authentication </w:t>
            </w:r>
            <w:proofErr w:type="spellStart"/>
            <w:r w:rsidRPr="00191A15">
              <w:rPr>
                <w:b w:val="0"/>
                <w:bCs w:val="0"/>
                <w:sz w:val="20"/>
                <w:szCs w:val="20"/>
              </w:rPr>
              <w:t>Failures</w:t>
            </w:r>
            <w:proofErr w:type="spellEnd"/>
          </w:p>
        </w:tc>
        <w:tc>
          <w:tcPr>
            <w:tcW w:w="3329" w:type="dxa"/>
          </w:tcPr>
          <w:p w14:paraId="04362993" w14:textId="747580D8"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Schwachstellen bei Anmeldung und Authentifizierung. Ein Login ist in der Aufgabenstellung nicht vorgesehen.</w:t>
            </w:r>
          </w:p>
        </w:tc>
        <w:tc>
          <w:tcPr>
            <w:tcW w:w="1100" w:type="dxa"/>
          </w:tcPr>
          <w:p w14:paraId="2CE5A679" w14:textId="54F04030"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01304109" w14:textId="591E1C68"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Die fehlende Authentifizierung wird als Systemgrenze dokumentiert. Bei einer späteren Erweiterung müsste ein Anmeldekonzept ergänzt werden.</w:t>
            </w:r>
          </w:p>
        </w:tc>
      </w:tr>
      <w:tr w:rsidR="00191A15" w:rsidRPr="00CA703E" w14:paraId="503FD6F0"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6643B227" w14:textId="63D17CC4" w:rsidR="00191A15" w:rsidRPr="00191A15" w:rsidRDefault="00191A15" w:rsidP="00191A15">
            <w:pPr>
              <w:pStyle w:val="Lauftext"/>
              <w:rPr>
                <w:b w:val="0"/>
                <w:bCs w:val="0"/>
                <w:sz w:val="20"/>
                <w:szCs w:val="20"/>
              </w:rPr>
            </w:pPr>
            <w:r w:rsidRPr="00191A15">
              <w:rPr>
                <w:b w:val="0"/>
                <w:bCs w:val="0"/>
                <w:sz w:val="20"/>
                <w:szCs w:val="20"/>
              </w:rPr>
              <w:t xml:space="preserve">A08:2025 – Software </w:t>
            </w:r>
            <w:proofErr w:type="spellStart"/>
            <w:r w:rsidRPr="00191A15">
              <w:rPr>
                <w:b w:val="0"/>
                <w:bCs w:val="0"/>
                <w:sz w:val="20"/>
                <w:szCs w:val="20"/>
              </w:rPr>
              <w:t>or</w:t>
            </w:r>
            <w:proofErr w:type="spellEnd"/>
            <w:r w:rsidRPr="00191A15">
              <w:rPr>
                <w:b w:val="0"/>
                <w:bCs w:val="0"/>
                <w:sz w:val="20"/>
                <w:szCs w:val="20"/>
              </w:rPr>
              <w:t xml:space="preserve"> Data Integrity </w:t>
            </w:r>
            <w:proofErr w:type="spellStart"/>
            <w:r w:rsidRPr="00191A15">
              <w:rPr>
                <w:b w:val="0"/>
                <w:bCs w:val="0"/>
                <w:sz w:val="20"/>
                <w:szCs w:val="20"/>
              </w:rPr>
              <w:t>Failures</w:t>
            </w:r>
            <w:proofErr w:type="spellEnd"/>
          </w:p>
        </w:tc>
        <w:tc>
          <w:tcPr>
            <w:tcW w:w="3329" w:type="dxa"/>
          </w:tcPr>
          <w:p w14:paraId="4E167F39" w14:textId="39EFF337"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Daten werden unvollständig oder fehlerhaft gespeichert, beispielsweise Pflanzen mit nicht vorhandener Kategorie oder Giessangabe.</w:t>
            </w:r>
          </w:p>
        </w:tc>
        <w:tc>
          <w:tcPr>
            <w:tcW w:w="1100" w:type="dxa"/>
          </w:tcPr>
          <w:p w14:paraId="501B8D9D" w14:textId="3F184A9E" w:rsidR="00191A15" w:rsidRPr="00191A15" w:rsidRDefault="007E3CF7" w:rsidP="007E3CF7">
            <w:pPr>
              <w:pStyle w:val="Lauftext"/>
              <w:tabs>
                <w:tab w:val="left" w:pos="500"/>
              </w:tabs>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Mittel</w:t>
            </w:r>
            <w:r>
              <w:rPr>
                <w:sz w:val="20"/>
                <w:szCs w:val="20"/>
              </w:rPr>
              <w:tab/>
            </w:r>
          </w:p>
        </w:tc>
        <w:tc>
          <w:tcPr>
            <w:tcW w:w="2681" w:type="dxa"/>
          </w:tcPr>
          <w:p w14:paraId="4C14AD0E" w14:textId="6A1B843C"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Fremdschlüssel stellen sicher, dass nur vorhandene Kategorien und Giessangaben zugewiesen werden. Vor dem Speichern wird geprüft, ob die referenzierten Einträge existieren.</w:t>
            </w:r>
          </w:p>
        </w:tc>
      </w:tr>
      <w:tr w:rsidR="00191A15" w:rsidRPr="00CA703E" w14:paraId="4F7F0948"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FC36A9" w14:textId="4B52A159" w:rsidR="00191A15" w:rsidRPr="00191A15" w:rsidRDefault="00191A15" w:rsidP="00191A15">
            <w:pPr>
              <w:pStyle w:val="Lauftext"/>
              <w:rPr>
                <w:b w:val="0"/>
                <w:bCs w:val="0"/>
                <w:sz w:val="20"/>
                <w:szCs w:val="20"/>
              </w:rPr>
            </w:pPr>
            <w:r w:rsidRPr="00191A15">
              <w:rPr>
                <w:b w:val="0"/>
                <w:bCs w:val="0"/>
                <w:sz w:val="20"/>
                <w:szCs w:val="20"/>
              </w:rPr>
              <w:t xml:space="preserve">A09:2025 – Security </w:t>
            </w:r>
            <w:proofErr w:type="spellStart"/>
            <w:r w:rsidRPr="00191A15">
              <w:rPr>
                <w:b w:val="0"/>
                <w:bCs w:val="0"/>
                <w:sz w:val="20"/>
                <w:szCs w:val="20"/>
              </w:rPr>
              <w:t>Logging</w:t>
            </w:r>
            <w:proofErr w:type="spellEnd"/>
            <w:r w:rsidRPr="00191A15">
              <w:rPr>
                <w:b w:val="0"/>
                <w:bCs w:val="0"/>
                <w:sz w:val="20"/>
                <w:szCs w:val="20"/>
              </w:rPr>
              <w:t xml:space="preserve"> and Alerting </w:t>
            </w:r>
            <w:proofErr w:type="spellStart"/>
            <w:r w:rsidRPr="00191A15">
              <w:rPr>
                <w:b w:val="0"/>
                <w:bCs w:val="0"/>
                <w:sz w:val="20"/>
                <w:szCs w:val="20"/>
              </w:rPr>
              <w:t>Failures</w:t>
            </w:r>
            <w:proofErr w:type="spellEnd"/>
          </w:p>
        </w:tc>
        <w:tc>
          <w:tcPr>
            <w:tcW w:w="3329" w:type="dxa"/>
          </w:tcPr>
          <w:p w14:paraId="5F6937B1" w14:textId="2ED6EA8E" w:rsid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Fehler werden nicht protokolliert und können deshalb schwer nachvollzogen werden. Da das Projekt lokal betrieben wird, ist eine Überwachung nicht vorgesehen.</w:t>
            </w:r>
          </w:p>
          <w:p w14:paraId="52C9D918" w14:textId="77777777" w:rsidR="007E3CF7" w:rsidRPr="007E3CF7" w:rsidRDefault="007E3CF7" w:rsidP="007E3CF7">
            <w:pPr>
              <w:ind w:firstLine="709"/>
              <w:cnfStyle w:val="000000100000" w:firstRow="0" w:lastRow="0" w:firstColumn="0" w:lastColumn="0" w:oddVBand="0" w:evenVBand="0" w:oddHBand="1" w:evenHBand="0" w:firstRowFirstColumn="0" w:firstRowLastColumn="0" w:lastRowFirstColumn="0" w:lastRowLastColumn="0"/>
            </w:pPr>
          </w:p>
        </w:tc>
        <w:tc>
          <w:tcPr>
            <w:tcW w:w="1100" w:type="dxa"/>
          </w:tcPr>
          <w:p w14:paraId="249A568C" w14:textId="7B1A1799"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4FF6F0C1" w14:textId="402D8F9F"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Serverseitige Fehler werden in der Konsole protokolliert, damit sie bei der Entwicklung und beim Testen nachvollzogen werden können. Dabei werden keine Zugangsdaten ausgegeben.</w:t>
            </w:r>
          </w:p>
        </w:tc>
      </w:tr>
      <w:tr w:rsidR="00191A15" w:rsidRPr="00CA703E" w14:paraId="3EFB8CA9"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4728700D" w14:textId="23B531FA" w:rsidR="00191A15" w:rsidRPr="00191A15" w:rsidRDefault="00191A15" w:rsidP="00191A15">
            <w:pPr>
              <w:pStyle w:val="Lauftext"/>
              <w:rPr>
                <w:b w:val="0"/>
                <w:bCs w:val="0"/>
                <w:sz w:val="20"/>
                <w:szCs w:val="20"/>
              </w:rPr>
            </w:pPr>
            <w:r w:rsidRPr="00191A15">
              <w:rPr>
                <w:b w:val="0"/>
                <w:bCs w:val="0"/>
                <w:sz w:val="20"/>
                <w:szCs w:val="20"/>
              </w:rPr>
              <w:lastRenderedPageBreak/>
              <w:t xml:space="preserve">A09:2025 – Security </w:t>
            </w:r>
            <w:proofErr w:type="spellStart"/>
            <w:r w:rsidRPr="00191A15">
              <w:rPr>
                <w:b w:val="0"/>
                <w:bCs w:val="0"/>
                <w:sz w:val="20"/>
                <w:szCs w:val="20"/>
              </w:rPr>
              <w:t>Logging</w:t>
            </w:r>
            <w:proofErr w:type="spellEnd"/>
            <w:r w:rsidRPr="00191A15">
              <w:rPr>
                <w:b w:val="0"/>
                <w:bCs w:val="0"/>
                <w:sz w:val="20"/>
                <w:szCs w:val="20"/>
              </w:rPr>
              <w:t xml:space="preserve"> and Alerting </w:t>
            </w:r>
            <w:proofErr w:type="spellStart"/>
            <w:r w:rsidRPr="00191A15">
              <w:rPr>
                <w:b w:val="0"/>
                <w:bCs w:val="0"/>
                <w:sz w:val="20"/>
                <w:szCs w:val="20"/>
              </w:rPr>
              <w:t>Failures</w:t>
            </w:r>
            <w:proofErr w:type="spellEnd"/>
          </w:p>
        </w:tc>
        <w:tc>
          <w:tcPr>
            <w:tcW w:w="3329" w:type="dxa"/>
          </w:tcPr>
          <w:p w14:paraId="755F6BB3" w14:textId="1BCF2DB5"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Ausnahmesituationen wie ungültiges JSON, nicht vorhandene IDs oder eine fehlende Datenbankverbindung werden nicht abgefangen und führen zu Abstürzen oder unklaren Antworten.</w:t>
            </w:r>
          </w:p>
        </w:tc>
        <w:tc>
          <w:tcPr>
            <w:tcW w:w="1100" w:type="dxa"/>
          </w:tcPr>
          <w:p w14:paraId="68B3AF15" w14:textId="4A609449"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Hoch</w:t>
            </w:r>
          </w:p>
        </w:tc>
        <w:tc>
          <w:tcPr>
            <w:tcW w:w="2681" w:type="dxa"/>
          </w:tcPr>
          <w:p w14:paraId="25654635" w14:textId="77777777" w:rsidR="007E3CF7" w:rsidRDefault="007E3CF7" w:rsidP="007E3CF7">
            <w:pPr>
              <w:cnfStyle w:val="000000000000" w:firstRow="0" w:lastRow="0" w:firstColumn="0" w:lastColumn="0" w:oddVBand="0" w:evenVBand="0" w:oddHBand="0" w:evenHBand="0" w:firstRowFirstColumn="0" w:firstRowLastColumn="0" w:lastRowFirstColumn="0" w:lastRowLastColumn="0"/>
            </w:pPr>
            <w:r>
              <w:t>Eine zentrale Fehlerbehandlung gibt einheitliche JSON-Fehlermeldungen mit passenden HTTP-Statuscodes zurück, etwa 400, 404, 409 oder 500. Asynchrone Datenbankzugriffe werden abgesichert. Die Fehlerfälle werden im Testprotokoll überprüft.</w:t>
            </w:r>
          </w:p>
          <w:p w14:paraId="5050989D" w14:textId="77777777" w:rsidR="00191A15" w:rsidRPr="00191A15" w:rsidRDefault="00191A15"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p>
        </w:tc>
      </w:tr>
    </w:tbl>
    <w:p w14:paraId="38894333" w14:textId="3064B11C" w:rsidR="007B069F" w:rsidRPr="00CA703E" w:rsidRDefault="007B069F" w:rsidP="007B069F">
      <w:pPr>
        <w:pStyle w:val="Beschriftung"/>
      </w:pPr>
      <w:bookmarkStart w:id="157" w:name="_Toc225528570"/>
      <w:r w:rsidRPr="00CA703E">
        <w:t xml:space="preserve">Tabelle </w:t>
      </w:r>
      <w:r w:rsidRPr="00CA703E">
        <w:fldChar w:fldCharType="begin"/>
      </w:r>
      <w:r w:rsidRPr="00CA703E">
        <w:instrText>SEQ Tabelle \* ARABIC</w:instrText>
      </w:r>
      <w:r w:rsidRPr="00CA703E">
        <w:fldChar w:fldCharType="separate"/>
      </w:r>
      <w:r w:rsidR="00713883" w:rsidRPr="00CA703E">
        <w:t>18</w:t>
      </w:r>
      <w:r w:rsidRPr="00CA703E">
        <w:fldChar w:fldCharType="end"/>
      </w:r>
      <w:r w:rsidRPr="00CA703E">
        <w:t xml:space="preserve"> – </w:t>
      </w:r>
      <w:r w:rsidR="006130DB" w:rsidRPr="00CA703E">
        <w:t>Risikoanalyse</w:t>
      </w:r>
      <w:bookmarkEnd w:id="157"/>
    </w:p>
    <w:p w14:paraId="24A6BC5B" w14:textId="77777777" w:rsidR="0020737B" w:rsidRPr="00CA703E" w:rsidRDefault="0020737B"/>
    <w:p w14:paraId="0356CEFA" w14:textId="77777777" w:rsidR="0020737B" w:rsidRPr="00CA703E" w:rsidRDefault="0020737B"/>
    <w:p w14:paraId="4D577D43" w14:textId="2B94B7AA" w:rsidR="00111236" w:rsidRPr="00CA703E" w:rsidRDefault="00111236">
      <w:r w:rsidRPr="00CA703E">
        <w:br w:type="page"/>
      </w:r>
    </w:p>
    <w:p w14:paraId="0D877EDD" w14:textId="7BADFE1A" w:rsidR="00FD3622" w:rsidRPr="00CA703E" w:rsidRDefault="00FD3622" w:rsidP="00002E10">
      <w:pPr>
        <w:pStyle w:val="berschrift2"/>
        <w:rPr>
          <w:caps/>
        </w:rPr>
      </w:pPr>
      <w:bookmarkStart w:id="158" w:name="_Toc529881985"/>
      <w:bookmarkStart w:id="159" w:name="_Toc220498405"/>
      <w:bookmarkStart w:id="160" w:name="_Toc220498704"/>
      <w:bookmarkStart w:id="161" w:name="_Toc220498835"/>
      <w:bookmarkStart w:id="162" w:name="_Toc236920867"/>
      <w:r w:rsidRPr="00CA703E">
        <w:lastRenderedPageBreak/>
        <w:t>Kernfeature</w:t>
      </w:r>
      <w:bookmarkEnd w:id="158"/>
      <w:bookmarkEnd w:id="159"/>
      <w:bookmarkEnd w:id="160"/>
      <w:bookmarkEnd w:id="161"/>
      <w:r w:rsidR="00E359E0" w:rsidRPr="00CA703E">
        <w:t>s</w:t>
      </w:r>
      <w:bookmarkEnd w:id="162"/>
    </w:p>
    <w:p w14:paraId="7C71157E" w14:textId="04A603D7" w:rsidR="006850C8" w:rsidRPr="00CA703E" w:rsidRDefault="006850C8" w:rsidP="00FD3622">
      <w:pPr>
        <w:pStyle w:val="Lauftext"/>
        <w:rPr>
          <w:sz w:val="20"/>
          <w:szCs w:val="20"/>
        </w:rPr>
      </w:pPr>
    </w:p>
    <w:p w14:paraId="31AFB344" w14:textId="351D6DED" w:rsidR="00384591" w:rsidRPr="00CA703E" w:rsidRDefault="00AB16B1" w:rsidP="00FD3622">
      <w:pPr>
        <w:pStyle w:val="Lauftext"/>
        <w:rPr>
          <w:sz w:val="20"/>
          <w:szCs w:val="20"/>
        </w:rPr>
      </w:pPr>
      <w:r w:rsidRPr="00CA703E">
        <w:rPr>
          <w:sz w:val="20"/>
          <w:szCs w:val="20"/>
        </w:rPr>
        <w:t xml:space="preserve">Mit welchen Features soll was umgesetzt werden und wie sind die Zusammenhänge? </w:t>
      </w:r>
    </w:p>
    <w:p w14:paraId="224DF33E" w14:textId="790A34B7" w:rsidR="00384591" w:rsidRPr="00CA703E" w:rsidRDefault="00384591" w:rsidP="00FD3622">
      <w:pPr>
        <w:pStyle w:val="Lauftext"/>
        <w:rPr>
          <w:sz w:val="20"/>
          <w:szCs w:val="20"/>
        </w:rPr>
      </w:pPr>
    </w:p>
    <w:p w14:paraId="24B34550" w14:textId="03E67431" w:rsidR="00FD3622" w:rsidRPr="00CA703E" w:rsidRDefault="00AB16B1" w:rsidP="00FD3622">
      <w:pPr>
        <w:pStyle w:val="Lauftext"/>
        <w:rPr>
          <w:sz w:val="20"/>
          <w:szCs w:val="20"/>
        </w:rPr>
      </w:pPr>
      <w:r w:rsidRPr="00CA703E">
        <w:rPr>
          <w:sz w:val="20"/>
          <w:szCs w:val="20"/>
        </w:rPr>
        <w:t>Projektauftrag analysieren und Erkenntnisse mittels geeigneter Darstellungsmethode (</w:t>
      </w:r>
      <w:proofErr w:type="spellStart"/>
      <w:r w:rsidRPr="00CA703E">
        <w:rPr>
          <w:sz w:val="20"/>
          <w:szCs w:val="20"/>
        </w:rPr>
        <w:t>zb</w:t>
      </w:r>
      <w:proofErr w:type="spellEnd"/>
      <w:r w:rsidRPr="00CA703E">
        <w:rPr>
          <w:sz w:val="20"/>
          <w:szCs w:val="20"/>
        </w:rPr>
        <w:t>. Use Case Diagramm, Anforderungstabelle..) schriftlich dokumentieren</w:t>
      </w:r>
    </w:p>
    <w:p w14:paraId="45813CFF" w14:textId="77777777" w:rsidR="00432013" w:rsidRPr="00CA703E" w:rsidRDefault="00432013" w:rsidP="00FD3622">
      <w:pPr>
        <w:pStyle w:val="Lauftext"/>
        <w:rPr>
          <w:sz w:val="20"/>
          <w:szCs w:val="20"/>
        </w:rPr>
      </w:pPr>
    </w:p>
    <w:p w14:paraId="3B3810A3" w14:textId="0F5352E9" w:rsidR="004845BC" w:rsidRPr="00CA703E" w:rsidRDefault="00EB5428" w:rsidP="004845BC">
      <w:pPr>
        <w:pStyle w:val="berschrift2"/>
        <w:rPr>
          <w:szCs w:val="20"/>
        </w:rPr>
      </w:pPr>
      <w:bookmarkStart w:id="163" w:name="_Toc236920868"/>
      <w:r w:rsidRPr="00CA703E">
        <w:rPr>
          <w:szCs w:val="20"/>
        </w:rPr>
        <w:t>Testkonzept</w:t>
      </w:r>
      <w:bookmarkEnd w:id="163"/>
    </w:p>
    <w:p w14:paraId="54C9F0CE" w14:textId="397B3C72" w:rsidR="004845BC" w:rsidRPr="00CA703E" w:rsidRDefault="004845BC" w:rsidP="004845BC">
      <w:pPr>
        <w:pStyle w:val="berschrift3"/>
      </w:pPr>
      <w:bookmarkStart w:id="164" w:name="_Toc236920869"/>
      <w:r w:rsidRPr="00CA703E">
        <w:t>Testarten</w:t>
      </w:r>
      <w:bookmarkEnd w:id="164"/>
    </w:p>
    <w:p w14:paraId="22B6E1F2" w14:textId="5AAB3815" w:rsidR="00955B98" w:rsidRPr="00CA703E" w:rsidRDefault="00955B98" w:rsidP="00955B98"/>
    <w:p w14:paraId="70374A03" w14:textId="4D36912B" w:rsidR="00EB5428" w:rsidRPr="00CA703E" w:rsidRDefault="00EB5428" w:rsidP="00EB5428">
      <w:pPr>
        <w:pStyle w:val="berschrift3"/>
      </w:pPr>
      <w:bookmarkStart w:id="165" w:name="_Toc236920870"/>
      <w:r w:rsidRPr="00CA703E">
        <w:t>Testmethode</w:t>
      </w:r>
      <w:bookmarkEnd w:id="165"/>
    </w:p>
    <w:p w14:paraId="625654AF" w14:textId="77777777" w:rsidR="00EB5428" w:rsidRPr="00CA703E" w:rsidRDefault="00EB5428" w:rsidP="00EB5428"/>
    <w:p w14:paraId="67D79688" w14:textId="199EE9B5" w:rsidR="00EB5428" w:rsidRPr="00CA703E" w:rsidRDefault="00EB60AC" w:rsidP="00EB60AC">
      <w:pPr>
        <w:pStyle w:val="berschrift3"/>
      </w:pPr>
      <w:bookmarkStart w:id="166" w:name="_Toc236920871"/>
      <w:r w:rsidRPr="00CA703E">
        <w:t>Testmittel</w:t>
      </w:r>
      <w:bookmarkEnd w:id="166"/>
    </w:p>
    <w:p w14:paraId="619863CD" w14:textId="77777777" w:rsidR="00935E5E" w:rsidRPr="00CA703E" w:rsidRDefault="00935E5E" w:rsidP="00935E5E"/>
    <w:p w14:paraId="0651397C" w14:textId="22980738" w:rsidR="00EB5428" w:rsidRPr="00CA703E" w:rsidRDefault="00935E5E" w:rsidP="00EB5428">
      <w:pPr>
        <w:pStyle w:val="berschrift3"/>
      </w:pPr>
      <w:bookmarkStart w:id="167" w:name="_Toc236920872"/>
      <w:r w:rsidRPr="00CA703E">
        <w:t>Vorbereitung</w:t>
      </w:r>
      <w:bookmarkEnd w:id="167"/>
    </w:p>
    <w:p w14:paraId="6B6C73F1" w14:textId="77777777" w:rsidR="00EB5428" w:rsidRPr="00CA703E" w:rsidRDefault="00EB5428" w:rsidP="00FD3622">
      <w:pPr>
        <w:pStyle w:val="Lauftext"/>
        <w:rPr>
          <w:sz w:val="20"/>
          <w:szCs w:val="20"/>
        </w:rPr>
      </w:pPr>
    </w:p>
    <w:p w14:paraId="3578CE4D" w14:textId="77777777" w:rsidR="00F76F30" w:rsidRPr="00CA703E" w:rsidRDefault="00F76F30" w:rsidP="00FD3622">
      <w:pPr>
        <w:pStyle w:val="Lauftext"/>
        <w:rPr>
          <w:sz w:val="20"/>
          <w:szCs w:val="20"/>
        </w:rPr>
      </w:pPr>
    </w:p>
    <w:p w14:paraId="6C9335CC" w14:textId="77777777" w:rsidR="00F76F30" w:rsidRPr="00CA703E" w:rsidRDefault="00F76F30" w:rsidP="00FD3622">
      <w:pPr>
        <w:pStyle w:val="Lauftext"/>
        <w:rPr>
          <w:sz w:val="20"/>
          <w:szCs w:val="20"/>
        </w:rPr>
      </w:pPr>
    </w:p>
    <w:p w14:paraId="2573C81F" w14:textId="72273E46" w:rsidR="006C6B3F" w:rsidRPr="00CA703E" w:rsidRDefault="006C6B3F" w:rsidP="006C6B3F">
      <w:pPr>
        <w:pStyle w:val="berschrift3"/>
      </w:pPr>
      <w:bookmarkStart w:id="168" w:name="_Toc236920873"/>
      <w:r w:rsidRPr="00CA703E">
        <w:t>Abgrenzung</w:t>
      </w:r>
      <w:bookmarkEnd w:id="168"/>
    </w:p>
    <w:p w14:paraId="5421CCA9" w14:textId="77777777" w:rsidR="00955B98" w:rsidRPr="00CA703E" w:rsidRDefault="00955B98" w:rsidP="00955B98"/>
    <w:p w14:paraId="2BE16C82" w14:textId="0BC6D685" w:rsidR="00F4167F" w:rsidRPr="00CA703E" w:rsidRDefault="006C6B3F" w:rsidP="00F4167F">
      <w:pPr>
        <w:pStyle w:val="berschrift3"/>
      </w:pPr>
      <w:bookmarkStart w:id="169" w:name="_Toc236920874"/>
      <w:r w:rsidRPr="00CA703E">
        <w:t>Testfälle</w:t>
      </w:r>
      <w:bookmarkEnd w:id="169"/>
    </w:p>
    <w:p w14:paraId="5A768112" w14:textId="77777777" w:rsidR="00955B98" w:rsidRPr="00CA703E" w:rsidRDefault="00955B98" w:rsidP="00955B98"/>
    <w:p w14:paraId="3EE4DAC7" w14:textId="7305BA56" w:rsidR="00FD3622" w:rsidRPr="00CA703E" w:rsidRDefault="00FD3622" w:rsidP="00FD3622">
      <w:pPr>
        <w:pStyle w:val="berschrift2"/>
        <w:rPr>
          <w:caps/>
          <w:szCs w:val="20"/>
        </w:rPr>
      </w:pPr>
      <w:bookmarkStart w:id="170" w:name="_Toc529881996"/>
      <w:bookmarkStart w:id="171" w:name="_Toc220498416"/>
      <w:bookmarkStart w:id="172" w:name="_Toc220498715"/>
      <w:bookmarkStart w:id="173" w:name="_Toc220498846"/>
      <w:bookmarkStart w:id="174" w:name="_Toc236920875"/>
      <w:r w:rsidRPr="00CA703E">
        <w:rPr>
          <w:szCs w:val="20"/>
        </w:rPr>
        <w:t>Anmerkungen zum Zeitplan</w:t>
      </w:r>
      <w:bookmarkEnd w:id="170"/>
      <w:bookmarkEnd w:id="171"/>
      <w:bookmarkEnd w:id="172"/>
      <w:bookmarkEnd w:id="173"/>
      <w:bookmarkEnd w:id="174"/>
    </w:p>
    <w:p w14:paraId="4BB8B027" w14:textId="020FE1D5" w:rsidR="00FD3622" w:rsidRPr="00CA703E" w:rsidRDefault="00FD3622" w:rsidP="00FD3622">
      <w:pPr>
        <w:pStyle w:val="Lauftext"/>
        <w:rPr>
          <w:sz w:val="20"/>
          <w:szCs w:val="20"/>
        </w:rPr>
      </w:pPr>
    </w:p>
    <w:p w14:paraId="074AA5C2" w14:textId="67241D76" w:rsidR="00FD3622" w:rsidRPr="00CA703E" w:rsidRDefault="00FD3622" w:rsidP="00FD3622">
      <w:pPr>
        <w:pStyle w:val="berschrift2"/>
        <w:rPr>
          <w:caps/>
          <w:szCs w:val="20"/>
        </w:rPr>
      </w:pPr>
      <w:bookmarkStart w:id="175" w:name="_Toc529881997"/>
      <w:bookmarkStart w:id="176" w:name="_Toc220498417"/>
      <w:bookmarkStart w:id="177" w:name="_Toc220498716"/>
      <w:bookmarkStart w:id="178" w:name="_Toc220498847"/>
      <w:bookmarkStart w:id="179" w:name="_Toc236920876"/>
      <w:r w:rsidRPr="00CA703E">
        <w:rPr>
          <w:szCs w:val="20"/>
        </w:rPr>
        <w:t>Begründung für Abweichungen zum Zeitplan</w:t>
      </w:r>
      <w:bookmarkEnd w:id="175"/>
      <w:bookmarkEnd w:id="176"/>
      <w:bookmarkEnd w:id="177"/>
      <w:bookmarkEnd w:id="178"/>
      <w:bookmarkEnd w:id="179"/>
    </w:p>
    <w:p w14:paraId="3DF7584D" w14:textId="77777777" w:rsidR="001C5FD2" w:rsidRPr="00CA703E" w:rsidRDefault="001C5FD2" w:rsidP="00FD3622">
      <w:pPr>
        <w:pStyle w:val="Lauftext"/>
        <w:rPr>
          <w:sz w:val="20"/>
          <w:szCs w:val="20"/>
        </w:rPr>
      </w:pPr>
    </w:p>
    <w:p w14:paraId="7C958FDA" w14:textId="77777777" w:rsidR="001C5FD2" w:rsidRPr="00CA703E" w:rsidRDefault="001C5FD2" w:rsidP="00FD3622">
      <w:pPr>
        <w:pStyle w:val="Lauftext"/>
        <w:rPr>
          <w:sz w:val="20"/>
          <w:szCs w:val="20"/>
        </w:rPr>
      </w:pPr>
    </w:p>
    <w:p w14:paraId="2F0FC110" w14:textId="79BBC422" w:rsidR="001C5FD2" w:rsidRPr="00CA703E" w:rsidRDefault="001C5FD2" w:rsidP="009B6E45">
      <w:pPr>
        <w:pStyle w:val="berschrift2"/>
        <w:numPr>
          <w:ilvl w:val="0"/>
          <w:numId w:val="0"/>
        </w:numPr>
      </w:pPr>
    </w:p>
    <w:p w14:paraId="65AA9A64" w14:textId="77777777" w:rsidR="001C5FD2" w:rsidRPr="00CA703E" w:rsidRDefault="001C5FD2" w:rsidP="00FD3622">
      <w:pPr>
        <w:pStyle w:val="Lauftext"/>
        <w:rPr>
          <w:sz w:val="20"/>
          <w:szCs w:val="20"/>
        </w:rPr>
      </w:pPr>
    </w:p>
    <w:p w14:paraId="45AC87DC" w14:textId="77777777" w:rsidR="001C5FD2" w:rsidRPr="00CA703E" w:rsidRDefault="001C5FD2" w:rsidP="00FD3622">
      <w:pPr>
        <w:pStyle w:val="Lauftext"/>
        <w:rPr>
          <w:sz w:val="20"/>
          <w:szCs w:val="20"/>
        </w:rPr>
      </w:pPr>
    </w:p>
    <w:p w14:paraId="12669400" w14:textId="77777777" w:rsidR="001C5FD2" w:rsidRPr="00CA703E" w:rsidRDefault="001C5FD2" w:rsidP="00FD3622">
      <w:pPr>
        <w:pStyle w:val="Lauftext"/>
        <w:rPr>
          <w:sz w:val="20"/>
          <w:szCs w:val="20"/>
        </w:rPr>
      </w:pPr>
    </w:p>
    <w:p w14:paraId="31F2F72B" w14:textId="77777777" w:rsidR="001C5FD2" w:rsidRPr="00CA703E" w:rsidRDefault="001C5FD2" w:rsidP="00FD3622">
      <w:pPr>
        <w:pStyle w:val="Lauftext"/>
        <w:rPr>
          <w:sz w:val="20"/>
          <w:szCs w:val="20"/>
        </w:rPr>
      </w:pPr>
    </w:p>
    <w:p w14:paraId="2ADE2288" w14:textId="77777777" w:rsidR="001C5FD2" w:rsidRPr="00CA703E" w:rsidRDefault="001C5FD2" w:rsidP="00FD3622">
      <w:pPr>
        <w:pStyle w:val="Lauftext"/>
        <w:rPr>
          <w:sz w:val="20"/>
          <w:szCs w:val="20"/>
        </w:rPr>
      </w:pPr>
    </w:p>
    <w:p w14:paraId="55C5B1EE" w14:textId="0A6E450D" w:rsidR="00FD3622" w:rsidRPr="00CA703E" w:rsidRDefault="00FD3622" w:rsidP="00FD3622">
      <w:pPr>
        <w:pStyle w:val="Lauftext"/>
        <w:rPr>
          <w:rFonts w:eastAsiaTheme="majorEastAsia" w:cstheme="majorBidi"/>
          <w:b/>
          <w:color w:val="000000" w:themeColor="text1"/>
          <w:sz w:val="20"/>
          <w:szCs w:val="20"/>
        </w:rPr>
      </w:pPr>
      <w:r w:rsidRPr="00CA703E">
        <w:rPr>
          <w:sz w:val="20"/>
          <w:szCs w:val="20"/>
        </w:rPr>
        <w:br w:type="page"/>
      </w:r>
    </w:p>
    <w:p w14:paraId="1C47E8FB" w14:textId="77777777" w:rsidR="00FD3622" w:rsidRPr="00CA703E" w:rsidRDefault="00FD3622" w:rsidP="000D4A48">
      <w:pPr>
        <w:pStyle w:val="berschrift1"/>
      </w:pPr>
      <w:bookmarkStart w:id="180" w:name="_Toc529881998"/>
      <w:bookmarkStart w:id="181" w:name="_Toc220498418"/>
      <w:bookmarkStart w:id="182" w:name="_Toc220498717"/>
      <w:bookmarkStart w:id="183" w:name="_Toc220498848"/>
      <w:bookmarkStart w:id="184" w:name="_Toc236920877"/>
      <w:r w:rsidRPr="00CA703E">
        <w:lastRenderedPageBreak/>
        <w:t>Entscheiden</w:t>
      </w:r>
      <w:bookmarkEnd w:id="180"/>
      <w:bookmarkEnd w:id="181"/>
      <w:bookmarkEnd w:id="182"/>
      <w:bookmarkEnd w:id="183"/>
      <w:bookmarkEnd w:id="184"/>
    </w:p>
    <w:p w14:paraId="78448F7F" w14:textId="64242799" w:rsidR="00FD3622" w:rsidRPr="00CA703E" w:rsidRDefault="00FD3622" w:rsidP="00FD3622">
      <w:pPr>
        <w:pStyle w:val="berschrift2"/>
        <w:rPr>
          <w:caps/>
          <w:szCs w:val="20"/>
        </w:rPr>
      </w:pPr>
      <w:bookmarkStart w:id="185" w:name="_Toc529882001"/>
      <w:bookmarkStart w:id="186" w:name="_Toc220498421"/>
      <w:bookmarkStart w:id="187" w:name="_Toc220498720"/>
      <w:bookmarkStart w:id="188" w:name="_Toc220498851"/>
      <w:bookmarkStart w:id="189" w:name="_Toc236920878"/>
      <w:r w:rsidRPr="00CA703E">
        <w:rPr>
          <w:szCs w:val="20"/>
        </w:rPr>
        <w:t>Entscheidun</w:t>
      </w:r>
      <w:bookmarkEnd w:id="185"/>
      <w:bookmarkEnd w:id="186"/>
      <w:bookmarkEnd w:id="187"/>
      <w:bookmarkEnd w:id="188"/>
      <w:r w:rsidR="00EB5FB4" w:rsidRPr="00CA703E">
        <w:rPr>
          <w:szCs w:val="20"/>
        </w:rPr>
        <w:t>gen</w:t>
      </w:r>
      <w:bookmarkEnd w:id="189"/>
    </w:p>
    <w:p w14:paraId="33028197" w14:textId="6170D9C6" w:rsidR="00FD3622" w:rsidRPr="00CA703E" w:rsidRDefault="004C3745" w:rsidP="00FD3622">
      <w:pPr>
        <w:rPr>
          <w:rFonts w:asciiTheme="majorHAnsi" w:eastAsiaTheme="majorEastAsia" w:hAnsiTheme="majorHAnsi" w:cstheme="majorBidi"/>
          <w:bCs/>
          <w:spacing w:val="-10"/>
          <w:kern w:val="28"/>
        </w:rPr>
      </w:pPr>
      <w:r w:rsidRPr="00CA703E">
        <w:rPr>
          <w:rFonts w:asciiTheme="majorHAnsi" w:eastAsiaTheme="majorEastAsia" w:hAnsiTheme="majorHAnsi" w:cstheme="majorBidi"/>
          <w:bCs/>
          <w:spacing w:val="-10"/>
          <w:kern w:val="28"/>
        </w:rPr>
        <w:t xml:space="preserve">Welche Erkenntnisse führten dazu, eine gewisse Methode oder Technologie zu bevorzugen? Technologien gegenüberstellen, welche Vor- und Nachteile sich daraus ergeben. </w:t>
      </w:r>
    </w:p>
    <w:p w14:paraId="4C935023" w14:textId="30C2A8C0" w:rsidR="00FD3622" w:rsidRPr="00CA703E" w:rsidRDefault="00FD3622" w:rsidP="000D4A48">
      <w:pPr>
        <w:pStyle w:val="berschrift1"/>
      </w:pPr>
      <w:bookmarkStart w:id="190" w:name="_Toc529882004"/>
      <w:bookmarkStart w:id="191" w:name="_Toc220498422"/>
      <w:bookmarkStart w:id="192" w:name="_Toc220498721"/>
      <w:bookmarkStart w:id="193" w:name="_Toc220498852"/>
      <w:bookmarkStart w:id="194" w:name="_Toc236920879"/>
      <w:r w:rsidRPr="00CA703E">
        <w:t>Realisieren</w:t>
      </w:r>
      <w:bookmarkEnd w:id="190"/>
      <w:bookmarkEnd w:id="191"/>
      <w:bookmarkEnd w:id="192"/>
      <w:bookmarkEnd w:id="193"/>
      <w:bookmarkEnd w:id="194"/>
    </w:p>
    <w:p w14:paraId="4A7620C3" w14:textId="77777777" w:rsidR="00FD3622" w:rsidRPr="00CA703E" w:rsidRDefault="00FD3622" w:rsidP="00FD3622">
      <w:pPr>
        <w:pStyle w:val="berschrift2"/>
        <w:rPr>
          <w:caps/>
          <w:szCs w:val="20"/>
        </w:rPr>
      </w:pPr>
      <w:bookmarkStart w:id="195" w:name="_Toc529882005"/>
      <w:bookmarkStart w:id="196" w:name="_Toc220498423"/>
      <w:bookmarkStart w:id="197" w:name="_Toc220498722"/>
      <w:bookmarkStart w:id="198" w:name="_Toc220498853"/>
      <w:bookmarkStart w:id="199" w:name="_Toc236920880"/>
      <w:r w:rsidRPr="00CA703E">
        <w:rPr>
          <w:szCs w:val="20"/>
        </w:rPr>
        <w:t>Abbildung des Gesamtsystems</w:t>
      </w:r>
      <w:bookmarkEnd w:id="195"/>
      <w:bookmarkEnd w:id="196"/>
      <w:bookmarkEnd w:id="197"/>
      <w:bookmarkEnd w:id="198"/>
      <w:bookmarkEnd w:id="199"/>
    </w:p>
    <w:p w14:paraId="47809A32" w14:textId="77777777" w:rsidR="00FD3622" w:rsidRPr="00CA703E" w:rsidRDefault="00FD3622" w:rsidP="00FD3622">
      <w:pPr>
        <w:pStyle w:val="Lauftext"/>
        <w:rPr>
          <w:sz w:val="20"/>
          <w:szCs w:val="20"/>
        </w:rPr>
      </w:pPr>
    </w:p>
    <w:p w14:paraId="0D992E34" w14:textId="1A7E0044" w:rsidR="00F40BCD" w:rsidRPr="00CA703E" w:rsidRDefault="00FD3622" w:rsidP="00FD3622">
      <w:pPr>
        <w:pStyle w:val="berschrift2"/>
        <w:rPr>
          <w:caps/>
          <w:szCs w:val="20"/>
        </w:rPr>
      </w:pPr>
      <w:bookmarkStart w:id="200" w:name="_Toc529882007"/>
      <w:bookmarkStart w:id="201" w:name="_Toc220498425"/>
      <w:bookmarkStart w:id="202" w:name="_Toc220498724"/>
      <w:bookmarkStart w:id="203" w:name="_Toc220498855"/>
      <w:bookmarkStart w:id="204" w:name="_Toc236920881"/>
      <w:r w:rsidRPr="00CA703E">
        <w:rPr>
          <w:szCs w:val="20"/>
        </w:rPr>
        <w:t>Vorgehensweise</w:t>
      </w:r>
      <w:bookmarkEnd w:id="200"/>
      <w:bookmarkEnd w:id="201"/>
      <w:bookmarkEnd w:id="202"/>
      <w:bookmarkEnd w:id="203"/>
      <w:bookmarkEnd w:id="204"/>
    </w:p>
    <w:p w14:paraId="32A1ACA3" w14:textId="77777777" w:rsidR="00FD3622" w:rsidRPr="00CA703E" w:rsidRDefault="00FD3622" w:rsidP="00FD3622">
      <w:pPr>
        <w:pStyle w:val="Lauftext"/>
        <w:rPr>
          <w:sz w:val="20"/>
          <w:szCs w:val="20"/>
        </w:rPr>
      </w:pPr>
    </w:p>
    <w:p w14:paraId="762D1244" w14:textId="33E46665" w:rsidR="004C3745" w:rsidRPr="00CA703E" w:rsidRDefault="004C3745" w:rsidP="00FD3622">
      <w:pPr>
        <w:spacing w:after="160" w:line="259" w:lineRule="auto"/>
        <w:rPr>
          <w:rFonts w:asciiTheme="majorHAnsi" w:hAnsiTheme="majorHAnsi"/>
        </w:rPr>
      </w:pPr>
      <w:r w:rsidRPr="00CA703E">
        <w:rPr>
          <w:rFonts w:asciiTheme="majorHAnsi" w:hAnsiTheme="majorHAnsi"/>
        </w:rPr>
        <w:t>Grösster Teil der Arbeit, muss deshalb detailliert, nachvollziehbar und strukturiert sein. Codea</w:t>
      </w:r>
      <w:r w:rsidR="0072212A" w:rsidRPr="00CA703E">
        <w:rPr>
          <w:rFonts w:asciiTheme="majorHAnsi" w:hAnsiTheme="majorHAnsi"/>
        </w:rPr>
        <w:t xml:space="preserve">bbildungen </w:t>
      </w:r>
      <w:r w:rsidRPr="00CA703E">
        <w:rPr>
          <w:rFonts w:asciiTheme="majorHAnsi" w:hAnsiTheme="majorHAnsi"/>
        </w:rPr>
        <w:t xml:space="preserve">können </w:t>
      </w:r>
      <w:proofErr w:type="spellStart"/>
      <w:r w:rsidRPr="00CA703E">
        <w:rPr>
          <w:rFonts w:asciiTheme="majorHAnsi" w:hAnsiTheme="majorHAnsi"/>
        </w:rPr>
        <w:t>zb</w:t>
      </w:r>
      <w:proofErr w:type="spellEnd"/>
      <w:r w:rsidRPr="00CA703E">
        <w:rPr>
          <w:rFonts w:asciiTheme="majorHAnsi" w:hAnsiTheme="majorHAnsi"/>
        </w:rPr>
        <w:t xml:space="preserve">. helfen, Arbeitsschritte zu veranschaulichen. Bilder sind keine Dekoration, sondern sollen immer einen Mehrwert in Bezug auf Nachvollziehbarkeit liefern. </w:t>
      </w:r>
    </w:p>
    <w:p w14:paraId="2E53E794" w14:textId="45B1C94D" w:rsidR="00FD3622" w:rsidRPr="00CA703E" w:rsidRDefault="0072212A" w:rsidP="00FD3622">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t xml:space="preserve">Siehe Kriterienkatalog für IPA. </w:t>
      </w:r>
      <w:r w:rsidR="00FD3622" w:rsidRPr="00CA703E">
        <w:rPr>
          <w:rFonts w:asciiTheme="majorHAnsi" w:hAnsiTheme="majorHAnsi"/>
        </w:rPr>
        <w:br w:type="page"/>
      </w:r>
    </w:p>
    <w:p w14:paraId="08CC16E5" w14:textId="77777777" w:rsidR="00FD3622" w:rsidRPr="00CA703E" w:rsidRDefault="00FD3622" w:rsidP="000D4A48">
      <w:pPr>
        <w:pStyle w:val="berschrift1"/>
      </w:pPr>
      <w:bookmarkStart w:id="205" w:name="_Toc529882018"/>
      <w:bookmarkStart w:id="206" w:name="_Toc220498437"/>
      <w:bookmarkStart w:id="207" w:name="_Toc220498736"/>
      <w:bookmarkStart w:id="208" w:name="_Toc220498867"/>
      <w:bookmarkStart w:id="209" w:name="_Toc236920882"/>
      <w:r w:rsidRPr="00CA703E">
        <w:lastRenderedPageBreak/>
        <w:t>Kontrollieren</w:t>
      </w:r>
      <w:bookmarkEnd w:id="205"/>
      <w:bookmarkEnd w:id="206"/>
      <w:bookmarkEnd w:id="207"/>
      <w:bookmarkEnd w:id="208"/>
      <w:bookmarkEnd w:id="209"/>
    </w:p>
    <w:p w14:paraId="18970C09" w14:textId="77777777" w:rsidR="00FD3622" w:rsidRPr="00CA703E" w:rsidRDefault="00FD3622" w:rsidP="00FD3622">
      <w:pPr>
        <w:pStyle w:val="berschrift2"/>
        <w:rPr>
          <w:szCs w:val="20"/>
        </w:rPr>
      </w:pPr>
      <w:bookmarkStart w:id="210" w:name="_Toc529882019"/>
      <w:bookmarkStart w:id="211" w:name="_Toc220498438"/>
      <w:bookmarkStart w:id="212" w:name="_Toc220498737"/>
      <w:bookmarkStart w:id="213" w:name="_Toc220498868"/>
      <w:bookmarkStart w:id="214" w:name="_Toc236920883"/>
      <w:r w:rsidRPr="00CA703E">
        <w:rPr>
          <w:szCs w:val="20"/>
        </w:rPr>
        <w:t>Beschreibung der Randbedingungen / Testanlage (Umfeld)</w:t>
      </w:r>
      <w:bookmarkEnd w:id="210"/>
      <w:bookmarkEnd w:id="211"/>
      <w:bookmarkEnd w:id="212"/>
      <w:bookmarkEnd w:id="213"/>
      <w:bookmarkEnd w:id="214"/>
    </w:p>
    <w:p w14:paraId="5B425C7A" w14:textId="77777777" w:rsidR="00C331FA" w:rsidRPr="00CA703E" w:rsidRDefault="00C331FA" w:rsidP="00C331FA"/>
    <w:p w14:paraId="01C24F22" w14:textId="2AC1756F" w:rsidR="00DB16A6" w:rsidRPr="00CA703E" w:rsidRDefault="00DB16A6" w:rsidP="00DB16A6">
      <w:pPr>
        <w:pStyle w:val="berschrift2"/>
        <w:rPr>
          <w:caps/>
          <w:szCs w:val="20"/>
        </w:rPr>
      </w:pPr>
      <w:bookmarkStart w:id="215" w:name="_Toc529882022"/>
      <w:bookmarkStart w:id="216" w:name="_Toc220498441"/>
      <w:bookmarkStart w:id="217" w:name="_Toc220498740"/>
      <w:bookmarkStart w:id="218" w:name="_Toc220498871"/>
      <w:bookmarkStart w:id="219" w:name="_Toc236920884"/>
      <w:r w:rsidRPr="00CA703E">
        <w:rPr>
          <w:szCs w:val="20"/>
        </w:rPr>
        <w:t xml:space="preserve">Testprotokoll </w:t>
      </w:r>
      <w:bookmarkEnd w:id="215"/>
      <w:bookmarkEnd w:id="216"/>
      <w:bookmarkEnd w:id="217"/>
      <w:bookmarkEnd w:id="218"/>
      <w:r w:rsidR="00EB5FB4" w:rsidRPr="00CA703E">
        <w:rPr>
          <w:szCs w:val="20"/>
        </w:rPr>
        <w:t>der Automatisierten Tests</w:t>
      </w:r>
      <w:bookmarkEnd w:id="219"/>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218B2475" w14:textId="77777777" w:rsidTr="007423C9">
        <w:tc>
          <w:tcPr>
            <w:tcW w:w="562" w:type="dxa"/>
          </w:tcPr>
          <w:p w14:paraId="16626FD8" w14:textId="77777777" w:rsidR="00DB16A6" w:rsidRPr="00CA703E" w:rsidRDefault="00DB16A6" w:rsidP="007423C9">
            <w:pPr>
              <w:pStyle w:val="Lauftext"/>
              <w:rPr>
                <w:sz w:val="20"/>
                <w:szCs w:val="20"/>
              </w:rPr>
            </w:pPr>
            <w:r w:rsidRPr="00CA703E">
              <w:rPr>
                <w:sz w:val="20"/>
                <w:szCs w:val="20"/>
              </w:rPr>
              <w:t>#</w:t>
            </w:r>
          </w:p>
        </w:tc>
        <w:tc>
          <w:tcPr>
            <w:tcW w:w="2211" w:type="dxa"/>
          </w:tcPr>
          <w:p w14:paraId="5969768E" w14:textId="77777777" w:rsidR="00DB16A6" w:rsidRPr="00CA703E" w:rsidRDefault="00DB16A6" w:rsidP="007423C9">
            <w:pPr>
              <w:pStyle w:val="Lauftext"/>
              <w:rPr>
                <w:sz w:val="20"/>
                <w:szCs w:val="20"/>
              </w:rPr>
            </w:pPr>
            <w:r w:rsidRPr="00CA703E">
              <w:rPr>
                <w:sz w:val="20"/>
                <w:szCs w:val="20"/>
              </w:rPr>
              <w:t>Testfall</w:t>
            </w:r>
          </w:p>
        </w:tc>
        <w:tc>
          <w:tcPr>
            <w:tcW w:w="2211" w:type="dxa"/>
          </w:tcPr>
          <w:p w14:paraId="3DF60233"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21BF257D"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3D0DE069"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5866F83B"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014DD258" w14:textId="77777777" w:rsidR="00DB16A6" w:rsidRPr="00CA703E" w:rsidRDefault="00DB16A6" w:rsidP="007423C9">
            <w:pPr>
              <w:pStyle w:val="Lauftext"/>
              <w:rPr>
                <w:sz w:val="20"/>
                <w:szCs w:val="20"/>
              </w:rPr>
            </w:pPr>
            <w:proofErr w:type="spellStart"/>
            <w:r w:rsidRPr="00CA703E">
              <w:rPr>
                <w:sz w:val="20"/>
                <w:szCs w:val="20"/>
              </w:rPr>
              <w:t>i.O</w:t>
            </w:r>
            <w:proofErr w:type="spellEnd"/>
            <w:r w:rsidRPr="00CA703E">
              <w:rPr>
                <w:sz w:val="20"/>
                <w:szCs w:val="20"/>
              </w:rPr>
              <w:t>.</w:t>
            </w:r>
          </w:p>
        </w:tc>
      </w:tr>
      <w:tr w:rsidR="006558CB" w:rsidRPr="00CA703E" w14:paraId="5D8B6D73" w14:textId="77777777" w:rsidTr="007423C9">
        <w:tc>
          <w:tcPr>
            <w:tcW w:w="562" w:type="dxa"/>
          </w:tcPr>
          <w:p w14:paraId="72024F9A" w14:textId="77777777" w:rsidR="00DB16A6" w:rsidRPr="00CA703E" w:rsidRDefault="00DB16A6" w:rsidP="007423C9">
            <w:pPr>
              <w:pStyle w:val="Lauftext"/>
              <w:rPr>
                <w:sz w:val="20"/>
                <w:szCs w:val="20"/>
              </w:rPr>
            </w:pPr>
          </w:p>
        </w:tc>
        <w:tc>
          <w:tcPr>
            <w:tcW w:w="2211" w:type="dxa"/>
          </w:tcPr>
          <w:p w14:paraId="5DB4CE01" w14:textId="77777777" w:rsidR="00DB16A6" w:rsidRPr="00CA703E" w:rsidRDefault="00DB16A6" w:rsidP="007423C9">
            <w:pPr>
              <w:pStyle w:val="Lauftext"/>
              <w:rPr>
                <w:sz w:val="20"/>
                <w:szCs w:val="20"/>
              </w:rPr>
            </w:pPr>
          </w:p>
        </w:tc>
        <w:tc>
          <w:tcPr>
            <w:tcW w:w="2211" w:type="dxa"/>
          </w:tcPr>
          <w:p w14:paraId="7C4FD2C1" w14:textId="77777777" w:rsidR="00DB16A6" w:rsidRPr="00CA703E" w:rsidRDefault="00DB16A6" w:rsidP="007423C9">
            <w:pPr>
              <w:pStyle w:val="Lauftext"/>
              <w:rPr>
                <w:sz w:val="20"/>
                <w:szCs w:val="20"/>
              </w:rPr>
            </w:pPr>
          </w:p>
        </w:tc>
        <w:tc>
          <w:tcPr>
            <w:tcW w:w="2212" w:type="dxa"/>
          </w:tcPr>
          <w:p w14:paraId="1D552084" w14:textId="77777777" w:rsidR="00DB16A6" w:rsidRPr="00CA703E" w:rsidRDefault="00DB16A6" w:rsidP="007423C9">
            <w:pPr>
              <w:pStyle w:val="Lauftext"/>
              <w:rPr>
                <w:sz w:val="20"/>
                <w:szCs w:val="20"/>
              </w:rPr>
            </w:pPr>
          </w:p>
        </w:tc>
        <w:tc>
          <w:tcPr>
            <w:tcW w:w="2211" w:type="dxa"/>
          </w:tcPr>
          <w:p w14:paraId="65CD18BB" w14:textId="77777777" w:rsidR="00DB16A6" w:rsidRPr="00CA703E" w:rsidRDefault="00DB16A6" w:rsidP="007423C9">
            <w:pPr>
              <w:pStyle w:val="Lauftext"/>
              <w:rPr>
                <w:sz w:val="20"/>
                <w:szCs w:val="20"/>
              </w:rPr>
            </w:pPr>
          </w:p>
        </w:tc>
        <w:tc>
          <w:tcPr>
            <w:tcW w:w="2212" w:type="dxa"/>
          </w:tcPr>
          <w:p w14:paraId="083AA14B" w14:textId="77777777" w:rsidR="00DB16A6" w:rsidRPr="00CA703E" w:rsidRDefault="00DB16A6" w:rsidP="007423C9">
            <w:pPr>
              <w:pStyle w:val="Lauftext"/>
              <w:rPr>
                <w:sz w:val="20"/>
                <w:szCs w:val="20"/>
              </w:rPr>
            </w:pPr>
          </w:p>
        </w:tc>
        <w:tc>
          <w:tcPr>
            <w:tcW w:w="571" w:type="dxa"/>
          </w:tcPr>
          <w:p w14:paraId="4C4A682D" w14:textId="77777777" w:rsidR="00DB16A6" w:rsidRPr="00CA703E" w:rsidRDefault="00DB16A6" w:rsidP="007423C9">
            <w:pPr>
              <w:pStyle w:val="Lauftext"/>
              <w:rPr>
                <w:sz w:val="20"/>
                <w:szCs w:val="20"/>
              </w:rPr>
            </w:pPr>
          </w:p>
        </w:tc>
      </w:tr>
      <w:tr w:rsidR="006558CB" w:rsidRPr="00CA703E" w14:paraId="74CB6491" w14:textId="77777777" w:rsidTr="007423C9">
        <w:tc>
          <w:tcPr>
            <w:tcW w:w="562" w:type="dxa"/>
          </w:tcPr>
          <w:p w14:paraId="48F2AC38" w14:textId="77777777" w:rsidR="00DB16A6" w:rsidRPr="00CA703E" w:rsidRDefault="00DB16A6" w:rsidP="007423C9">
            <w:pPr>
              <w:pStyle w:val="Lauftext"/>
              <w:rPr>
                <w:sz w:val="20"/>
                <w:szCs w:val="20"/>
              </w:rPr>
            </w:pPr>
          </w:p>
        </w:tc>
        <w:tc>
          <w:tcPr>
            <w:tcW w:w="2211" w:type="dxa"/>
          </w:tcPr>
          <w:p w14:paraId="20C5B936" w14:textId="77777777" w:rsidR="00DB16A6" w:rsidRPr="00CA703E" w:rsidRDefault="00DB16A6" w:rsidP="007423C9">
            <w:pPr>
              <w:pStyle w:val="Lauftext"/>
              <w:rPr>
                <w:sz w:val="20"/>
                <w:szCs w:val="20"/>
              </w:rPr>
            </w:pPr>
          </w:p>
        </w:tc>
        <w:tc>
          <w:tcPr>
            <w:tcW w:w="2211" w:type="dxa"/>
          </w:tcPr>
          <w:p w14:paraId="5C5F106D" w14:textId="77777777" w:rsidR="00DB16A6" w:rsidRPr="00CA703E" w:rsidRDefault="00DB16A6" w:rsidP="007423C9">
            <w:pPr>
              <w:pStyle w:val="Lauftext"/>
              <w:rPr>
                <w:sz w:val="20"/>
                <w:szCs w:val="20"/>
              </w:rPr>
            </w:pPr>
          </w:p>
        </w:tc>
        <w:tc>
          <w:tcPr>
            <w:tcW w:w="2212" w:type="dxa"/>
          </w:tcPr>
          <w:p w14:paraId="46060E33" w14:textId="77777777" w:rsidR="00DB16A6" w:rsidRPr="00CA703E" w:rsidRDefault="00DB16A6" w:rsidP="007423C9">
            <w:pPr>
              <w:pStyle w:val="Lauftext"/>
              <w:rPr>
                <w:sz w:val="20"/>
                <w:szCs w:val="20"/>
              </w:rPr>
            </w:pPr>
          </w:p>
        </w:tc>
        <w:tc>
          <w:tcPr>
            <w:tcW w:w="2211" w:type="dxa"/>
          </w:tcPr>
          <w:p w14:paraId="715B83E1" w14:textId="77777777" w:rsidR="00DB16A6" w:rsidRPr="00CA703E" w:rsidRDefault="00DB16A6" w:rsidP="007423C9">
            <w:pPr>
              <w:pStyle w:val="Lauftext"/>
              <w:rPr>
                <w:sz w:val="20"/>
                <w:szCs w:val="20"/>
              </w:rPr>
            </w:pPr>
          </w:p>
        </w:tc>
        <w:tc>
          <w:tcPr>
            <w:tcW w:w="2212" w:type="dxa"/>
          </w:tcPr>
          <w:p w14:paraId="5EDF4845" w14:textId="77777777" w:rsidR="00DB16A6" w:rsidRPr="00CA703E" w:rsidRDefault="00DB16A6" w:rsidP="007423C9">
            <w:pPr>
              <w:pStyle w:val="Lauftext"/>
              <w:rPr>
                <w:sz w:val="20"/>
                <w:szCs w:val="20"/>
              </w:rPr>
            </w:pPr>
          </w:p>
        </w:tc>
        <w:tc>
          <w:tcPr>
            <w:tcW w:w="571" w:type="dxa"/>
          </w:tcPr>
          <w:p w14:paraId="36E470E2" w14:textId="77777777" w:rsidR="00DB16A6" w:rsidRPr="00CA703E" w:rsidRDefault="00DB16A6" w:rsidP="007423C9">
            <w:pPr>
              <w:pStyle w:val="Lauftext"/>
              <w:rPr>
                <w:sz w:val="20"/>
                <w:szCs w:val="20"/>
              </w:rPr>
            </w:pPr>
          </w:p>
        </w:tc>
      </w:tr>
      <w:tr w:rsidR="006558CB" w:rsidRPr="00CA703E" w14:paraId="0636B61E" w14:textId="77777777" w:rsidTr="007423C9">
        <w:tc>
          <w:tcPr>
            <w:tcW w:w="562" w:type="dxa"/>
          </w:tcPr>
          <w:p w14:paraId="39DE000B" w14:textId="77777777" w:rsidR="00DB16A6" w:rsidRPr="00CA703E" w:rsidRDefault="00DB16A6" w:rsidP="007423C9">
            <w:pPr>
              <w:pStyle w:val="Lauftext"/>
              <w:rPr>
                <w:sz w:val="20"/>
                <w:szCs w:val="20"/>
              </w:rPr>
            </w:pPr>
          </w:p>
        </w:tc>
        <w:tc>
          <w:tcPr>
            <w:tcW w:w="2211" w:type="dxa"/>
          </w:tcPr>
          <w:p w14:paraId="14B47918" w14:textId="77777777" w:rsidR="00DB16A6" w:rsidRPr="00CA703E" w:rsidRDefault="00DB16A6" w:rsidP="007423C9">
            <w:pPr>
              <w:pStyle w:val="Lauftext"/>
              <w:rPr>
                <w:sz w:val="20"/>
                <w:szCs w:val="20"/>
              </w:rPr>
            </w:pPr>
          </w:p>
        </w:tc>
        <w:tc>
          <w:tcPr>
            <w:tcW w:w="2211" w:type="dxa"/>
          </w:tcPr>
          <w:p w14:paraId="6A96520D" w14:textId="77777777" w:rsidR="00DB16A6" w:rsidRPr="00CA703E" w:rsidRDefault="00DB16A6" w:rsidP="007423C9">
            <w:pPr>
              <w:pStyle w:val="Lauftext"/>
              <w:rPr>
                <w:sz w:val="20"/>
                <w:szCs w:val="20"/>
              </w:rPr>
            </w:pPr>
          </w:p>
        </w:tc>
        <w:tc>
          <w:tcPr>
            <w:tcW w:w="2212" w:type="dxa"/>
          </w:tcPr>
          <w:p w14:paraId="23D6AFBD" w14:textId="77777777" w:rsidR="00DB16A6" w:rsidRPr="00CA703E" w:rsidRDefault="00DB16A6" w:rsidP="007423C9">
            <w:pPr>
              <w:pStyle w:val="Lauftext"/>
              <w:rPr>
                <w:sz w:val="20"/>
                <w:szCs w:val="20"/>
              </w:rPr>
            </w:pPr>
          </w:p>
        </w:tc>
        <w:tc>
          <w:tcPr>
            <w:tcW w:w="2211" w:type="dxa"/>
          </w:tcPr>
          <w:p w14:paraId="7E20B887" w14:textId="77777777" w:rsidR="00DB16A6" w:rsidRPr="00CA703E" w:rsidRDefault="00DB16A6" w:rsidP="007423C9">
            <w:pPr>
              <w:pStyle w:val="Lauftext"/>
              <w:rPr>
                <w:sz w:val="20"/>
                <w:szCs w:val="20"/>
              </w:rPr>
            </w:pPr>
          </w:p>
        </w:tc>
        <w:tc>
          <w:tcPr>
            <w:tcW w:w="2212" w:type="dxa"/>
          </w:tcPr>
          <w:p w14:paraId="48540F33" w14:textId="77777777" w:rsidR="00DB16A6" w:rsidRPr="00CA703E" w:rsidRDefault="00DB16A6" w:rsidP="007423C9">
            <w:pPr>
              <w:pStyle w:val="Lauftext"/>
              <w:rPr>
                <w:sz w:val="20"/>
                <w:szCs w:val="20"/>
              </w:rPr>
            </w:pPr>
          </w:p>
        </w:tc>
        <w:tc>
          <w:tcPr>
            <w:tcW w:w="571" w:type="dxa"/>
          </w:tcPr>
          <w:p w14:paraId="5BD7F09E" w14:textId="77777777" w:rsidR="00DB16A6" w:rsidRPr="00CA703E" w:rsidRDefault="00DB16A6" w:rsidP="007423C9">
            <w:pPr>
              <w:pStyle w:val="Lauftext"/>
              <w:rPr>
                <w:sz w:val="20"/>
                <w:szCs w:val="20"/>
              </w:rPr>
            </w:pPr>
          </w:p>
        </w:tc>
      </w:tr>
      <w:tr w:rsidR="006558CB" w:rsidRPr="00CA703E" w14:paraId="3B9F88A2" w14:textId="77777777" w:rsidTr="007423C9">
        <w:tc>
          <w:tcPr>
            <w:tcW w:w="562" w:type="dxa"/>
          </w:tcPr>
          <w:p w14:paraId="7BF552C5" w14:textId="77777777" w:rsidR="00DB16A6" w:rsidRPr="00CA703E" w:rsidRDefault="00DB16A6" w:rsidP="007423C9">
            <w:pPr>
              <w:pStyle w:val="Lauftext"/>
              <w:rPr>
                <w:sz w:val="20"/>
                <w:szCs w:val="20"/>
              </w:rPr>
            </w:pPr>
          </w:p>
        </w:tc>
        <w:tc>
          <w:tcPr>
            <w:tcW w:w="2211" w:type="dxa"/>
          </w:tcPr>
          <w:p w14:paraId="0D754069" w14:textId="77777777" w:rsidR="00DB16A6" w:rsidRPr="00CA703E" w:rsidRDefault="00DB16A6" w:rsidP="007423C9">
            <w:pPr>
              <w:pStyle w:val="Lauftext"/>
              <w:rPr>
                <w:sz w:val="20"/>
                <w:szCs w:val="20"/>
              </w:rPr>
            </w:pPr>
          </w:p>
        </w:tc>
        <w:tc>
          <w:tcPr>
            <w:tcW w:w="2211" w:type="dxa"/>
          </w:tcPr>
          <w:p w14:paraId="6634C4E6" w14:textId="77777777" w:rsidR="00DB16A6" w:rsidRPr="00CA703E" w:rsidRDefault="00DB16A6" w:rsidP="007423C9">
            <w:pPr>
              <w:pStyle w:val="Lauftext"/>
              <w:rPr>
                <w:sz w:val="20"/>
                <w:szCs w:val="20"/>
              </w:rPr>
            </w:pPr>
          </w:p>
        </w:tc>
        <w:tc>
          <w:tcPr>
            <w:tcW w:w="2212" w:type="dxa"/>
          </w:tcPr>
          <w:p w14:paraId="117293B5" w14:textId="77777777" w:rsidR="00DB16A6" w:rsidRPr="00CA703E" w:rsidRDefault="00DB16A6" w:rsidP="007423C9">
            <w:pPr>
              <w:pStyle w:val="Lauftext"/>
              <w:rPr>
                <w:sz w:val="20"/>
                <w:szCs w:val="20"/>
              </w:rPr>
            </w:pPr>
          </w:p>
        </w:tc>
        <w:tc>
          <w:tcPr>
            <w:tcW w:w="2211" w:type="dxa"/>
          </w:tcPr>
          <w:p w14:paraId="73994CA9" w14:textId="77777777" w:rsidR="00DB16A6" w:rsidRPr="00CA703E" w:rsidRDefault="00DB16A6" w:rsidP="007423C9">
            <w:pPr>
              <w:pStyle w:val="Lauftext"/>
              <w:rPr>
                <w:sz w:val="20"/>
                <w:szCs w:val="20"/>
              </w:rPr>
            </w:pPr>
          </w:p>
        </w:tc>
        <w:tc>
          <w:tcPr>
            <w:tcW w:w="2212" w:type="dxa"/>
          </w:tcPr>
          <w:p w14:paraId="5B1EDB4A" w14:textId="77777777" w:rsidR="00DB16A6" w:rsidRPr="00CA703E" w:rsidRDefault="00DB16A6" w:rsidP="007423C9">
            <w:pPr>
              <w:pStyle w:val="Lauftext"/>
              <w:rPr>
                <w:sz w:val="20"/>
                <w:szCs w:val="20"/>
              </w:rPr>
            </w:pPr>
          </w:p>
        </w:tc>
        <w:tc>
          <w:tcPr>
            <w:tcW w:w="571" w:type="dxa"/>
          </w:tcPr>
          <w:p w14:paraId="49CF954D" w14:textId="77777777" w:rsidR="00DB16A6" w:rsidRPr="00CA703E" w:rsidRDefault="00DB16A6" w:rsidP="007423C9">
            <w:pPr>
              <w:pStyle w:val="Lauftext"/>
              <w:keepNext/>
              <w:rPr>
                <w:sz w:val="20"/>
                <w:szCs w:val="20"/>
              </w:rPr>
            </w:pPr>
          </w:p>
        </w:tc>
      </w:tr>
    </w:tbl>
    <w:p w14:paraId="7A833A6F" w14:textId="75BC27BA" w:rsidR="00415240" w:rsidRPr="00CA703E" w:rsidRDefault="00415240" w:rsidP="00415240">
      <w:pPr>
        <w:pStyle w:val="Beschriftung"/>
      </w:pPr>
      <w:bookmarkStart w:id="220" w:name="_Toc225528571"/>
      <w:r w:rsidRPr="00CA703E">
        <w:t xml:space="preserve">Tabelle </w:t>
      </w:r>
      <w:r w:rsidRPr="00CA703E">
        <w:fldChar w:fldCharType="begin"/>
      </w:r>
      <w:r w:rsidRPr="00CA703E">
        <w:instrText>SEQ Tabelle \* ARABIC</w:instrText>
      </w:r>
      <w:r w:rsidRPr="00CA703E">
        <w:fldChar w:fldCharType="separate"/>
      </w:r>
      <w:r w:rsidR="00713883" w:rsidRPr="00CA703E">
        <w:t>21</w:t>
      </w:r>
      <w:r w:rsidRPr="00CA703E">
        <w:fldChar w:fldCharType="end"/>
      </w:r>
      <w:r w:rsidRPr="00CA703E">
        <w:t xml:space="preserve"> </w:t>
      </w:r>
      <w:r w:rsidR="00EB5FB4" w:rsidRPr="00CA703E">
        <w:t>–</w:t>
      </w:r>
      <w:r w:rsidRPr="00CA703E">
        <w:t xml:space="preserve"> Testprotokoll</w:t>
      </w:r>
      <w:r w:rsidR="00EB5FB4" w:rsidRPr="00CA703E">
        <w:t xml:space="preserve"> Automatisierten Tests</w:t>
      </w:r>
      <w:bookmarkEnd w:id="220"/>
    </w:p>
    <w:p w14:paraId="0A587C9D" w14:textId="77777777" w:rsidR="00DB16A6" w:rsidRPr="00CA703E" w:rsidRDefault="00DB16A6" w:rsidP="00DB16A6">
      <w:pPr>
        <w:pStyle w:val="Lauftext"/>
        <w:rPr>
          <w:sz w:val="20"/>
          <w:szCs w:val="20"/>
        </w:rPr>
      </w:pPr>
    </w:p>
    <w:p w14:paraId="7FB14E00" w14:textId="0850E12F" w:rsidR="00DB16A6" w:rsidRPr="00CA703E" w:rsidRDefault="00DB16A6" w:rsidP="00DB16A6">
      <w:pPr>
        <w:pStyle w:val="berschrift2"/>
        <w:rPr>
          <w:caps/>
          <w:szCs w:val="20"/>
        </w:rPr>
      </w:pPr>
      <w:bookmarkStart w:id="221" w:name="_Toc529882023"/>
      <w:bookmarkStart w:id="222" w:name="_Toc220498442"/>
      <w:bookmarkStart w:id="223" w:name="_Toc220498741"/>
      <w:bookmarkStart w:id="224" w:name="_Toc220498872"/>
      <w:bookmarkStart w:id="225" w:name="_Toc236920885"/>
      <w:r w:rsidRPr="00CA703E">
        <w:rPr>
          <w:szCs w:val="20"/>
        </w:rPr>
        <w:t xml:space="preserve">Testprotokoll </w:t>
      </w:r>
      <w:bookmarkEnd w:id="221"/>
      <w:bookmarkEnd w:id="222"/>
      <w:bookmarkEnd w:id="223"/>
      <w:bookmarkEnd w:id="224"/>
      <w:r w:rsidR="00EB5FB4" w:rsidRPr="00CA703E">
        <w:rPr>
          <w:szCs w:val="20"/>
        </w:rPr>
        <w:t>der Manuellen Tests</w:t>
      </w:r>
      <w:bookmarkEnd w:id="225"/>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2CBCB51E" w14:textId="77777777" w:rsidTr="007423C9">
        <w:tc>
          <w:tcPr>
            <w:tcW w:w="562" w:type="dxa"/>
          </w:tcPr>
          <w:p w14:paraId="500A5454" w14:textId="77777777" w:rsidR="00DB16A6" w:rsidRPr="00CA703E" w:rsidRDefault="00DB16A6" w:rsidP="007423C9">
            <w:pPr>
              <w:pStyle w:val="Lauftext"/>
              <w:rPr>
                <w:sz w:val="20"/>
                <w:szCs w:val="20"/>
              </w:rPr>
            </w:pPr>
            <w:r w:rsidRPr="00CA703E">
              <w:rPr>
                <w:sz w:val="20"/>
                <w:szCs w:val="20"/>
              </w:rPr>
              <w:t>#</w:t>
            </w:r>
          </w:p>
        </w:tc>
        <w:tc>
          <w:tcPr>
            <w:tcW w:w="2211" w:type="dxa"/>
          </w:tcPr>
          <w:p w14:paraId="3751FDF2" w14:textId="77777777" w:rsidR="00DB16A6" w:rsidRPr="00CA703E" w:rsidRDefault="00DB16A6" w:rsidP="007423C9">
            <w:pPr>
              <w:pStyle w:val="Lauftext"/>
              <w:rPr>
                <w:sz w:val="20"/>
                <w:szCs w:val="20"/>
              </w:rPr>
            </w:pPr>
            <w:r w:rsidRPr="00CA703E">
              <w:rPr>
                <w:sz w:val="20"/>
                <w:szCs w:val="20"/>
              </w:rPr>
              <w:t>Testfall</w:t>
            </w:r>
          </w:p>
        </w:tc>
        <w:tc>
          <w:tcPr>
            <w:tcW w:w="2211" w:type="dxa"/>
          </w:tcPr>
          <w:p w14:paraId="5F88082D"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00AE8955"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42D73355"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54D91939"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27A980BE" w14:textId="77777777" w:rsidR="00DB16A6" w:rsidRPr="00CA703E" w:rsidRDefault="00DB16A6" w:rsidP="007423C9">
            <w:pPr>
              <w:pStyle w:val="Lauftext"/>
              <w:rPr>
                <w:sz w:val="20"/>
                <w:szCs w:val="20"/>
              </w:rPr>
            </w:pPr>
            <w:proofErr w:type="spellStart"/>
            <w:r w:rsidRPr="00CA703E">
              <w:rPr>
                <w:sz w:val="20"/>
                <w:szCs w:val="20"/>
              </w:rPr>
              <w:t>i.O</w:t>
            </w:r>
            <w:proofErr w:type="spellEnd"/>
            <w:r w:rsidRPr="00CA703E">
              <w:rPr>
                <w:sz w:val="20"/>
                <w:szCs w:val="20"/>
              </w:rPr>
              <w:t>.</w:t>
            </w:r>
          </w:p>
        </w:tc>
      </w:tr>
      <w:tr w:rsidR="006558CB" w:rsidRPr="00CA703E" w14:paraId="331B530B" w14:textId="77777777" w:rsidTr="007423C9">
        <w:tc>
          <w:tcPr>
            <w:tcW w:w="562" w:type="dxa"/>
          </w:tcPr>
          <w:p w14:paraId="5E7D0D4C" w14:textId="77777777" w:rsidR="00DB16A6" w:rsidRPr="00CA703E" w:rsidRDefault="00DB16A6" w:rsidP="007423C9">
            <w:pPr>
              <w:pStyle w:val="Lauftext"/>
              <w:rPr>
                <w:sz w:val="20"/>
                <w:szCs w:val="20"/>
              </w:rPr>
            </w:pPr>
          </w:p>
        </w:tc>
        <w:tc>
          <w:tcPr>
            <w:tcW w:w="2211" w:type="dxa"/>
          </w:tcPr>
          <w:p w14:paraId="7E740ECC" w14:textId="77777777" w:rsidR="00DB16A6" w:rsidRPr="00CA703E" w:rsidRDefault="00DB16A6" w:rsidP="007423C9">
            <w:pPr>
              <w:pStyle w:val="Lauftext"/>
              <w:rPr>
                <w:sz w:val="20"/>
                <w:szCs w:val="20"/>
              </w:rPr>
            </w:pPr>
          </w:p>
        </w:tc>
        <w:tc>
          <w:tcPr>
            <w:tcW w:w="2211" w:type="dxa"/>
          </w:tcPr>
          <w:p w14:paraId="4568A16B" w14:textId="77777777" w:rsidR="00DB16A6" w:rsidRPr="00CA703E" w:rsidRDefault="00DB16A6" w:rsidP="007423C9">
            <w:pPr>
              <w:pStyle w:val="Lauftext"/>
              <w:rPr>
                <w:sz w:val="20"/>
                <w:szCs w:val="20"/>
              </w:rPr>
            </w:pPr>
          </w:p>
        </w:tc>
        <w:tc>
          <w:tcPr>
            <w:tcW w:w="2212" w:type="dxa"/>
          </w:tcPr>
          <w:p w14:paraId="5A0562B5" w14:textId="77777777" w:rsidR="00DB16A6" w:rsidRPr="00CA703E" w:rsidRDefault="00DB16A6" w:rsidP="007423C9">
            <w:pPr>
              <w:pStyle w:val="Lauftext"/>
              <w:rPr>
                <w:sz w:val="20"/>
                <w:szCs w:val="20"/>
              </w:rPr>
            </w:pPr>
          </w:p>
        </w:tc>
        <w:tc>
          <w:tcPr>
            <w:tcW w:w="2211" w:type="dxa"/>
          </w:tcPr>
          <w:p w14:paraId="1BA8959E" w14:textId="77777777" w:rsidR="00DB16A6" w:rsidRPr="00CA703E" w:rsidRDefault="00DB16A6" w:rsidP="007423C9">
            <w:pPr>
              <w:pStyle w:val="Lauftext"/>
              <w:rPr>
                <w:sz w:val="20"/>
                <w:szCs w:val="20"/>
              </w:rPr>
            </w:pPr>
          </w:p>
        </w:tc>
        <w:tc>
          <w:tcPr>
            <w:tcW w:w="2212" w:type="dxa"/>
          </w:tcPr>
          <w:p w14:paraId="2D809C66" w14:textId="77777777" w:rsidR="00DB16A6" w:rsidRPr="00CA703E" w:rsidRDefault="00DB16A6" w:rsidP="007423C9">
            <w:pPr>
              <w:pStyle w:val="Lauftext"/>
              <w:rPr>
                <w:sz w:val="20"/>
                <w:szCs w:val="20"/>
              </w:rPr>
            </w:pPr>
          </w:p>
        </w:tc>
        <w:tc>
          <w:tcPr>
            <w:tcW w:w="571" w:type="dxa"/>
          </w:tcPr>
          <w:p w14:paraId="39FCD244" w14:textId="77777777" w:rsidR="00DB16A6" w:rsidRPr="00CA703E" w:rsidRDefault="00DB16A6" w:rsidP="007423C9">
            <w:pPr>
              <w:pStyle w:val="Lauftext"/>
              <w:rPr>
                <w:sz w:val="20"/>
                <w:szCs w:val="20"/>
              </w:rPr>
            </w:pPr>
          </w:p>
        </w:tc>
      </w:tr>
      <w:tr w:rsidR="006558CB" w:rsidRPr="00CA703E" w14:paraId="73A143E2" w14:textId="77777777" w:rsidTr="007423C9">
        <w:tc>
          <w:tcPr>
            <w:tcW w:w="562" w:type="dxa"/>
          </w:tcPr>
          <w:p w14:paraId="3A4DACC1" w14:textId="77777777" w:rsidR="00DB16A6" w:rsidRPr="00CA703E" w:rsidRDefault="00DB16A6" w:rsidP="007423C9">
            <w:pPr>
              <w:pStyle w:val="Lauftext"/>
              <w:rPr>
                <w:sz w:val="20"/>
                <w:szCs w:val="20"/>
              </w:rPr>
            </w:pPr>
          </w:p>
        </w:tc>
        <w:tc>
          <w:tcPr>
            <w:tcW w:w="2211" w:type="dxa"/>
          </w:tcPr>
          <w:p w14:paraId="50E94732" w14:textId="77777777" w:rsidR="00DB16A6" w:rsidRPr="00CA703E" w:rsidRDefault="00DB16A6" w:rsidP="007423C9">
            <w:pPr>
              <w:pStyle w:val="Lauftext"/>
              <w:rPr>
                <w:sz w:val="20"/>
                <w:szCs w:val="20"/>
              </w:rPr>
            </w:pPr>
          </w:p>
        </w:tc>
        <w:tc>
          <w:tcPr>
            <w:tcW w:w="2211" w:type="dxa"/>
          </w:tcPr>
          <w:p w14:paraId="205D3643" w14:textId="77777777" w:rsidR="00DB16A6" w:rsidRPr="00CA703E" w:rsidRDefault="00DB16A6" w:rsidP="007423C9">
            <w:pPr>
              <w:pStyle w:val="Lauftext"/>
              <w:rPr>
                <w:sz w:val="20"/>
                <w:szCs w:val="20"/>
              </w:rPr>
            </w:pPr>
          </w:p>
        </w:tc>
        <w:tc>
          <w:tcPr>
            <w:tcW w:w="2212" w:type="dxa"/>
          </w:tcPr>
          <w:p w14:paraId="32F76DCD" w14:textId="77777777" w:rsidR="00DB16A6" w:rsidRPr="00CA703E" w:rsidRDefault="00DB16A6" w:rsidP="007423C9">
            <w:pPr>
              <w:pStyle w:val="Lauftext"/>
              <w:rPr>
                <w:sz w:val="20"/>
                <w:szCs w:val="20"/>
              </w:rPr>
            </w:pPr>
          </w:p>
        </w:tc>
        <w:tc>
          <w:tcPr>
            <w:tcW w:w="2211" w:type="dxa"/>
          </w:tcPr>
          <w:p w14:paraId="593C138F" w14:textId="77777777" w:rsidR="00DB16A6" w:rsidRPr="00CA703E" w:rsidRDefault="00DB16A6" w:rsidP="007423C9">
            <w:pPr>
              <w:pStyle w:val="Lauftext"/>
              <w:rPr>
                <w:sz w:val="20"/>
                <w:szCs w:val="20"/>
              </w:rPr>
            </w:pPr>
          </w:p>
        </w:tc>
        <w:tc>
          <w:tcPr>
            <w:tcW w:w="2212" w:type="dxa"/>
          </w:tcPr>
          <w:p w14:paraId="70C736BA" w14:textId="77777777" w:rsidR="00DB16A6" w:rsidRPr="00CA703E" w:rsidRDefault="00DB16A6" w:rsidP="007423C9">
            <w:pPr>
              <w:pStyle w:val="Lauftext"/>
              <w:rPr>
                <w:sz w:val="20"/>
                <w:szCs w:val="20"/>
              </w:rPr>
            </w:pPr>
          </w:p>
        </w:tc>
        <w:tc>
          <w:tcPr>
            <w:tcW w:w="571" w:type="dxa"/>
          </w:tcPr>
          <w:p w14:paraId="258B7F59" w14:textId="77777777" w:rsidR="00DB16A6" w:rsidRPr="00CA703E" w:rsidRDefault="00DB16A6" w:rsidP="007423C9">
            <w:pPr>
              <w:pStyle w:val="Lauftext"/>
              <w:rPr>
                <w:sz w:val="20"/>
                <w:szCs w:val="20"/>
              </w:rPr>
            </w:pPr>
          </w:p>
        </w:tc>
      </w:tr>
      <w:tr w:rsidR="006558CB" w:rsidRPr="00CA703E" w14:paraId="0F1E7486" w14:textId="77777777" w:rsidTr="007423C9">
        <w:tc>
          <w:tcPr>
            <w:tcW w:w="562" w:type="dxa"/>
          </w:tcPr>
          <w:p w14:paraId="0CB62B0B" w14:textId="77777777" w:rsidR="00DB16A6" w:rsidRPr="00CA703E" w:rsidRDefault="00DB16A6" w:rsidP="007423C9">
            <w:pPr>
              <w:pStyle w:val="Lauftext"/>
              <w:rPr>
                <w:sz w:val="20"/>
                <w:szCs w:val="20"/>
              </w:rPr>
            </w:pPr>
          </w:p>
        </w:tc>
        <w:tc>
          <w:tcPr>
            <w:tcW w:w="2211" w:type="dxa"/>
          </w:tcPr>
          <w:p w14:paraId="439DF4E0" w14:textId="77777777" w:rsidR="00DB16A6" w:rsidRPr="00CA703E" w:rsidRDefault="00DB16A6" w:rsidP="007423C9">
            <w:pPr>
              <w:pStyle w:val="Lauftext"/>
              <w:rPr>
                <w:sz w:val="20"/>
                <w:szCs w:val="20"/>
              </w:rPr>
            </w:pPr>
          </w:p>
        </w:tc>
        <w:tc>
          <w:tcPr>
            <w:tcW w:w="2211" w:type="dxa"/>
          </w:tcPr>
          <w:p w14:paraId="1DC811D7" w14:textId="77777777" w:rsidR="00DB16A6" w:rsidRPr="00CA703E" w:rsidRDefault="00DB16A6" w:rsidP="007423C9">
            <w:pPr>
              <w:pStyle w:val="Lauftext"/>
              <w:rPr>
                <w:sz w:val="20"/>
                <w:szCs w:val="20"/>
              </w:rPr>
            </w:pPr>
          </w:p>
        </w:tc>
        <w:tc>
          <w:tcPr>
            <w:tcW w:w="2212" w:type="dxa"/>
          </w:tcPr>
          <w:p w14:paraId="1F611E21" w14:textId="77777777" w:rsidR="00DB16A6" w:rsidRPr="00CA703E" w:rsidRDefault="00DB16A6" w:rsidP="007423C9">
            <w:pPr>
              <w:pStyle w:val="Lauftext"/>
              <w:rPr>
                <w:sz w:val="20"/>
                <w:szCs w:val="20"/>
              </w:rPr>
            </w:pPr>
          </w:p>
        </w:tc>
        <w:tc>
          <w:tcPr>
            <w:tcW w:w="2211" w:type="dxa"/>
          </w:tcPr>
          <w:p w14:paraId="6BCD943A" w14:textId="77777777" w:rsidR="00DB16A6" w:rsidRPr="00CA703E" w:rsidRDefault="00DB16A6" w:rsidP="007423C9">
            <w:pPr>
              <w:pStyle w:val="Lauftext"/>
              <w:rPr>
                <w:sz w:val="20"/>
                <w:szCs w:val="20"/>
              </w:rPr>
            </w:pPr>
          </w:p>
        </w:tc>
        <w:tc>
          <w:tcPr>
            <w:tcW w:w="2212" w:type="dxa"/>
          </w:tcPr>
          <w:p w14:paraId="48BC76C5" w14:textId="77777777" w:rsidR="00DB16A6" w:rsidRPr="00CA703E" w:rsidRDefault="00DB16A6" w:rsidP="007423C9">
            <w:pPr>
              <w:pStyle w:val="Lauftext"/>
              <w:rPr>
                <w:sz w:val="20"/>
                <w:szCs w:val="20"/>
              </w:rPr>
            </w:pPr>
          </w:p>
        </w:tc>
        <w:tc>
          <w:tcPr>
            <w:tcW w:w="571" w:type="dxa"/>
          </w:tcPr>
          <w:p w14:paraId="01254D98" w14:textId="77777777" w:rsidR="00DB16A6" w:rsidRPr="00CA703E" w:rsidRDefault="00DB16A6" w:rsidP="007423C9">
            <w:pPr>
              <w:pStyle w:val="Lauftext"/>
              <w:rPr>
                <w:sz w:val="20"/>
                <w:szCs w:val="20"/>
              </w:rPr>
            </w:pPr>
          </w:p>
        </w:tc>
      </w:tr>
      <w:tr w:rsidR="006558CB" w:rsidRPr="00CA703E" w14:paraId="44F13A8A" w14:textId="77777777" w:rsidTr="007423C9">
        <w:tc>
          <w:tcPr>
            <w:tcW w:w="562" w:type="dxa"/>
          </w:tcPr>
          <w:p w14:paraId="1E68E3EB" w14:textId="77777777" w:rsidR="00DB16A6" w:rsidRPr="00CA703E" w:rsidRDefault="00DB16A6" w:rsidP="007423C9">
            <w:pPr>
              <w:pStyle w:val="Lauftext"/>
              <w:rPr>
                <w:sz w:val="20"/>
                <w:szCs w:val="20"/>
              </w:rPr>
            </w:pPr>
          </w:p>
        </w:tc>
        <w:tc>
          <w:tcPr>
            <w:tcW w:w="2211" w:type="dxa"/>
          </w:tcPr>
          <w:p w14:paraId="38FC65EE" w14:textId="77777777" w:rsidR="00DB16A6" w:rsidRPr="00CA703E" w:rsidRDefault="00DB16A6" w:rsidP="007423C9">
            <w:pPr>
              <w:pStyle w:val="Lauftext"/>
              <w:rPr>
                <w:sz w:val="20"/>
                <w:szCs w:val="20"/>
              </w:rPr>
            </w:pPr>
          </w:p>
        </w:tc>
        <w:tc>
          <w:tcPr>
            <w:tcW w:w="2211" w:type="dxa"/>
          </w:tcPr>
          <w:p w14:paraId="45DF3C75" w14:textId="77777777" w:rsidR="00DB16A6" w:rsidRPr="00CA703E" w:rsidRDefault="00DB16A6" w:rsidP="007423C9">
            <w:pPr>
              <w:pStyle w:val="Lauftext"/>
              <w:rPr>
                <w:sz w:val="20"/>
                <w:szCs w:val="20"/>
              </w:rPr>
            </w:pPr>
          </w:p>
        </w:tc>
        <w:tc>
          <w:tcPr>
            <w:tcW w:w="2212" w:type="dxa"/>
          </w:tcPr>
          <w:p w14:paraId="201F2055" w14:textId="77777777" w:rsidR="00DB16A6" w:rsidRPr="00CA703E" w:rsidRDefault="00DB16A6" w:rsidP="007423C9">
            <w:pPr>
              <w:pStyle w:val="Lauftext"/>
              <w:rPr>
                <w:sz w:val="20"/>
                <w:szCs w:val="20"/>
              </w:rPr>
            </w:pPr>
          </w:p>
        </w:tc>
        <w:tc>
          <w:tcPr>
            <w:tcW w:w="2211" w:type="dxa"/>
          </w:tcPr>
          <w:p w14:paraId="65282FD3" w14:textId="77777777" w:rsidR="00DB16A6" w:rsidRPr="00CA703E" w:rsidRDefault="00DB16A6" w:rsidP="007423C9">
            <w:pPr>
              <w:pStyle w:val="Lauftext"/>
              <w:rPr>
                <w:sz w:val="20"/>
                <w:szCs w:val="20"/>
              </w:rPr>
            </w:pPr>
          </w:p>
        </w:tc>
        <w:tc>
          <w:tcPr>
            <w:tcW w:w="2212" w:type="dxa"/>
          </w:tcPr>
          <w:p w14:paraId="51BF8E6A" w14:textId="77777777" w:rsidR="00DB16A6" w:rsidRPr="00CA703E" w:rsidRDefault="00DB16A6" w:rsidP="007423C9">
            <w:pPr>
              <w:pStyle w:val="Lauftext"/>
              <w:rPr>
                <w:sz w:val="20"/>
                <w:szCs w:val="20"/>
              </w:rPr>
            </w:pPr>
          </w:p>
        </w:tc>
        <w:tc>
          <w:tcPr>
            <w:tcW w:w="571" w:type="dxa"/>
          </w:tcPr>
          <w:p w14:paraId="3CC74D67" w14:textId="77777777" w:rsidR="00DB16A6" w:rsidRPr="00CA703E" w:rsidRDefault="00DB16A6" w:rsidP="007423C9">
            <w:pPr>
              <w:pStyle w:val="Lauftext"/>
              <w:keepNext/>
              <w:rPr>
                <w:sz w:val="20"/>
                <w:szCs w:val="20"/>
              </w:rPr>
            </w:pPr>
          </w:p>
        </w:tc>
      </w:tr>
    </w:tbl>
    <w:p w14:paraId="755F9CF7" w14:textId="1B645E32" w:rsidR="00DB16A6" w:rsidRPr="00CA703E" w:rsidRDefault="00DB16A6" w:rsidP="007B3AFD">
      <w:pPr>
        <w:pStyle w:val="Beschriftung"/>
      </w:pPr>
      <w:bookmarkStart w:id="226" w:name="_Toc225528572"/>
      <w:r w:rsidRPr="00CA703E">
        <w:t xml:space="preserve">Tabelle </w:t>
      </w:r>
      <w:r w:rsidRPr="00CA703E">
        <w:fldChar w:fldCharType="begin"/>
      </w:r>
      <w:r w:rsidRPr="00CA703E">
        <w:instrText>SEQ Tabelle \* ARABIC</w:instrText>
      </w:r>
      <w:r w:rsidRPr="00CA703E">
        <w:fldChar w:fldCharType="separate"/>
      </w:r>
      <w:r w:rsidR="00713883" w:rsidRPr="00CA703E">
        <w:t>22</w:t>
      </w:r>
      <w:r w:rsidRPr="00CA703E">
        <w:fldChar w:fldCharType="end"/>
      </w:r>
      <w:r w:rsidRPr="00CA703E">
        <w:t xml:space="preserve"> </w:t>
      </w:r>
      <w:r w:rsidR="00713883" w:rsidRPr="00CA703E">
        <w:t>–</w:t>
      </w:r>
      <w:r w:rsidRPr="00CA703E">
        <w:t xml:space="preserve"> Testprotokoll </w:t>
      </w:r>
      <w:r w:rsidR="00EB5FB4" w:rsidRPr="00CA703E">
        <w:t>Manuellen Tests</w:t>
      </w:r>
      <w:bookmarkEnd w:id="226"/>
    </w:p>
    <w:p w14:paraId="3E4B12F0" w14:textId="6122648A" w:rsidR="00DB16A6" w:rsidRPr="00CA703E" w:rsidRDefault="00DB16A6" w:rsidP="00FD3622">
      <w:pPr>
        <w:rPr>
          <w:rFonts w:asciiTheme="majorHAnsi" w:eastAsiaTheme="majorEastAsia" w:hAnsiTheme="majorHAnsi" w:cstheme="majorBidi"/>
          <w:b/>
          <w:spacing w:val="-10"/>
          <w:kern w:val="28"/>
        </w:rPr>
      </w:pPr>
    </w:p>
    <w:p w14:paraId="7F77FCC9" w14:textId="40406954" w:rsidR="00DB16A6" w:rsidRPr="00CA703E" w:rsidRDefault="00217113" w:rsidP="00217113">
      <w:pPr>
        <w:pStyle w:val="H2frAnhang"/>
      </w:pPr>
      <w:r w:rsidRPr="00CA703E">
        <w:t>Testfazit</w:t>
      </w:r>
    </w:p>
    <w:p w14:paraId="4CB31B08" w14:textId="77777777" w:rsidR="00217113" w:rsidRPr="00CA703E" w:rsidRDefault="00217113" w:rsidP="00FD3622">
      <w:pPr>
        <w:rPr>
          <w:rFonts w:asciiTheme="majorHAnsi" w:eastAsiaTheme="majorEastAsia" w:hAnsiTheme="majorHAnsi" w:cstheme="majorBidi"/>
          <w:b/>
          <w:spacing w:val="-10"/>
          <w:kern w:val="28"/>
        </w:rPr>
      </w:pPr>
    </w:p>
    <w:p w14:paraId="54E1EAD2" w14:textId="4803F7FB" w:rsidR="00217113" w:rsidRPr="00CA703E" w:rsidRDefault="0072212A" w:rsidP="00FD3622">
      <w:pPr>
        <w:rPr>
          <w:rFonts w:asciiTheme="majorHAnsi" w:eastAsiaTheme="majorEastAsia" w:hAnsiTheme="majorHAnsi" w:cstheme="majorBidi"/>
          <w:bCs/>
          <w:spacing w:val="-10"/>
          <w:kern w:val="28"/>
        </w:rPr>
      </w:pPr>
      <w:r w:rsidRPr="00CA703E">
        <w:rPr>
          <w:rFonts w:asciiTheme="majorHAnsi" w:eastAsiaTheme="majorEastAsia" w:hAnsiTheme="majorHAnsi" w:cstheme="majorBidi"/>
          <w:bCs/>
          <w:spacing w:val="-10"/>
          <w:kern w:val="28"/>
        </w:rPr>
        <w:t xml:space="preserve">Was ist gut gelaufen, was nicht? Warum nicht? Was hätte anders angegangen werden müssen? </w:t>
      </w:r>
    </w:p>
    <w:p w14:paraId="7F2DACE5" w14:textId="77777777" w:rsidR="00DB16A6" w:rsidRPr="00CA703E" w:rsidRDefault="00DB16A6" w:rsidP="00DB16A6">
      <w:pPr>
        <w:pStyle w:val="berschrift2"/>
        <w:rPr>
          <w:szCs w:val="20"/>
        </w:rPr>
      </w:pPr>
      <w:bookmarkStart w:id="227" w:name="_Toc220498443"/>
      <w:bookmarkStart w:id="228" w:name="_Toc220498742"/>
      <w:bookmarkStart w:id="229" w:name="_Toc220498873"/>
      <w:bookmarkStart w:id="230" w:name="_Toc236920886"/>
      <w:r w:rsidRPr="00CA703E">
        <w:rPr>
          <w:szCs w:val="20"/>
        </w:rPr>
        <w:t>Bugfixing</w:t>
      </w:r>
      <w:bookmarkEnd w:id="227"/>
      <w:bookmarkEnd w:id="228"/>
      <w:bookmarkEnd w:id="229"/>
      <w:bookmarkEnd w:id="230"/>
    </w:p>
    <w:p w14:paraId="6589CBB3" w14:textId="77777777" w:rsidR="00DB16A6" w:rsidRPr="00CA703E" w:rsidRDefault="00DB16A6" w:rsidP="00DB16A6">
      <w:pPr>
        <w:pStyle w:val="Lauftext"/>
        <w:rPr>
          <w:sz w:val="20"/>
          <w:szCs w:val="20"/>
        </w:rPr>
      </w:pPr>
    </w:p>
    <w:p w14:paraId="725877A1" w14:textId="66F73713" w:rsidR="00DB16A6" w:rsidRPr="00CA703E" w:rsidRDefault="0072212A" w:rsidP="00DB16A6">
      <w:pPr>
        <w:pStyle w:val="Lauftext"/>
        <w:rPr>
          <w:sz w:val="20"/>
          <w:szCs w:val="20"/>
        </w:rPr>
      </w:pPr>
      <w:r w:rsidRPr="00CA703E">
        <w:rPr>
          <w:sz w:val="20"/>
          <w:szCs w:val="20"/>
        </w:rPr>
        <w:t xml:space="preserve">Nachvollziehbar begründen, welche Schritte zur Optimierung unternommen worden sind und wie. Nachvollziehbarkeit kann mittels von Codeabbildungen ev. erhöht werden. Reihenfolge des Bugfixing muss logisch und nachvollziehbar sein. </w:t>
      </w:r>
    </w:p>
    <w:p w14:paraId="46F24104" w14:textId="77777777" w:rsidR="00DB16A6" w:rsidRPr="00CA703E" w:rsidRDefault="00DB16A6" w:rsidP="00DB16A6">
      <w:pPr>
        <w:pStyle w:val="berschrift2"/>
        <w:rPr>
          <w:szCs w:val="20"/>
        </w:rPr>
      </w:pPr>
      <w:bookmarkStart w:id="231" w:name="_Toc220498444"/>
      <w:bookmarkStart w:id="232" w:name="_Toc220498743"/>
      <w:bookmarkStart w:id="233" w:name="_Toc220498874"/>
      <w:bookmarkStart w:id="234" w:name="_Toc236920887"/>
      <w:r w:rsidRPr="00CA703E">
        <w:rPr>
          <w:szCs w:val="20"/>
        </w:rPr>
        <w:t>Testprotokoll nach dem Bugfixing</w:t>
      </w:r>
      <w:bookmarkEnd w:id="231"/>
      <w:bookmarkEnd w:id="232"/>
      <w:bookmarkEnd w:id="233"/>
      <w:bookmarkEnd w:id="234"/>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49DDBB01" w14:textId="77777777" w:rsidTr="007423C9">
        <w:tc>
          <w:tcPr>
            <w:tcW w:w="562" w:type="dxa"/>
          </w:tcPr>
          <w:p w14:paraId="56B51516" w14:textId="77777777" w:rsidR="00DB16A6" w:rsidRPr="00CA703E" w:rsidRDefault="00DB16A6" w:rsidP="007423C9">
            <w:pPr>
              <w:pStyle w:val="Lauftext"/>
              <w:rPr>
                <w:sz w:val="20"/>
                <w:szCs w:val="20"/>
              </w:rPr>
            </w:pPr>
            <w:r w:rsidRPr="00CA703E">
              <w:rPr>
                <w:sz w:val="20"/>
                <w:szCs w:val="20"/>
              </w:rPr>
              <w:t>#</w:t>
            </w:r>
          </w:p>
        </w:tc>
        <w:tc>
          <w:tcPr>
            <w:tcW w:w="2211" w:type="dxa"/>
          </w:tcPr>
          <w:p w14:paraId="7BF6D6A3" w14:textId="77777777" w:rsidR="00DB16A6" w:rsidRPr="00CA703E" w:rsidRDefault="00DB16A6" w:rsidP="007423C9">
            <w:pPr>
              <w:pStyle w:val="Lauftext"/>
              <w:rPr>
                <w:sz w:val="20"/>
                <w:szCs w:val="20"/>
              </w:rPr>
            </w:pPr>
            <w:r w:rsidRPr="00CA703E">
              <w:rPr>
                <w:sz w:val="20"/>
                <w:szCs w:val="20"/>
              </w:rPr>
              <w:t>Testfall</w:t>
            </w:r>
          </w:p>
        </w:tc>
        <w:tc>
          <w:tcPr>
            <w:tcW w:w="2211" w:type="dxa"/>
          </w:tcPr>
          <w:p w14:paraId="47952FC3"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4156321E"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22CD806B"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40C44257"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4431E9A8" w14:textId="77777777" w:rsidR="00DB16A6" w:rsidRPr="00CA703E" w:rsidRDefault="00DB16A6" w:rsidP="007423C9">
            <w:pPr>
              <w:pStyle w:val="Lauftext"/>
              <w:rPr>
                <w:sz w:val="20"/>
                <w:szCs w:val="20"/>
              </w:rPr>
            </w:pPr>
            <w:proofErr w:type="spellStart"/>
            <w:r w:rsidRPr="00CA703E">
              <w:rPr>
                <w:sz w:val="20"/>
                <w:szCs w:val="20"/>
              </w:rPr>
              <w:t>i.O</w:t>
            </w:r>
            <w:proofErr w:type="spellEnd"/>
            <w:r w:rsidRPr="00CA703E">
              <w:rPr>
                <w:sz w:val="20"/>
                <w:szCs w:val="20"/>
              </w:rPr>
              <w:t>.</w:t>
            </w:r>
          </w:p>
        </w:tc>
      </w:tr>
      <w:tr w:rsidR="006558CB" w:rsidRPr="00CA703E" w14:paraId="664C56D4" w14:textId="77777777" w:rsidTr="007423C9">
        <w:tc>
          <w:tcPr>
            <w:tcW w:w="562" w:type="dxa"/>
          </w:tcPr>
          <w:p w14:paraId="5A5C018F" w14:textId="77777777" w:rsidR="00DB16A6" w:rsidRPr="00CA703E" w:rsidRDefault="00DB16A6" w:rsidP="007423C9">
            <w:pPr>
              <w:pStyle w:val="Lauftext"/>
              <w:rPr>
                <w:sz w:val="20"/>
                <w:szCs w:val="20"/>
              </w:rPr>
            </w:pPr>
          </w:p>
        </w:tc>
        <w:tc>
          <w:tcPr>
            <w:tcW w:w="2211" w:type="dxa"/>
          </w:tcPr>
          <w:p w14:paraId="16B4AFE1" w14:textId="77777777" w:rsidR="00DB16A6" w:rsidRPr="00CA703E" w:rsidRDefault="00DB16A6" w:rsidP="007423C9">
            <w:pPr>
              <w:pStyle w:val="Lauftext"/>
              <w:rPr>
                <w:sz w:val="20"/>
                <w:szCs w:val="20"/>
              </w:rPr>
            </w:pPr>
          </w:p>
        </w:tc>
        <w:tc>
          <w:tcPr>
            <w:tcW w:w="2211" w:type="dxa"/>
          </w:tcPr>
          <w:p w14:paraId="2CCC17EA" w14:textId="77777777" w:rsidR="00DB16A6" w:rsidRPr="00CA703E" w:rsidRDefault="00DB16A6" w:rsidP="007423C9">
            <w:pPr>
              <w:pStyle w:val="Lauftext"/>
              <w:rPr>
                <w:sz w:val="20"/>
                <w:szCs w:val="20"/>
              </w:rPr>
            </w:pPr>
          </w:p>
        </w:tc>
        <w:tc>
          <w:tcPr>
            <w:tcW w:w="2212" w:type="dxa"/>
          </w:tcPr>
          <w:p w14:paraId="2CBE494C" w14:textId="77777777" w:rsidR="00DB16A6" w:rsidRPr="00CA703E" w:rsidRDefault="00DB16A6" w:rsidP="007423C9">
            <w:pPr>
              <w:pStyle w:val="Lauftext"/>
              <w:rPr>
                <w:sz w:val="20"/>
                <w:szCs w:val="20"/>
              </w:rPr>
            </w:pPr>
          </w:p>
        </w:tc>
        <w:tc>
          <w:tcPr>
            <w:tcW w:w="2211" w:type="dxa"/>
          </w:tcPr>
          <w:p w14:paraId="1B0EA18F" w14:textId="77777777" w:rsidR="00DB16A6" w:rsidRPr="00CA703E" w:rsidRDefault="00DB16A6" w:rsidP="007423C9">
            <w:pPr>
              <w:pStyle w:val="Lauftext"/>
              <w:rPr>
                <w:sz w:val="20"/>
                <w:szCs w:val="20"/>
              </w:rPr>
            </w:pPr>
          </w:p>
        </w:tc>
        <w:tc>
          <w:tcPr>
            <w:tcW w:w="2212" w:type="dxa"/>
          </w:tcPr>
          <w:p w14:paraId="1B58A03A" w14:textId="77777777" w:rsidR="00DB16A6" w:rsidRPr="00CA703E" w:rsidRDefault="00DB16A6" w:rsidP="007423C9">
            <w:pPr>
              <w:pStyle w:val="Lauftext"/>
              <w:rPr>
                <w:sz w:val="20"/>
                <w:szCs w:val="20"/>
              </w:rPr>
            </w:pPr>
          </w:p>
        </w:tc>
        <w:tc>
          <w:tcPr>
            <w:tcW w:w="571" w:type="dxa"/>
          </w:tcPr>
          <w:p w14:paraId="32078A2B" w14:textId="77777777" w:rsidR="00DB16A6" w:rsidRPr="00CA703E" w:rsidRDefault="00DB16A6" w:rsidP="007423C9">
            <w:pPr>
              <w:pStyle w:val="Lauftext"/>
              <w:rPr>
                <w:sz w:val="20"/>
                <w:szCs w:val="20"/>
              </w:rPr>
            </w:pPr>
          </w:p>
        </w:tc>
      </w:tr>
      <w:tr w:rsidR="006558CB" w:rsidRPr="00CA703E" w14:paraId="6827C36D" w14:textId="77777777" w:rsidTr="007423C9">
        <w:tc>
          <w:tcPr>
            <w:tcW w:w="562" w:type="dxa"/>
          </w:tcPr>
          <w:p w14:paraId="19AC0099" w14:textId="77777777" w:rsidR="00DB16A6" w:rsidRPr="00CA703E" w:rsidRDefault="00DB16A6" w:rsidP="007423C9">
            <w:pPr>
              <w:pStyle w:val="Lauftext"/>
              <w:rPr>
                <w:sz w:val="20"/>
                <w:szCs w:val="20"/>
              </w:rPr>
            </w:pPr>
          </w:p>
        </w:tc>
        <w:tc>
          <w:tcPr>
            <w:tcW w:w="2211" w:type="dxa"/>
          </w:tcPr>
          <w:p w14:paraId="769FB18A" w14:textId="77777777" w:rsidR="00DB16A6" w:rsidRPr="00CA703E" w:rsidRDefault="00DB16A6" w:rsidP="007423C9">
            <w:pPr>
              <w:pStyle w:val="Lauftext"/>
              <w:rPr>
                <w:sz w:val="20"/>
                <w:szCs w:val="20"/>
              </w:rPr>
            </w:pPr>
          </w:p>
        </w:tc>
        <w:tc>
          <w:tcPr>
            <w:tcW w:w="2211" w:type="dxa"/>
          </w:tcPr>
          <w:p w14:paraId="676AF1AB" w14:textId="77777777" w:rsidR="00DB16A6" w:rsidRPr="00CA703E" w:rsidRDefault="00DB16A6" w:rsidP="007423C9">
            <w:pPr>
              <w:pStyle w:val="Lauftext"/>
              <w:rPr>
                <w:sz w:val="20"/>
                <w:szCs w:val="20"/>
              </w:rPr>
            </w:pPr>
          </w:p>
        </w:tc>
        <w:tc>
          <w:tcPr>
            <w:tcW w:w="2212" w:type="dxa"/>
          </w:tcPr>
          <w:p w14:paraId="0CC614C0" w14:textId="77777777" w:rsidR="00DB16A6" w:rsidRPr="00CA703E" w:rsidRDefault="00DB16A6" w:rsidP="007423C9">
            <w:pPr>
              <w:pStyle w:val="Lauftext"/>
              <w:rPr>
                <w:sz w:val="20"/>
                <w:szCs w:val="20"/>
              </w:rPr>
            </w:pPr>
          </w:p>
        </w:tc>
        <w:tc>
          <w:tcPr>
            <w:tcW w:w="2211" w:type="dxa"/>
          </w:tcPr>
          <w:p w14:paraId="2616C53F" w14:textId="77777777" w:rsidR="00DB16A6" w:rsidRPr="00CA703E" w:rsidRDefault="00DB16A6" w:rsidP="007423C9">
            <w:pPr>
              <w:pStyle w:val="Lauftext"/>
              <w:rPr>
                <w:sz w:val="20"/>
                <w:szCs w:val="20"/>
              </w:rPr>
            </w:pPr>
          </w:p>
        </w:tc>
        <w:tc>
          <w:tcPr>
            <w:tcW w:w="2212" w:type="dxa"/>
          </w:tcPr>
          <w:p w14:paraId="5299BDE7" w14:textId="77777777" w:rsidR="00DB16A6" w:rsidRPr="00CA703E" w:rsidRDefault="00DB16A6" w:rsidP="007423C9">
            <w:pPr>
              <w:pStyle w:val="Lauftext"/>
              <w:rPr>
                <w:sz w:val="20"/>
                <w:szCs w:val="20"/>
              </w:rPr>
            </w:pPr>
          </w:p>
        </w:tc>
        <w:tc>
          <w:tcPr>
            <w:tcW w:w="571" w:type="dxa"/>
          </w:tcPr>
          <w:p w14:paraId="6F1733B6" w14:textId="77777777" w:rsidR="00DB16A6" w:rsidRPr="00CA703E" w:rsidRDefault="00DB16A6" w:rsidP="007423C9">
            <w:pPr>
              <w:pStyle w:val="Lauftext"/>
              <w:rPr>
                <w:sz w:val="20"/>
                <w:szCs w:val="20"/>
              </w:rPr>
            </w:pPr>
          </w:p>
        </w:tc>
      </w:tr>
      <w:tr w:rsidR="006558CB" w:rsidRPr="00CA703E" w14:paraId="159C1C20" w14:textId="77777777" w:rsidTr="007423C9">
        <w:tc>
          <w:tcPr>
            <w:tcW w:w="562" w:type="dxa"/>
          </w:tcPr>
          <w:p w14:paraId="5881259B" w14:textId="77777777" w:rsidR="00DB16A6" w:rsidRPr="00CA703E" w:rsidRDefault="00DB16A6" w:rsidP="007423C9">
            <w:pPr>
              <w:pStyle w:val="Lauftext"/>
              <w:rPr>
                <w:sz w:val="20"/>
                <w:szCs w:val="20"/>
              </w:rPr>
            </w:pPr>
          </w:p>
        </w:tc>
        <w:tc>
          <w:tcPr>
            <w:tcW w:w="2211" w:type="dxa"/>
          </w:tcPr>
          <w:p w14:paraId="6D8C928F" w14:textId="77777777" w:rsidR="00DB16A6" w:rsidRPr="00CA703E" w:rsidRDefault="00DB16A6" w:rsidP="007423C9">
            <w:pPr>
              <w:pStyle w:val="Lauftext"/>
              <w:rPr>
                <w:sz w:val="20"/>
                <w:szCs w:val="20"/>
              </w:rPr>
            </w:pPr>
          </w:p>
        </w:tc>
        <w:tc>
          <w:tcPr>
            <w:tcW w:w="2211" w:type="dxa"/>
          </w:tcPr>
          <w:p w14:paraId="44DF5D54" w14:textId="77777777" w:rsidR="00DB16A6" w:rsidRPr="00CA703E" w:rsidRDefault="00DB16A6" w:rsidP="007423C9">
            <w:pPr>
              <w:pStyle w:val="Lauftext"/>
              <w:rPr>
                <w:sz w:val="20"/>
                <w:szCs w:val="20"/>
              </w:rPr>
            </w:pPr>
          </w:p>
        </w:tc>
        <w:tc>
          <w:tcPr>
            <w:tcW w:w="2212" w:type="dxa"/>
          </w:tcPr>
          <w:p w14:paraId="480C3037" w14:textId="77777777" w:rsidR="00DB16A6" w:rsidRPr="00CA703E" w:rsidRDefault="00DB16A6" w:rsidP="007423C9">
            <w:pPr>
              <w:pStyle w:val="Lauftext"/>
              <w:rPr>
                <w:sz w:val="20"/>
                <w:szCs w:val="20"/>
              </w:rPr>
            </w:pPr>
          </w:p>
        </w:tc>
        <w:tc>
          <w:tcPr>
            <w:tcW w:w="2211" w:type="dxa"/>
          </w:tcPr>
          <w:p w14:paraId="16A27983" w14:textId="77777777" w:rsidR="00DB16A6" w:rsidRPr="00CA703E" w:rsidRDefault="00DB16A6" w:rsidP="007423C9">
            <w:pPr>
              <w:pStyle w:val="Lauftext"/>
              <w:rPr>
                <w:sz w:val="20"/>
                <w:szCs w:val="20"/>
              </w:rPr>
            </w:pPr>
          </w:p>
        </w:tc>
        <w:tc>
          <w:tcPr>
            <w:tcW w:w="2212" w:type="dxa"/>
          </w:tcPr>
          <w:p w14:paraId="721C4DA9" w14:textId="77777777" w:rsidR="00DB16A6" w:rsidRPr="00CA703E" w:rsidRDefault="00DB16A6" w:rsidP="007423C9">
            <w:pPr>
              <w:pStyle w:val="Lauftext"/>
              <w:rPr>
                <w:sz w:val="20"/>
                <w:szCs w:val="20"/>
              </w:rPr>
            </w:pPr>
          </w:p>
        </w:tc>
        <w:tc>
          <w:tcPr>
            <w:tcW w:w="571" w:type="dxa"/>
          </w:tcPr>
          <w:p w14:paraId="42DC39A4" w14:textId="77777777" w:rsidR="00DB16A6" w:rsidRPr="00CA703E" w:rsidRDefault="00DB16A6" w:rsidP="007423C9">
            <w:pPr>
              <w:pStyle w:val="Lauftext"/>
              <w:rPr>
                <w:sz w:val="20"/>
                <w:szCs w:val="20"/>
              </w:rPr>
            </w:pPr>
          </w:p>
        </w:tc>
      </w:tr>
      <w:tr w:rsidR="006558CB" w:rsidRPr="00CA703E" w14:paraId="0C8B1E7C" w14:textId="77777777" w:rsidTr="007423C9">
        <w:tc>
          <w:tcPr>
            <w:tcW w:w="562" w:type="dxa"/>
          </w:tcPr>
          <w:p w14:paraId="20EFBF69" w14:textId="77777777" w:rsidR="00DB16A6" w:rsidRPr="00CA703E" w:rsidRDefault="00DB16A6" w:rsidP="007423C9">
            <w:pPr>
              <w:pStyle w:val="Lauftext"/>
              <w:rPr>
                <w:sz w:val="20"/>
                <w:szCs w:val="20"/>
              </w:rPr>
            </w:pPr>
          </w:p>
        </w:tc>
        <w:tc>
          <w:tcPr>
            <w:tcW w:w="2211" w:type="dxa"/>
          </w:tcPr>
          <w:p w14:paraId="288ED312" w14:textId="77777777" w:rsidR="00DB16A6" w:rsidRPr="00CA703E" w:rsidRDefault="00DB16A6" w:rsidP="007423C9">
            <w:pPr>
              <w:pStyle w:val="Lauftext"/>
              <w:rPr>
                <w:sz w:val="20"/>
                <w:szCs w:val="20"/>
              </w:rPr>
            </w:pPr>
          </w:p>
        </w:tc>
        <w:tc>
          <w:tcPr>
            <w:tcW w:w="2211" w:type="dxa"/>
          </w:tcPr>
          <w:p w14:paraId="0A442EA9" w14:textId="77777777" w:rsidR="00DB16A6" w:rsidRPr="00CA703E" w:rsidRDefault="00DB16A6" w:rsidP="007423C9">
            <w:pPr>
              <w:pStyle w:val="Lauftext"/>
              <w:rPr>
                <w:sz w:val="20"/>
                <w:szCs w:val="20"/>
              </w:rPr>
            </w:pPr>
          </w:p>
        </w:tc>
        <w:tc>
          <w:tcPr>
            <w:tcW w:w="2212" w:type="dxa"/>
          </w:tcPr>
          <w:p w14:paraId="74BECA0E" w14:textId="77777777" w:rsidR="00DB16A6" w:rsidRPr="00CA703E" w:rsidRDefault="00DB16A6" w:rsidP="007423C9">
            <w:pPr>
              <w:pStyle w:val="Lauftext"/>
              <w:rPr>
                <w:sz w:val="20"/>
                <w:szCs w:val="20"/>
              </w:rPr>
            </w:pPr>
          </w:p>
        </w:tc>
        <w:tc>
          <w:tcPr>
            <w:tcW w:w="2211" w:type="dxa"/>
          </w:tcPr>
          <w:p w14:paraId="565A71EC" w14:textId="77777777" w:rsidR="00DB16A6" w:rsidRPr="00CA703E" w:rsidRDefault="00DB16A6" w:rsidP="007423C9">
            <w:pPr>
              <w:pStyle w:val="Lauftext"/>
              <w:rPr>
                <w:sz w:val="20"/>
                <w:szCs w:val="20"/>
              </w:rPr>
            </w:pPr>
          </w:p>
        </w:tc>
        <w:tc>
          <w:tcPr>
            <w:tcW w:w="2212" w:type="dxa"/>
          </w:tcPr>
          <w:p w14:paraId="66D147DE" w14:textId="77777777" w:rsidR="00DB16A6" w:rsidRPr="00CA703E" w:rsidRDefault="00DB16A6" w:rsidP="007423C9">
            <w:pPr>
              <w:pStyle w:val="Lauftext"/>
              <w:rPr>
                <w:sz w:val="20"/>
                <w:szCs w:val="20"/>
              </w:rPr>
            </w:pPr>
          </w:p>
        </w:tc>
        <w:tc>
          <w:tcPr>
            <w:tcW w:w="571" w:type="dxa"/>
          </w:tcPr>
          <w:p w14:paraId="05BF0763" w14:textId="77777777" w:rsidR="00DB16A6" w:rsidRPr="00CA703E" w:rsidRDefault="00DB16A6" w:rsidP="007423C9">
            <w:pPr>
              <w:pStyle w:val="Lauftext"/>
              <w:keepNext/>
              <w:rPr>
                <w:sz w:val="20"/>
                <w:szCs w:val="20"/>
              </w:rPr>
            </w:pPr>
          </w:p>
        </w:tc>
      </w:tr>
    </w:tbl>
    <w:p w14:paraId="374413F1" w14:textId="323F0ED9" w:rsidR="004D126B" w:rsidRPr="00CA703E" w:rsidRDefault="00DB16A6" w:rsidP="00415240">
      <w:pPr>
        <w:pStyle w:val="Beschriftung"/>
      </w:pPr>
      <w:bookmarkStart w:id="235" w:name="_Toc225528573"/>
      <w:r w:rsidRPr="00CA703E">
        <w:t xml:space="preserve">Tabelle </w:t>
      </w:r>
      <w:r w:rsidRPr="00CA703E">
        <w:fldChar w:fldCharType="begin"/>
      </w:r>
      <w:r w:rsidRPr="00CA703E">
        <w:instrText>SEQ Tabelle \* ARABIC</w:instrText>
      </w:r>
      <w:r w:rsidRPr="00CA703E">
        <w:fldChar w:fldCharType="separate"/>
      </w:r>
      <w:r w:rsidR="00713883" w:rsidRPr="00CA703E">
        <w:t>23</w:t>
      </w:r>
      <w:r w:rsidRPr="00CA703E">
        <w:fldChar w:fldCharType="end"/>
      </w:r>
      <w:r w:rsidRPr="00CA703E">
        <w:t xml:space="preserve"> </w:t>
      </w:r>
      <w:r w:rsidR="00713883" w:rsidRPr="00CA703E">
        <w:t>–</w:t>
      </w:r>
      <w:r w:rsidRPr="00CA703E">
        <w:t xml:space="preserve"> Testprotokoll nach Bugfixin</w:t>
      </w:r>
      <w:r w:rsidR="004D126B" w:rsidRPr="00CA703E">
        <w:t>g</w:t>
      </w:r>
      <w:bookmarkEnd w:id="235"/>
    </w:p>
    <w:p w14:paraId="125487A9" w14:textId="77777777" w:rsidR="004D126B" w:rsidRPr="00CA703E" w:rsidRDefault="004D126B" w:rsidP="004D126B">
      <w:pPr>
        <w:rPr>
          <w:rFonts w:asciiTheme="majorHAnsi" w:hAnsiTheme="majorHAnsi"/>
        </w:rPr>
      </w:pPr>
    </w:p>
    <w:p w14:paraId="498737D4" w14:textId="1BBB1D1D" w:rsidR="003D1BE7" w:rsidRPr="00CA703E" w:rsidRDefault="003D1BE7" w:rsidP="003D1BE7">
      <w:pPr>
        <w:pStyle w:val="H2frAnhang"/>
      </w:pPr>
      <w:r w:rsidRPr="00CA703E">
        <w:t>Nachbesserungen nach Kundengespräch</w:t>
      </w:r>
    </w:p>
    <w:p w14:paraId="09671714" w14:textId="77777777" w:rsidR="003D1BE7" w:rsidRPr="00CA703E" w:rsidRDefault="003D1BE7" w:rsidP="003D1BE7">
      <w:pPr>
        <w:pStyle w:val="Lauftext"/>
      </w:pPr>
    </w:p>
    <w:p w14:paraId="6E090A10" w14:textId="77777777" w:rsidR="004D126B" w:rsidRPr="00CA703E" w:rsidRDefault="004D126B" w:rsidP="004D126B">
      <w:pPr>
        <w:pStyle w:val="berschrift2"/>
        <w:rPr>
          <w:szCs w:val="20"/>
        </w:rPr>
      </w:pPr>
      <w:bookmarkStart w:id="236" w:name="_Toc220498445"/>
      <w:bookmarkStart w:id="237" w:name="_Toc220498744"/>
      <w:bookmarkStart w:id="238" w:name="_Toc220498875"/>
      <w:bookmarkStart w:id="239" w:name="_Toc236920888"/>
      <w:bookmarkStart w:id="240" w:name="_Toc529882026"/>
      <w:r w:rsidRPr="00CA703E">
        <w:rPr>
          <w:szCs w:val="20"/>
        </w:rPr>
        <w:t>Einführung beim Kunden</w:t>
      </w:r>
      <w:bookmarkEnd w:id="236"/>
      <w:bookmarkEnd w:id="237"/>
      <w:bookmarkEnd w:id="238"/>
      <w:bookmarkEnd w:id="239"/>
    </w:p>
    <w:p w14:paraId="58C97B07" w14:textId="77777777" w:rsidR="00263BFD" w:rsidRPr="00CA703E" w:rsidRDefault="00263BFD" w:rsidP="004D126B">
      <w:pPr>
        <w:spacing w:after="160" w:line="259" w:lineRule="auto"/>
        <w:rPr>
          <w:rFonts w:asciiTheme="majorHAnsi" w:hAnsiTheme="majorHAnsi"/>
        </w:rPr>
      </w:pPr>
    </w:p>
    <w:p w14:paraId="371D6661" w14:textId="4440230D" w:rsidR="00C66E31" w:rsidRPr="00CA703E" w:rsidRDefault="00C66E31" w:rsidP="00C66E31">
      <w:pPr>
        <w:pStyle w:val="berschrift2"/>
      </w:pPr>
      <w:bookmarkStart w:id="241" w:name="_Toc236920889"/>
      <w:r w:rsidRPr="00CA703E">
        <w:t>Kontrolle der Anforderungsanalyse</w:t>
      </w:r>
      <w:bookmarkEnd w:id="241"/>
    </w:p>
    <w:p w14:paraId="2ABE991E" w14:textId="77777777" w:rsidR="001C5FD2" w:rsidRPr="00CA703E" w:rsidRDefault="001C5FD2"/>
    <w:p w14:paraId="5E158553" w14:textId="77777777" w:rsidR="00C331FA" w:rsidRPr="00CA703E" w:rsidRDefault="00C331FA"/>
    <w:p w14:paraId="725DBC0E" w14:textId="77777777" w:rsidR="001C5FD2" w:rsidRPr="00CA703E" w:rsidRDefault="001C5FD2" w:rsidP="001C5FD2">
      <w:pPr>
        <w:pStyle w:val="berschrift2"/>
        <w:rPr>
          <w:szCs w:val="20"/>
        </w:rPr>
      </w:pPr>
      <w:bookmarkStart w:id="242" w:name="_Toc236920890"/>
      <w:r w:rsidRPr="00CA703E">
        <w:rPr>
          <w:szCs w:val="20"/>
        </w:rPr>
        <w:t>Priorisierung der Tätigkeiten</w:t>
      </w:r>
      <w:bookmarkEnd w:id="242"/>
    </w:p>
    <w:tbl>
      <w:tblPr>
        <w:tblStyle w:val="Tabellenraster"/>
        <w:tblW w:w="0" w:type="auto"/>
        <w:tblLook w:val="04A0" w:firstRow="1" w:lastRow="0" w:firstColumn="1" w:lastColumn="0" w:noHBand="0" w:noVBand="1"/>
      </w:tblPr>
      <w:tblGrid>
        <w:gridCol w:w="4815"/>
        <w:gridCol w:w="3282"/>
      </w:tblGrid>
      <w:tr w:rsidR="00084DE2" w:rsidRPr="00CA703E" w14:paraId="7C364E06" w14:textId="77777777" w:rsidTr="00611D97">
        <w:tc>
          <w:tcPr>
            <w:tcW w:w="4815" w:type="dxa"/>
            <w:tcBorders>
              <w:bottom w:val="single" w:sz="4" w:space="0" w:color="auto"/>
            </w:tcBorders>
            <w:shd w:val="clear" w:color="auto" w:fill="000000" w:themeFill="text1"/>
          </w:tcPr>
          <w:p w14:paraId="30E50A09" w14:textId="77777777" w:rsidR="00084DE2" w:rsidRPr="00CA703E" w:rsidRDefault="00084DE2" w:rsidP="00611D97">
            <w:pPr>
              <w:pStyle w:val="Lauftext"/>
              <w:rPr>
                <w:sz w:val="20"/>
                <w:szCs w:val="20"/>
              </w:rPr>
            </w:pPr>
            <w:r w:rsidRPr="00CA703E">
              <w:rPr>
                <w:sz w:val="20"/>
                <w:szCs w:val="20"/>
              </w:rPr>
              <w:t>Beschreibung der Tätigkeit</w:t>
            </w:r>
          </w:p>
        </w:tc>
        <w:tc>
          <w:tcPr>
            <w:tcW w:w="3282" w:type="dxa"/>
            <w:tcBorders>
              <w:bottom w:val="single" w:sz="4" w:space="0" w:color="auto"/>
            </w:tcBorders>
            <w:shd w:val="clear" w:color="auto" w:fill="000000" w:themeFill="text1"/>
          </w:tcPr>
          <w:p w14:paraId="5DBECFCA" w14:textId="77777777" w:rsidR="00084DE2" w:rsidRPr="00CA703E" w:rsidRDefault="00084DE2" w:rsidP="00611D97">
            <w:pPr>
              <w:pStyle w:val="Lauftext"/>
              <w:rPr>
                <w:sz w:val="20"/>
                <w:szCs w:val="20"/>
              </w:rPr>
            </w:pPr>
            <w:r w:rsidRPr="00CA703E">
              <w:rPr>
                <w:sz w:val="20"/>
                <w:szCs w:val="20"/>
              </w:rPr>
              <w:t>Priorität</w:t>
            </w:r>
          </w:p>
        </w:tc>
      </w:tr>
    </w:tbl>
    <w:p w14:paraId="2D0374C4" w14:textId="57FE584D" w:rsidR="00084DE2" w:rsidRPr="00CA703E" w:rsidRDefault="00713883" w:rsidP="00713883">
      <w:pPr>
        <w:pStyle w:val="Beschriftung"/>
      </w:pPr>
      <w:bookmarkStart w:id="243" w:name="_Toc225528574"/>
      <w:r w:rsidRPr="00CA703E">
        <w:t xml:space="preserve">Tabelle </w:t>
      </w:r>
      <w:r w:rsidRPr="00CA703E">
        <w:fldChar w:fldCharType="begin"/>
      </w:r>
      <w:r w:rsidRPr="00CA703E">
        <w:instrText>SEQ Tabelle \* ARABIC</w:instrText>
      </w:r>
      <w:r w:rsidRPr="00CA703E">
        <w:fldChar w:fldCharType="separate"/>
      </w:r>
      <w:r w:rsidRPr="00CA703E">
        <w:t>24</w:t>
      </w:r>
      <w:r w:rsidRPr="00CA703E">
        <w:fldChar w:fldCharType="end"/>
      </w:r>
      <w:r w:rsidRPr="00CA703E">
        <w:t xml:space="preserve"> – </w:t>
      </w:r>
      <w:proofErr w:type="spellStart"/>
      <w:r w:rsidR="00084DE2" w:rsidRPr="00CA703E">
        <w:t>Priorisierungenliste</w:t>
      </w:r>
      <w:bookmarkEnd w:id="243"/>
      <w:proofErr w:type="spellEnd"/>
    </w:p>
    <w:p w14:paraId="1558CA5B" w14:textId="4B1EA99D" w:rsidR="001C5FD2" w:rsidRPr="00CA703E" w:rsidRDefault="001C5FD2"/>
    <w:p w14:paraId="7E39A0D5" w14:textId="77777777" w:rsidR="001C5FD2" w:rsidRPr="00CA703E" w:rsidRDefault="001C5FD2" w:rsidP="001C5FD2">
      <w:pPr>
        <w:pStyle w:val="berschrift2"/>
      </w:pPr>
      <w:bookmarkStart w:id="244" w:name="_Toc236920891"/>
      <w:r w:rsidRPr="00CA703E">
        <w:t>Meilensteine</w:t>
      </w:r>
      <w:bookmarkEnd w:id="244"/>
    </w:p>
    <w:p w14:paraId="70A31A25" w14:textId="77777777" w:rsidR="001C5FD2" w:rsidRPr="00CA703E" w:rsidRDefault="001C5FD2"/>
    <w:p w14:paraId="6F782F46" w14:textId="77777777" w:rsidR="001C5FD2" w:rsidRPr="00CA703E" w:rsidRDefault="001C5FD2"/>
    <w:p w14:paraId="4DE314F9" w14:textId="77777777" w:rsidR="001C5FD2" w:rsidRPr="00CA703E" w:rsidRDefault="001C5FD2" w:rsidP="001C5FD2">
      <w:pPr>
        <w:pStyle w:val="berschrift2"/>
      </w:pPr>
      <w:bookmarkStart w:id="245" w:name="_Toc236920892"/>
      <w:r w:rsidRPr="00CA703E">
        <w:t>Risikoanalyse</w:t>
      </w:r>
      <w:bookmarkEnd w:id="245"/>
    </w:p>
    <w:p w14:paraId="3CB0B230" w14:textId="77777777" w:rsidR="001C5FD2" w:rsidRPr="00CA703E" w:rsidRDefault="001C5FD2"/>
    <w:p w14:paraId="068C1F18" w14:textId="77777777" w:rsidR="00DA497A" w:rsidRPr="00CA703E" w:rsidRDefault="00DA497A" w:rsidP="00DA497A"/>
    <w:tbl>
      <w:tblPr>
        <w:tblStyle w:val="Tabellenraster"/>
        <w:tblW w:w="0" w:type="auto"/>
        <w:tblLook w:val="04A0" w:firstRow="1" w:lastRow="0" w:firstColumn="1" w:lastColumn="0" w:noHBand="0" w:noVBand="1"/>
      </w:tblPr>
      <w:tblGrid>
        <w:gridCol w:w="1838"/>
        <w:gridCol w:w="3329"/>
        <w:gridCol w:w="1100"/>
        <w:gridCol w:w="2681"/>
      </w:tblGrid>
      <w:tr w:rsidR="00DA497A" w:rsidRPr="00CA703E" w14:paraId="6CCE3F56" w14:textId="77777777" w:rsidTr="00611D97">
        <w:tc>
          <w:tcPr>
            <w:tcW w:w="1838" w:type="dxa"/>
            <w:tcBorders>
              <w:bottom w:val="single" w:sz="4" w:space="0" w:color="auto"/>
            </w:tcBorders>
            <w:shd w:val="clear" w:color="auto" w:fill="000000" w:themeFill="text1"/>
          </w:tcPr>
          <w:p w14:paraId="48917EB6" w14:textId="77777777" w:rsidR="00DA497A" w:rsidRPr="00CA703E" w:rsidRDefault="00DA497A" w:rsidP="00611D97">
            <w:pPr>
              <w:pStyle w:val="Lauftext"/>
              <w:rPr>
                <w:sz w:val="20"/>
                <w:szCs w:val="20"/>
              </w:rPr>
            </w:pPr>
            <w:r w:rsidRPr="00CA703E">
              <w:rPr>
                <w:sz w:val="20"/>
                <w:szCs w:val="20"/>
              </w:rPr>
              <w:t>Risiko</w:t>
            </w:r>
          </w:p>
        </w:tc>
        <w:tc>
          <w:tcPr>
            <w:tcW w:w="3329" w:type="dxa"/>
            <w:tcBorders>
              <w:bottom w:val="single" w:sz="4" w:space="0" w:color="auto"/>
            </w:tcBorders>
            <w:shd w:val="clear" w:color="auto" w:fill="000000" w:themeFill="text1"/>
          </w:tcPr>
          <w:p w14:paraId="10B6DF4A" w14:textId="77777777" w:rsidR="00DA497A" w:rsidRPr="00CA703E" w:rsidRDefault="00DA497A" w:rsidP="00611D97">
            <w:pPr>
              <w:pStyle w:val="Lauftext"/>
              <w:rPr>
                <w:sz w:val="20"/>
                <w:szCs w:val="20"/>
              </w:rPr>
            </w:pPr>
            <w:r w:rsidRPr="00CA703E">
              <w:rPr>
                <w:sz w:val="20"/>
                <w:szCs w:val="20"/>
              </w:rPr>
              <w:t>Beschreibung</w:t>
            </w:r>
          </w:p>
        </w:tc>
        <w:tc>
          <w:tcPr>
            <w:tcW w:w="1100" w:type="dxa"/>
            <w:shd w:val="clear" w:color="auto" w:fill="000000" w:themeFill="text1"/>
          </w:tcPr>
          <w:p w14:paraId="52A0E52F" w14:textId="77777777" w:rsidR="00DA497A" w:rsidRPr="00CA703E" w:rsidRDefault="00DA497A" w:rsidP="00611D97">
            <w:pPr>
              <w:pStyle w:val="Lauftext"/>
              <w:rPr>
                <w:sz w:val="20"/>
                <w:szCs w:val="20"/>
              </w:rPr>
            </w:pPr>
            <w:r w:rsidRPr="00CA703E">
              <w:rPr>
                <w:sz w:val="20"/>
                <w:szCs w:val="20"/>
              </w:rPr>
              <w:t>Relevanz</w:t>
            </w:r>
          </w:p>
        </w:tc>
        <w:tc>
          <w:tcPr>
            <w:tcW w:w="2681" w:type="dxa"/>
            <w:shd w:val="clear" w:color="auto" w:fill="000000" w:themeFill="text1"/>
          </w:tcPr>
          <w:p w14:paraId="01852AF9" w14:textId="20D1E73A" w:rsidR="00DA497A" w:rsidRPr="00CA703E" w:rsidRDefault="00DA497A" w:rsidP="00611D97">
            <w:pPr>
              <w:pStyle w:val="Lauftext"/>
              <w:rPr>
                <w:sz w:val="20"/>
                <w:szCs w:val="20"/>
              </w:rPr>
            </w:pPr>
            <w:r w:rsidRPr="00CA703E">
              <w:rPr>
                <w:sz w:val="20"/>
                <w:szCs w:val="20"/>
              </w:rPr>
              <w:t>Massnahmen</w:t>
            </w:r>
          </w:p>
        </w:tc>
      </w:tr>
    </w:tbl>
    <w:p w14:paraId="15E677A2" w14:textId="0A75101C" w:rsidR="001C5FD2" w:rsidRPr="00CA703E" w:rsidRDefault="00713883" w:rsidP="00713883">
      <w:pPr>
        <w:pStyle w:val="Beschriftung"/>
      </w:pPr>
      <w:bookmarkStart w:id="246" w:name="_Toc225528575"/>
      <w:r w:rsidRPr="00CA703E">
        <w:t xml:space="preserve">Tabelle </w:t>
      </w:r>
      <w:r w:rsidRPr="00CA703E">
        <w:fldChar w:fldCharType="begin"/>
      </w:r>
      <w:r w:rsidRPr="00CA703E">
        <w:instrText>SEQ Tabelle \* ARABIC</w:instrText>
      </w:r>
      <w:r w:rsidRPr="00CA703E">
        <w:fldChar w:fldCharType="separate"/>
      </w:r>
      <w:r w:rsidRPr="00CA703E">
        <w:t>25</w:t>
      </w:r>
      <w:r w:rsidRPr="00CA703E">
        <w:fldChar w:fldCharType="end"/>
      </w:r>
      <w:r w:rsidRPr="00CA703E">
        <w:t xml:space="preserve"> – Risikoanalyse</w:t>
      </w:r>
      <w:bookmarkEnd w:id="246"/>
    </w:p>
    <w:p w14:paraId="71189DB8" w14:textId="77777777" w:rsidR="001C5FD2" w:rsidRPr="00CA703E" w:rsidRDefault="001C5FD2"/>
    <w:p w14:paraId="7B11D722" w14:textId="6D04ED83" w:rsidR="00263BFD" w:rsidRPr="00CA703E" w:rsidRDefault="00263BFD">
      <w:r w:rsidRPr="00CA703E">
        <w:br w:type="page"/>
      </w:r>
    </w:p>
    <w:p w14:paraId="5184A97C" w14:textId="77777777" w:rsidR="004D126B" w:rsidRPr="00CA703E" w:rsidRDefault="004D126B" w:rsidP="000D4A48">
      <w:pPr>
        <w:pStyle w:val="berschrift1"/>
      </w:pPr>
      <w:bookmarkStart w:id="247" w:name="_Toc220498446"/>
      <w:bookmarkStart w:id="248" w:name="_Toc220498745"/>
      <w:bookmarkStart w:id="249" w:name="_Toc220498876"/>
      <w:bookmarkStart w:id="250" w:name="_Toc236920893"/>
      <w:r w:rsidRPr="00CA703E">
        <w:lastRenderedPageBreak/>
        <w:t>Auswerten</w:t>
      </w:r>
      <w:bookmarkEnd w:id="240"/>
      <w:bookmarkEnd w:id="247"/>
      <w:bookmarkEnd w:id="248"/>
      <w:bookmarkEnd w:id="249"/>
      <w:bookmarkEnd w:id="250"/>
    </w:p>
    <w:p w14:paraId="6966E8B7" w14:textId="77777777" w:rsidR="004D126B" w:rsidRPr="00CA703E" w:rsidRDefault="004D126B" w:rsidP="004D126B">
      <w:pPr>
        <w:pStyle w:val="berschrift2"/>
        <w:rPr>
          <w:caps/>
          <w:szCs w:val="20"/>
        </w:rPr>
      </w:pPr>
      <w:bookmarkStart w:id="251" w:name="_Toc529882027"/>
      <w:bookmarkStart w:id="252" w:name="_Toc220498447"/>
      <w:bookmarkStart w:id="253" w:name="_Toc220498746"/>
      <w:bookmarkStart w:id="254" w:name="_Toc220498877"/>
      <w:bookmarkStart w:id="255" w:name="_Toc236920894"/>
      <w:r w:rsidRPr="00CA703E">
        <w:rPr>
          <w:szCs w:val="20"/>
        </w:rPr>
        <w:t>Reflexion der Vorgehensweise</w:t>
      </w:r>
      <w:bookmarkEnd w:id="251"/>
      <w:bookmarkEnd w:id="252"/>
      <w:bookmarkEnd w:id="253"/>
      <w:bookmarkEnd w:id="254"/>
      <w:bookmarkEnd w:id="255"/>
    </w:p>
    <w:p w14:paraId="2BFA9930" w14:textId="3508C62B"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r w:rsidR="0072212A" w:rsidRPr="00CA703E">
        <w:rPr>
          <w:sz w:val="20"/>
          <w:szCs w:val="20"/>
        </w:rPr>
        <w:t xml:space="preserve"> </w:t>
      </w:r>
    </w:p>
    <w:p w14:paraId="754A383A" w14:textId="77777777" w:rsidR="0072212A" w:rsidRPr="00CA703E" w:rsidRDefault="0072212A" w:rsidP="004D126B">
      <w:pPr>
        <w:pStyle w:val="Lauftext"/>
        <w:rPr>
          <w:sz w:val="20"/>
          <w:szCs w:val="20"/>
        </w:rPr>
      </w:pPr>
    </w:p>
    <w:p w14:paraId="562A052C" w14:textId="62EDAE0A" w:rsidR="0072212A" w:rsidRPr="00CA703E" w:rsidRDefault="00652C6A" w:rsidP="004D126B">
      <w:pPr>
        <w:pStyle w:val="Lauftext"/>
        <w:rPr>
          <w:sz w:val="20"/>
          <w:szCs w:val="20"/>
        </w:rPr>
      </w:pPr>
      <w:r w:rsidRPr="00CA703E">
        <w:rPr>
          <w:sz w:val="20"/>
          <w:szCs w:val="20"/>
        </w:rPr>
        <w:t xml:space="preserve">Was war dank der gewählten Vorgehensweise möglich? Wo zeigten sich die Grenzen der gewählten Vorgehensweise und weshalb? </w:t>
      </w:r>
    </w:p>
    <w:p w14:paraId="47D37EB5" w14:textId="77777777" w:rsidR="004D126B" w:rsidRPr="00CA703E" w:rsidRDefault="004D126B" w:rsidP="004D126B">
      <w:pPr>
        <w:pStyle w:val="Lauftext"/>
        <w:rPr>
          <w:sz w:val="20"/>
          <w:szCs w:val="20"/>
        </w:rPr>
      </w:pPr>
    </w:p>
    <w:p w14:paraId="17B0CF68" w14:textId="77777777" w:rsidR="004D126B" w:rsidRPr="00CA703E" w:rsidRDefault="004D126B" w:rsidP="004D126B">
      <w:pPr>
        <w:pStyle w:val="berschrift2"/>
        <w:rPr>
          <w:caps/>
          <w:szCs w:val="20"/>
        </w:rPr>
      </w:pPr>
      <w:bookmarkStart w:id="256" w:name="_Toc529882028"/>
      <w:bookmarkStart w:id="257" w:name="_Toc220498448"/>
      <w:bookmarkStart w:id="258" w:name="_Toc220498747"/>
      <w:bookmarkStart w:id="259" w:name="_Toc220498878"/>
      <w:bookmarkStart w:id="260" w:name="_Toc236920895"/>
      <w:r w:rsidRPr="00CA703E">
        <w:rPr>
          <w:szCs w:val="20"/>
        </w:rPr>
        <w:t>Bewertung des Produktes</w:t>
      </w:r>
      <w:bookmarkEnd w:id="256"/>
      <w:bookmarkEnd w:id="257"/>
      <w:bookmarkEnd w:id="258"/>
      <w:bookmarkEnd w:id="259"/>
      <w:bookmarkEnd w:id="260"/>
    </w:p>
    <w:p w14:paraId="7511809A"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0ABB4E52" w14:textId="77777777" w:rsidR="00652C6A" w:rsidRPr="00CA703E" w:rsidRDefault="00652C6A" w:rsidP="004D126B">
      <w:pPr>
        <w:pStyle w:val="Lauftext"/>
        <w:rPr>
          <w:sz w:val="20"/>
          <w:szCs w:val="20"/>
        </w:rPr>
      </w:pPr>
    </w:p>
    <w:p w14:paraId="0F2E7716" w14:textId="44F2D9AA" w:rsidR="00652C6A" w:rsidRPr="00CA703E" w:rsidRDefault="00652C6A" w:rsidP="004D126B">
      <w:pPr>
        <w:pStyle w:val="Lauftext"/>
        <w:rPr>
          <w:sz w:val="20"/>
          <w:szCs w:val="20"/>
        </w:rPr>
      </w:pPr>
      <w:r w:rsidRPr="00CA703E">
        <w:rPr>
          <w:sz w:val="20"/>
          <w:szCs w:val="20"/>
        </w:rPr>
        <w:t xml:space="preserve">Inwiefern konnte das Produkt das zu Beginn definierte Ziel erfüllen? Was ist besonders gut gelungen, warum? </w:t>
      </w:r>
    </w:p>
    <w:p w14:paraId="3B7F7A26" w14:textId="77777777" w:rsidR="004D126B" w:rsidRPr="00CA703E" w:rsidRDefault="004D126B" w:rsidP="004D126B">
      <w:pPr>
        <w:pStyle w:val="Lauftext"/>
        <w:rPr>
          <w:sz w:val="20"/>
          <w:szCs w:val="20"/>
        </w:rPr>
      </w:pPr>
    </w:p>
    <w:p w14:paraId="247DD45B" w14:textId="77777777" w:rsidR="004D126B" w:rsidRPr="00CA703E" w:rsidRDefault="004D126B" w:rsidP="004D126B">
      <w:pPr>
        <w:pStyle w:val="berschrift2"/>
        <w:rPr>
          <w:caps/>
          <w:szCs w:val="20"/>
        </w:rPr>
      </w:pPr>
      <w:bookmarkStart w:id="261" w:name="_Toc529882029"/>
      <w:bookmarkStart w:id="262" w:name="_Toc220498449"/>
      <w:bookmarkStart w:id="263" w:name="_Toc220498748"/>
      <w:bookmarkStart w:id="264" w:name="_Toc220498879"/>
      <w:bookmarkStart w:id="265" w:name="_Toc236920896"/>
      <w:r w:rsidRPr="00CA703E">
        <w:rPr>
          <w:szCs w:val="20"/>
        </w:rPr>
        <w:t>Persönliches Schlusswort und Bilanz</w:t>
      </w:r>
      <w:bookmarkEnd w:id="261"/>
      <w:bookmarkEnd w:id="262"/>
      <w:bookmarkEnd w:id="263"/>
      <w:bookmarkEnd w:id="264"/>
      <w:bookmarkEnd w:id="265"/>
    </w:p>
    <w:p w14:paraId="0A4864A7"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4646D379" w14:textId="77777777" w:rsidR="00652C6A" w:rsidRPr="00CA703E" w:rsidRDefault="00652C6A" w:rsidP="004D126B">
      <w:pPr>
        <w:pStyle w:val="Lauftext"/>
        <w:rPr>
          <w:sz w:val="20"/>
          <w:szCs w:val="20"/>
        </w:rPr>
      </w:pPr>
    </w:p>
    <w:p w14:paraId="12A410E4" w14:textId="77777777" w:rsidR="00652C6A" w:rsidRPr="00CA703E" w:rsidRDefault="00652C6A" w:rsidP="004D126B">
      <w:pPr>
        <w:pStyle w:val="Lauftext"/>
        <w:rPr>
          <w:sz w:val="20"/>
          <w:szCs w:val="20"/>
        </w:rPr>
      </w:pPr>
      <w:r w:rsidRPr="00CA703E">
        <w:rPr>
          <w:sz w:val="20"/>
          <w:szCs w:val="20"/>
        </w:rPr>
        <w:t xml:space="preserve">Siehe Bewertungskriterium Doc08: </w:t>
      </w:r>
      <w:r w:rsidRPr="00CA703E">
        <w:rPr>
          <w:sz w:val="20"/>
          <w:szCs w:val="20"/>
        </w:rPr>
        <w:br/>
        <w:t xml:space="preserve">Herausforderungen, Lernerfahrungen, </w:t>
      </w:r>
      <w:proofErr w:type="spellStart"/>
      <w:r w:rsidRPr="00CA703E">
        <w:rPr>
          <w:sz w:val="20"/>
          <w:szCs w:val="20"/>
        </w:rPr>
        <w:t>Entwciklungsperspektiven</w:t>
      </w:r>
      <w:proofErr w:type="spellEnd"/>
      <w:r w:rsidRPr="00CA703E">
        <w:rPr>
          <w:sz w:val="20"/>
          <w:szCs w:val="20"/>
        </w:rPr>
        <w:t xml:space="preserve">, Erfolgsbilanzierung. </w:t>
      </w:r>
    </w:p>
    <w:p w14:paraId="4A52EA3D" w14:textId="77777777" w:rsidR="000F52BD" w:rsidRPr="00CA703E" w:rsidRDefault="000F52BD" w:rsidP="004D126B">
      <w:pPr>
        <w:pStyle w:val="Lauftext"/>
        <w:rPr>
          <w:sz w:val="20"/>
          <w:szCs w:val="20"/>
        </w:rPr>
      </w:pPr>
    </w:p>
    <w:p w14:paraId="6054523E" w14:textId="5F90E816" w:rsidR="000F52BD" w:rsidRPr="00CA703E" w:rsidRDefault="000F52BD" w:rsidP="004D126B">
      <w:pPr>
        <w:pStyle w:val="Lauftext"/>
        <w:rPr>
          <w:sz w:val="20"/>
          <w:szCs w:val="20"/>
        </w:rPr>
      </w:pPr>
      <w:r w:rsidRPr="00CA703E">
        <w:rPr>
          <w:sz w:val="20"/>
          <w:szCs w:val="20"/>
          <w:highlight w:val="yellow"/>
        </w:rPr>
        <w:t>ACHTUNG:</w:t>
      </w:r>
      <w:r w:rsidRPr="00CA703E">
        <w:rPr>
          <w:sz w:val="20"/>
          <w:szCs w:val="20"/>
        </w:rPr>
        <w:t xml:space="preserve"> Pers. Fazit sollte laut Bewertungskriterium im Teil 1 der IPA sein. Bitte an Lernenden, Berufsbildner mitzuteilen, im ersten Expertengespräch</w:t>
      </w:r>
      <w:r w:rsidR="00B74669" w:rsidRPr="00CA703E">
        <w:rPr>
          <w:sz w:val="20"/>
          <w:szCs w:val="20"/>
        </w:rPr>
        <w:t xml:space="preserve"> zu fragen, ob das persönliche Fazit auch hier im 2.Teil sein darf!</w:t>
      </w:r>
      <w:r w:rsidRPr="00CA703E">
        <w:rPr>
          <w:sz w:val="20"/>
          <w:szCs w:val="20"/>
        </w:rPr>
        <w:t xml:space="preserve"> </w:t>
      </w:r>
    </w:p>
    <w:p w14:paraId="262ECFEB" w14:textId="77777777" w:rsidR="00652C6A" w:rsidRPr="00CA703E" w:rsidRDefault="00652C6A" w:rsidP="004D126B">
      <w:pPr>
        <w:pStyle w:val="Lauftext"/>
        <w:rPr>
          <w:sz w:val="20"/>
          <w:szCs w:val="20"/>
        </w:rPr>
      </w:pPr>
    </w:p>
    <w:p w14:paraId="164A19FC" w14:textId="77777777" w:rsidR="004D126B" w:rsidRPr="00CA703E" w:rsidRDefault="004D126B" w:rsidP="004D126B">
      <w:pPr>
        <w:pStyle w:val="Lauftext"/>
        <w:rPr>
          <w:sz w:val="20"/>
          <w:szCs w:val="20"/>
        </w:rPr>
      </w:pPr>
    </w:p>
    <w:p w14:paraId="0FE3D950" w14:textId="77777777" w:rsidR="00652C6A" w:rsidRPr="00CA703E" w:rsidRDefault="00652C6A" w:rsidP="004D126B">
      <w:pPr>
        <w:pStyle w:val="Lauftext"/>
        <w:rPr>
          <w:sz w:val="20"/>
          <w:szCs w:val="20"/>
        </w:rPr>
      </w:pPr>
    </w:p>
    <w:p w14:paraId="33D39EAE" w14:textId="77777777" w:rsidR="004D126B" w:rsidRPr="00CA703E" w:rsidRDefault="004D126B" w:rsidP="004D126B">
      <w:pPr>
        <w:spacing w:after="160" w:line="259" w:lineRule="auto"/>
        <w:rPr>
          <w:rFonts w:asciiTheme="majorHAnsi" w:hAnsiTheme="majorHAnsi"/>
        </w:rPr>
      </w:pPr>
      <w:r w:rsidRPr="00CA703E">
        <w:rPr>
          <w:rFonts w:asciiTheme="majorHAnsi" w:hAnsiTheme="majorHAnsi"/>
        </w:rPr>
        <w:br w:type="page"/>
      </w:r>
    </w:p>
    <w:p w14:paraId="0DAAE9F5" w14:textId="77777777" w:rsidR="004D126B" w:rsidRPr="00CA703E" w:rsidRDefault="004D126B" w:rsidP="000D4A48">
      <w:pPr>
        <w:pStyle w:val="berschrift1"/>
      </w:pPr>
      <w:bookmarkStart w:id="266" w:name="_Toc529882030"/>
      <w:bookmarkStart w:id="267" w:name="_Toc220498450"/>
      <w:bookmarkStart w:id="268" w:name="_Toc220498749"/>
      <w:bookmarkStart w:id="269" w:name="_Toc220498880"/>
      <w:bookmarkStart w:id="270" w:name="_Toc236920897"/>
      <w:r w:rsidRPr="00CA703E">
        <w:lastRenderedPageBreak/>
        <w:t>Glossar</w:t>
      </w:r>
      <w:bookmarkEnd w:id="266"/>
      <w:bookmarkEnd w:id="267"/>
      <w:bookmarkEnd w:id="268"/>
      <w:bookmarkEnd w:id="269"/>
      <w:bookmarkEnd w:id="270"/>
    </w:p>
    <w:p w14:paraId="70DE249B" w14:textId="77777777" w:rsidR="004D126B" w:rsidRPr="00CA703E" w:rsidRDefault="004D126B" w:rsidP="002408FC">
      <w:pPr>
        <w:pStyle w:val="H2-ohneImpactaufInhaltsverzeichnis"/>
      </w:pPr>
      <w:r w:rsidRPr="00CA703E">
        <w:t>A</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F0CFA2F" w14:textId="77777777" w:rsidTr="007423C9">
        <w:tc>
          <w:tcPr>
            <w:tcW w:w="3114" w:type="dxa"/>
            <w:shd w:val="clear" w:color="auto" w:fill="000000" w:themeFill="text1"/>
          </w:tcPr>
          <w:p w14:paraId="152F4EE3"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2F2289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1D926D0" w14:textId="77777777" w:rsidTr="007423C9">
        <w:tc>
          <w:tcPr>
            <w:tcW w:w="3114" w:type="dxa"/>
          </w:tcPr>
          <w:p w14:paraId="1FE6AD2D" w14:textId="77777777" w:rsidR="004D126B" w:rsidRPr="00CA703E" w:rsidRDefault="004D126B" w:rsidP="007423C9">
            <w:pPr>
              <w:pStyle w:val="Lauftext"/>
              <w:rPr>
                <w:sz w:val="20"/>
                <w:szCs w:val="20"/>
              </w:rPr>
            </w:pPr>
          </w:p>
        </w:tc>
        <w:tc>
          <w:tcPr>
            <w:tcW w:w="5219" w:type="dxa"/>
          </w:tcPr>
          <w:p w14:paraId="6F8E517D" w14:textId="77777777" w:rsidR="004D126B" w:rsidRPr="00CA703E" w:rsidRDefault="004D126B" w:rsidP="007423C9">
            <w:pPr>
              <w:pStyle w:val="Lauftext"/>
              <w:rPr>
                <w:sz w:val="20"/>
                <w:szCs w:val="20"/>
              </w:rPr>
            </w:pPr>
          </w:p>
        </w:tc>
      </w:tr>
    </w:tbl>
    <w:p w14:paraId="42B2E3E3" w14:textId="77777777" w:rsidR="004D126B" w:rsidRPr="00CA703E" w:rsidRDefault="004D126B" w:rsidP="004D126B">
      <w:pPr>
        <w:pStyle w:val="Lauftext"/>
        <w:rPr>
          <w:sz w:val="20"/>
          <w:szCs w:val="20"/>
        </w:rPr>
      </w:pPr>
    </w:p>
    <w:p w14:paraId="63DD4BA3" w14:textId="77777777" w:rsidR="004D126B" w:rsidRPr="00CA703E" w:rsidRDefault="004D126B" w:rsidP="002408FC">
      <w:pPr>
        <w:pStyle w:val="H2-ohneImpactaufInhaltsverzeichnis"/>
      </w:pPr>
      <w:r w:rsidRPr="00CA703E">
        <w:t>B</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1FA6BF9" w14:textId="77777777" w:rsidTr="007423C9">
        <w:tc>
          <w:tcPr>
            <w:tcW w:w="3114" w:type="dxa"/>
            <w:shd w:val="clear" w:color="auto" w:fill="000000" w:themeFill="text1"/>
          </w:tcPr>
          <w:p w14:paraId="3BAB93B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04DC139"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5D0FFF1" w14:textId="77777777" w:rsidTr="007423C9">
        <w:tc>
          <w:tcPr>
            <w:tcW w:w="3114" w:type="dxa"/>
          </w:tcPr>
          <w:p w14:paraId="7F0CCEC6" w14:textId="77777777" w:rsidR="004D126B" w:rsidRPr="00CA703E" w:rsidRDefault="004D126B" w:rsidP="007423C9">
            <w:pPr>
              <w:pStyle w:val="Lauftext"/>
              <w:rPr>
                <w:sz w:val="20"/>
                <w:szCs w:val="20"/>
              </w:rPr>
            </w:pPr>
          </w:p>
        </w:tc>
        <w:tc>
          <w:tcPr>
            <w:tcW w:w="5219" w:type="dxa"/>
          </w:tcPr>
          <w:p w14:paraId="29657F4A" w14:textId="77777777" w:rsidR="004D126B" w:rsidRPr="00CA703E" w:rsidRDefault="004D126B" w:rsidP="007423C9">
            <w:pPr>
              <w:pStyle w:val="Lauftext"/>
              <w:rPr>
                <w:sz w:val="20"/>
                <w:szCs w:val="20"/>
              </w:rPr>
            </w:pPr>
          </w:p>
        </w:tc>
      </w:tr>
    </w:tbl>
    <w:p w14:paraId="2DF79406" w14:textId="77777777" w:rsidR="004D126B" w:rsidRPr="00CA703E" w:rsidRDefault="004D126B" w:rsidP="004D126B">
      <w:pPr>
        <w:pStyle w:val="Lauftext"/>
        <w:rPr>
          <w:sz w:val="20"/>
          <w:szCs w:val="20"/>
        </w:rPr>
      </w:pPr>
    </w:p>
    <w:p w14:paraId="0DF66AFF" w14:textId="77777777" w:rsidR="004D126B" w:rsidRPr="00CA703E" w:rsidRDefault="004D126B" w:rsidP="002408FC">
      <w:pPr>
        <w:pStyle w:val="H2-ohneImpactaufInhaltsverzeichnis"/>
      </w:pPr>
      <w:r w:rsidRPr="00CA703E">
        <w:t>C</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1B013F9" w14:textId="77777777" w:rsidTr="007423C9">
        <w:tc>
          <w:tcPr>
            <w:tcW w:w="3114" w:type="dxa"/>
            <w:shd w:val="clear" w:color="auto" w:fill="000000" w:themeFill="text1"/>
          </w:tcPr>
          <w:p w14:paraId="417370AF"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4B6BE52"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51B32904" w14:textId="77777777" w:rsidTr="007423C9">
        <w:tc>
          <w:tcPr>
            <w:tcW w:w="3114" w:type="dxa"/>
          </w:tcPr>
          <w:p w14:paraId="0AFB1C8A" w14:textId="77777777" w:rsidR="004D126B" w:rsidRPr="00CA703E" w:rsidRDefault="004D126B" w:rsidP="007423C9">
            <w:pPr>
              <w:pStyle w:val="Lauftext"/>
              <w:rPr>
                <w:sz w:val="20"/>
                <w:szCs w:val="20"/>
              </w:rPr>
            </w:pPr>
          </w:p>
        </w:tc>
        <w:tc>
          <w:tcPr>
            <w:tcW w:w="5219" w:type="dxa"/>
          </w:tcPr>
          <w:p w14:paraId="5E828EF5" w14:textId="77777777" w:rsidR="004D126B" w:rsidRPr="00CA703E" w:rsidRDefault="004D126B" w:rsidP="007423C9">
            <w:pPr>
              <w:pStyle w:val="Lauftext"/>
              <w:rPr>
                <w:sz w:val="20"/>
                <w:szCs w:val="20"/>
              </w:rPr>
            </w:pPr>
          </w:p>
        </w:tc>
      </w:tr>
    </w:tbl>
    <w:p w14:paraId="61395A63" w14:textId="77777777" w:rsidR="004D126B" w:rsidRPr="00CA703E" w:rsidRDefault="004D126B" w:rsidP="004D126B">
      <w:pPr>
        <w:pStyle w:val="Lauftext"/>
        <w:rPr>
          <w:sz w:val="20"/>
          <w:szCs w:val="20"/>
        </w:rPr>
      </w:pPr>
    </w:p>
    <w:p w14:paraId="704D834B" w14:textId="77777777" w:rsidR="004D126B" w:rsidRPr="00CA703E" w:rsidRDefault="004D126B" w:rsidP="002408FC">
      <w:pPr>
        <w:pStyle w:val="H2-ohneImpactaufInhaltsverzeichnis"/>
      </w:pPr>
      <w:r w:rsidRPr="00CA703E">
        <w:t>D</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325FF23" w14:textId="77777777" w:rsidTr="007423C9">
        <w:tc>
          <w:tcPr>
            <w:tcW w:w="3114" w:type="dxa"/>
            <w:shd w:val="clear" w:color="auto" w:fill="000000" w:themeFill="text1"/>
          </w:tcPr>
          <w:p w14:paraId="68B2D3B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F7052D2"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ABB68C6" w14:textId="77777777" w:rsidTr="007423C9">
        <w:tc>
          <w:tcPr>
            <w:tcW w:w="3114" w:type="dxa"/>
          </w:tcPr>
          <w:p w14:paraId="63B981B5" w14:textId="77777777" w:rsidR="004D126B" w:rsidRPr="00CA703E" w:rsidRDefault="004D126B" w:rsidP="007423C9">
            <w:pPr>
              <w:pStyle w:val="Lauftext"/>
              <w:rPr>
                <w:sz w:val="20"/>
                <w:szCs w:val="20"/>
              </w:rPr>
            </w:pPr>
          </w:p>
        </w:tc>
        <w:tc>
          <w:tcPr>
            <w:tcW w:w="5219" w:type="dxa"/>
          </w:tcPr>
          <w:p w14:paraId="5EB1EC19" w14:textId="77777777" w:rsidR="004D126B" w:rsidRPr="00CA703E" w:rsidRDefault="004D126B" w:rsidP="007423C9">
            <w:pPr>
              <w:pStyle w:val="Lauftext"/>
              <w:rPr>
                <w:sz w:val="20"/>
                <w:szCs w:val="20"/>
              </w:rPr>
            </w:pPr>
          </w:p>
        </w:tc>
      </w:tr>
    </w:tbl>
    <w:p w14:paraId="32AF7123" w14:textId="77777777" w:rsidR="004D126B" w:rsidRPr="00CA703E" w:rsidRDefault="004D126B" w:rsidP="004D126B">
      <w:pPr>
        <w:pStyle w:val="Lauftext"/>
        <w:rPr>
          <w:sz w:val="20"/>
          <w:szCs w:val="20"/>
        </w:rPr>
      </w:pPr>
    </w:p>
    <w:p w14:paraId="0F941333" w14:textId="77777777" w:rsidR="004D126B" w:rsidRPr="00CA703E" w:rsidRDefault="004D126B" w:rsidP="002408FC">
      <w:pPr>
        <w:pStyle w:val="H2-ohneImpactaufInhaltsverzeichnis"/>
      </w:pPr>
      <w:r w:rsidRPr="00CA703E">
        <w:t>E</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56A25B2" w14:textId="77777777" w:rsidTr="007423C9">
        <w:tc>
          <w:tcPr>
            <w:tcW w:w="3114" w:type="dxa"/>
            <w:shd w:val="clear" w:color="auto" w:fill="000000" w:themeFill="text1"/>
          </w:tcPr>
          <w:p w14:paraId="3EB149F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326E882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FB82D45" w14:textId="77777777" w:rsidTr="007423C9">
        <w:tc>
          <w:tcPr>
            <w:tcW w:w="3114" w:type="dxa"/>
          </w:tcPr>
          <w:p w14:paraId="6434FC39" w14:textId="77777777" w:rsidR="004D126B" w:rsidRPr="00CA703E" w:rsidRDefault="004D126B" w:rsidP="007423C9">
            <w:pPr>
              <w:pStyle w:val="Lauftext"/>
              <w:rPr>
                <w:sz w:val="20"/>
                <w:szCs w:val="20"/>
              </w:rPr>
            </w:pPr>
          </w:p>
        </w:tc>
        <w:tc>
          <w:tcPr>
            <w:tcW w:w="5219" w:type="dxa"/>
          </w:tcPr>
          <w:p w14:paraId="5FBCF963" w14:textId="77777777" w:rsidR="004D126B" w:rsidRPr="00CA703E" w:rsidRDefault="004D126B" w:rsidP="007423C9">
            <w:pPr>
              <w:pStyle w:val="Lauftext"/>
              <w:rPr>
                <w:sz w:val="20"/>
                <w:szCs w:val="20"/>
              </w:rPr>
            </w:pPr>
          </w:p>
        </w:tc>
      </w:tr>
    </w:tbl>
    <w:p w14:paraId="07AD95E6" w14:textId="77777777" w:rsidR="004D126B" w:rsidRPr="00CA703E" w:rsidRDefault="004D126B" w:rsidP="004D126B">
      <w:pPr>
        <w:pStyle w:val="Lauftext"/>
        <w:rPr>
          <w:sz w:val="20"/>
          <w:szCs w:val="20"/>
        </w:rPr>
      </w:pPr>
    </w:p>
    <w:p w14:paraId="295C4656" w14:textId="77777777" w:rsidR="004D126B" w:rsidRPr="00CA703E" w:rsidRDefault="004D126B" w:rsidP="002408FC">
      <w:pPr>
        <w:pStyle w:val="H2-ohneImpactaufInhaltsverzeichnis"/>
      </w:pPr>
      <w:r w:rsidRPr="00CA703E">
        <w:t>F</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0512858" w14:textId="77777777" w:rsidTr="007423C9">
        <w:tc>
          <w:tcPr>
            <w:tcW w:w="3114" w:type="dxa"/>
            <w:shd w:val="clear" w:color="auto" w:fill="000000" w:themeFill="text1"/>
          </w:tcPr>
          <w:p w14:paraId="54032A6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187EB77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99BE94B" w14:textId="77777777" w:rsidTr="007423C9">
        <w:tc>
          <w:tcPr>
            <w:tcW w:w="3114" w:type="dxa"/>
          </w:tcPr>
          <w:p w14:paraId="5485A92F" w14:textId="77777777" w:rsidR="004D126B" w:rsidRPr="00CA703E" w:rsidRDefault="004D126B" w:rsidP="007423C9">
            <w:pPr>
              <w:pStyle w:val="Lauftext"/>
              <w:rPr>
                <w:sz w:val="20"/>
                <w:szCs w:val="20"/>
              </w:rPr>
            </w:pPr>
          </w:p>
        </w:tc>
        <w:tc>
          <w:tcPr>
            <w:tcW w:w="5219" w:type="dxa"/>
          </w:tcPr>
          <w:p w14:paraId="26B85B86" w14:textId="77777777" w:rsidR="004D126B" w:rsidRPr="00CA703E" w:rsidRDefault="004D126B" w:rsidP="007423C9">
            <w:pPr>
              <w:pStyle w:val="Lauftext"/>
              <w:rPr>
                <w:sz w:val="20"/>
                <w:szCs w:val="20"/>
              </w:rPr>
            </w:pPr>
          </w:p>
        </w:tc>
      </w:tr>
    </w:tbl>
    <w:p w14:paraId="3D518BE8" w14:textId="77777777" w:rsidR="004D126B" w:rsidRPr="00CA703E" w:rsidRDefault="004D126B" w:rsidP="004D126B">
      <w:pPr>
        <w:pStyle w:val="Lauftext"/>
        <w:rPr>
          <w:sz w:val="20"/>
          <w:szCs w:val="20"/>
        </w:rPr>
      </w:pPr>
    </w:p>
    <w:p w14:paraId="7C711CD1" w14:textId="77777777" w:rsidR="004D126B" w:rsidRPr="00CA703E" w:rsidRDefault="004D126B" w:rsidP="002408FC">
      <w:pPr>
        <w:pStyle w:val="H2-ohneImpactaufInhaltsverzeichnis"/>
      </w:pPr>
      <w:r w:rsidRPr="00CA703E">
        <w:t>G</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A848424" w14:textId="77777777" w:rsidTr="007423C9">
        <w:tc>
          <w:tcPr>
            <w:tcW w:w="3114" w:type="dxa"/>
            <w:shd w:val="clear" w:color="auto" w:fill="000000" w:themeFill="text1"/>
          </w:tcPr>
          <w:p w14:paraId="1A6B8074"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92BA5C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091BE65" w14:textId="77777777" w:rsidTr="007423C9">
        <w:tc>
          <w:tcPr>
            <w:tcW w:w="3114" w:type="dxa"/>
          </w:tcPr>
          <w:p w14:paraId="18CE0451" w14:textId="77777777" w:rsidR="004D126B" w:rsidRPr="00CA703E" w:rsidRDefault="004D126B" w:rsidP="007423C9">
            <w:pPr>
              <w:pStyle w:val="Lauftext"/>
              <w:rPr>
                <w:sz w:val="20"/>
                <w:szCs w:val="20"/>
              </w:rPr>
            </w:pPr>
          </w:p>
        </w:tc>
        <w:tc>
          <w:tcPr>
            <w:tcW w:w="5219" w:type="dxa"/>
          </w:tcPr>
          <w:p w14:paraId="3288437C" w14:textId="77777777" w:rsidR="004D126B" w:rsidRPr="00CA703E" w:rsidRDefault="004D126B" w:rsidP="007423C9">
            <w:pPr>
              <w:pStyle w:val="Lauftext"/>
              <w:rPr>
                <w:sz w:val="20"/>
                <w:szCs w:val="20"/>
              </w:rPr>
            </w:pPr>
          </w:p>
        </w:tc>
      </w:tr>
    </w:tbl>
    <w:p w14:paraId="6241F411" w14:textId="77777777" w:rsidR="004D126B" w:rsidRPr="00CA703E" w:rsidRDefault="004D126B" w:rsidP="004D126B">
      <w:pPr>
        <w:pStyle w:val="Lauftext"/>
        <w:rPr>
          <w:sz w:val="20"/>
          <w:szCs w:val="20"/>
        </w:rPr>
      </w:pPr>
    </w:p>
    <w:p w14:paraId="173D260A" w14:textId="77777777" w:rsidR="004D126B" w:rsidRPr="00CA703E" w:rsidRDefault="004D126B" w:rsidP="002408FC">
      <w:pPr>
        <w:pStyle w:val="H2-ohneImpactaufInhaltsverzeichnis"/>
      </w:pPr>
      <w:r w:rsidRPr="00CA703E">
        <w:t>H</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CFAB983" w14:textId="77777777" w:rsidTr="007423C9">
        <w:tc>
          <w:tcPr>
            <w:tcW w:w="3114" w:type="dxa"/>
            <w:shd w:val="clear" w:color="auto" w:fill="000000" w:themeFill="text1"/>
          </w:tcPr>
          <w:p w14:paraId="1FE91CC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D01111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D50FC67" w14:textId="77777777" w:rsidTr="007423C9">
        <w:tc>
          <w:tcPr>
            <w:tcW w:w="3114" w:type="dxa"/>
          </w:tcPr>
          <w:p w14:paraId="79ABBBF7" w14:textId="77777777" w:rsidR="004D126B" w:rsidRPr="00CA703E" w:rsidRDefault="004D126B" w:rsidP="007423C9">
            <w:pPr>
              <w:pStyle w:val="Lauftext"/>
              <w:rPr>
                <w:sz w:val="20"/>
                <w:szCs w:val="20"/>
              </w:rPr>
            </w:pPr>
          </w:p>
        </w:tc>
        <w:tc>
          <w:tcPr>
            <w:tcW w:w="5219" w:type="dxa"/>
          </w:tcPr>
          <w:p w14:paraId="4C56E9B7" w14:textId="77777777" w:rsidR="004D126B" w:rsidRPr="00CA703E" w:rsidRDefault="004D126B" w:rsidP="007423C9">
            <w:pPr>
              <w:pStyle w:val="Lauftext"/>
              <w:rPr>
                <w:sz w:val="20"/>
                <w:szCs w:val="20"/>
              </w:rPr>
            </w:pPr>
          </w:p>
        </w:tc>
      </w:tr>
    </w:tbl>
    <w:p w14:paraId="66EFDCF9" w14:textId="77777777" w:rsidR="004D126B" w:rsidRPr="00CA703E" w:rsidRDefault="004D126B" w:rsidP="004D126B">
      <w:pPr>
        <w:pStyle w:val="Lauftext"/>
        <w:rPr>
          <w:sz w:val="20"/>
          <w:szCs w:val="20"/>
        </w:rPr>
      </w:pPr>
    </w:p>
    <w:p w14:paraId="1AFD2955" w14:textId="77777777" w:rsidR="004D126B" w:rsidRPr="00CA703E" w:rsidRDefault="004D126B" w:rsidP="002408FC">
      <w:pPr>
        <w:pStyle w:val="H2-ohneImpactaufInhaltsverzeichnis"/>
      </w:pPr>
      <w:r w:rsidRPr="00CA703E">
        <w:t>I</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CE59EA9" w14:textId="77777777" w:rsidTr="007423C9">
        <w:tc>
          <w:tcPr>
            <w:tcW w:w="3114" w:type="dxa"/>
            <w:shd w:val="clear" w:color="auto" w:fill="000000" w:themeFill="text1"/>
          </w:tcPr>
          <w:p w14:paraId="7D27526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8923AC6"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806ED1A" w14:textId="77777777" w:rsidTr="007423C9">
        <w:tc>
          <w:tcPr>
            <w:tcW w:w="3114" w:type="dxa"/>
          </w:tcPr>
          <w:p w14:paraId="2004A658" w14:textId="77777777" w:rsidR="004D126B" w:rsidRPr="00CA703E" w:rsidRDefault="004D126B" w:rsidP="007423C9">
            <w:pPr>
              <w:pStyle w:val="Lauftext"/>
              <w:rPr>
                <w:sz w:val="20"/>
                <w:szCs w:val="20"/>
              </w:rPr>
            </w:pPr>
          </w:p>
        </w:tc>
        <w:tc>
          <w:tcPr>
            <w:tcW w:w="5219" w:type="dxa"/>
          </w:tcPr>
          <w:p w14:paraId="6D6E357D" w14:textId="77777777" w:rsidR="004D126B" w:rsidRPr="00CA703E" w:rsidRDefault="004D126B" w:rsidP="007423C9">
            <w:pPr>
              <w:pStyle w:val="Lauftext"/>
              <w:rPr>
                <w:sz w:val="20"/>
                <w:szCs w:val="20"/>
              </w:rPr>
            </w:pPr>
          </w:p>
        </w:tc>
      </w:tr>
    </w:tbl>
    <w:p w14:paraId="7CC2DF79" w14:textId="77777777" w:rsidR="004D126B" w:rsidRPr="00CA703E" w:rsidRDefault="004D126B" w:rsidP="004D126B">
      <w:pPr>
        <w:pStyle w:val="Lauftext"/>
        <w:rPr>
          <w:sz w:val="20"/>
          <w:szCs w:val="20"/>
        </w:rPr>
      </w:pPr>
    </w:p>
    <w:p w14:paraId="5B042DC6" w14:textId="77777777" w:rsidR="004D126B" w:rsidRPr="00CA703E" w:rsidRDefault="004D126B" w:rsidP="002408FC">
      <w:pPr>
        <w:pStyle w:val="H2-ohneImpactaufInhaltsverzeichnis"/>
      </w:pPr>
      <w:r w:rsidRPr="00CA703E">
        <w:t>J</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EE9D880" w14:textId="77777777" w:rsidTr="007423C9">
        <w:tc>
          <w:tcPr>
            <w:tcW w:w="3114" w:type="dxa"/>
            <w:shd w:val="clear" w:color="auto" w:fill="000000" w:themeFill="text1"/>
          </w:tcPr>
          <w:p w14:paraId="4A5CF8D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BC3503B"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11E3AB8" w14:textId="77777777" w:rsidTr="007423C9">
        <w:tc>
          <w:tcPr>
            <w:tcW w:w="3114" w:type="dxa"/>
          </w:tcPr>
          <w:p w14:paraId="2C238416" w14:textId="77777777" w:rsidR="004D126B" w:rsidRPr="00CA703E" w:rsidRDefault="004D126B" w:rsidP="007423C9">
            <w:pPr>
              <w:pStyle w:val="Lauftext"/>
              <w:rPr>
                <w:sz w:val="20"/>
                <w:szCs w:val="20"/>
              </w:rPr>
            </w:pPr>
          </w:p>
        </w:tc>
        <w:tc>
          <w:tcPr>
            <w:tcW w:w="5219" w:type="dxa"/>
          </w:tcPr>
          <w:p w14:paraId="698F14CF" w14:textId="77777777" w:rsidR="004D126B" w:rsidRPr="00CA703E" w:rsidRDefault="004D126B" w:rsidP="007423C9">
            <w:pPr>
              <w:pStyle w:val="Lauftext"/>
              <w:rPr>
                <w:sz w:val="20"/>
                <w:szCs w:val="20"/>
              </w:rPr>
            </w:pPr>
          </w:p>
        </w:tc>
      </w:tr>
    </w:tbl>
    <w:p w14:paraId="6FBF5F6F" w14:textId="77777777" w:rsidR="004D126B" w:rsidRPr="00CA703E" w:rsidRDefault="004D126B" w:rsidP="004D126B">
      <w:pPr>
        <w:pStyle w:val="Lauftext"/>
        <w:rPr>
          <w:sz w:val="20"/>
          <w:szCs w:val="20"/>
        </w:rPr>
      </w:pPr>
    </w:p>
    <w:p w14:paraId="1BBD272D" w14:textId="77777777" w:rsidR="004D126B" w:rsidRPr="00CA703E" w:rsidRDefault="004D126B" w:rsidP="002408FC">
      <w:pPr>
        <w:pStyle w:val="H2-ohneImpactaufInhaltsverzeichnis"/>
      </w:pPr>
      <w:r w:rsidRPr="00CA703E">
        <w:lastRenderedPageBreak/>
        <w:t>K</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1F4ABD97" w14:textId="77777777" w:rsidTr="007423C9">
        <w:tc>
          <w:tcPr>
            <w:tcW w:w="3114" w:type="dxa"/>
            <w:shd w:val="clear" w:color="auto" w:fill="000000" w:themeFill="text1"/>
          </w:tcPr>
          <w:p w14:paraId="4294BAF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ED4A855"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7F1B28BB" w14:textId="77777777" w:rsidTr="007423C9">
        <w:tc>
          <w:tcPr>
            <w:tcW w:w="3114" w:type="dxa"/>
          </w:tcPr>
          <w:p w14:paraId="1158153D" w14:textId="77777777" w:rsidR="004D126B" w:rsidRPr="00CA703E" w:rsidRDefault="004D126B" w:rsidP="007423C9">
            <w:pPr>
              <w:pStyle w:val="Lauftext"/>
              <w:rPr>
                <w:sz w:val="20"/>
                <w:szCs w:val="20"/>
              </w:rPr>
            </w:pPr>
          </w:p>
        </w:tc>
        <w:tc>
          <w:tcPr>
            <w:tcW w:w="5219" w:type="dxa"/>
          </w:tcPr>
          <w:p w14:paraId="7B336E4B" w14:textId="77777777" w:rsidR="004D126B" w:rsidRPr="00CA703E" w:rsidRDefault="004D126B" w:rsidP="007423C9">
            <w:pPr>
              <w:pStyle w:val="Lauftext"/>
              <w:rPr>
                <w:sz w:val="20"/>
                <w:szCs w:val="20"/>
              </w:rPr>
            </w:pPr>
          </w:p>
        </w:tc>
      </w:tr>
    </w:tbl>
    <w:p w14:paraId="4FF686F1" w14:textId="77777777" w:rsidR="004D126B" w:rsidRPr="00CA703E" w:rsidRDefault="004D126B" w:rsidP="004D126B">
      <w:pPr>
        <w:pStyle w:val="Lauftext"/>
        <w:rPr>
          <w:sz w:val="20"/>
          <w:szCs w:val="20"/>
        </w:rPr>
      </w:pPr>
    </w:p>
    <w:p w14:paraId="3FA3B2E1" w14:textId="77777777" w:rsidR="004D126B" w:rsidRPr="00CA703E" w:rsidRDefault="004D126B" w:rsidP="002408FC">
      <w:pPr>
        <w:pStyle w:val="H2-ohneImpactaufInhaltsverzeichnis"/>
      </w:pPr>
      <w:r w:rsidRPr="00CA703E">
        <w:t>L</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0A9FB0D" w14:textId="77777777" w:rsidTr="007423C9">
        <w:tc>
          <w:tcPr>
            <w:tcW w:w="3114" w:type="dxa"/>
            <w:shd w:val="clear" w:color="auto" w:fill="000000" w:themeFill="text1"/>
          </w:tcPr>
          <w:p w14:paraId="061227BA"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18AB0B7"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2725708" w14:textId="77777777" w:rsidTr="007423C9">
        <w:tc>
          <w:tcPr>
            <w:tcW w:w="3114" w:type="dxa"/>
          </w:tcPr>
          <w:p w14:paraId="5410FFC2" w14:textId="77777777" w:rsidR="004D126B" w:rsidRPr="00CA703E" w:rsidRDefault="004D126B" w:rsidP="007423C9">
            <w:pPr>
              <w:pStyle w:val="Lauftext"/>
              <w:rPr>
                <w:sz w:val="20"/>
                <w:szCs w:val="20"/>
              </w:rPr>
            </w:pPr>
          </w:p>
        </w:tc>
        <w:tc>
          <w:tcPr>
            <w:tcW w:w="5219" w:type="dxa"/>
          </w:tcPr>
          <w:p w14:paraId="2B309935" w14:textId="77777777" w:rsidR="004D126B" w:rsidRPr="00CA703E" w:rsidRDefault="004D126B" w:rsidP="007423C9">
            <w:pPr>
              <w:pStyle w:val="Lauftext"/>
              <w:rPr>
                <w:sz w:val="20"/>
                <w:szCs w:val="20"/>
              </w:rPr>
            </w:pPr>
          </w:p>
        </w:tc>
      </w:tr>
    </w:tbl>
    <w:p w14:paraId="77817A09" w14:textId="77777777" w:rsidR="004D126B" w:rsidRPr="00CA703E" w:rsidRDefault="004D126B" w:rsidP="004D126B">
      <w:pPr>
        <w:pStyle w:val="Lauftext"/>
        <w:rPr>
          <w:sz w:val="20"/>
          <w:szCs w:val="20"/>
        </w:rPr>
      </w:pPr>
    </w:p>
    <w:p w14:paraId="3D33AAF3" w14:textId="77777777" w:rsidR="004D126B" w:rsidRPr="00CA703E" w:rsidRDefault="004D126B" w:rsidP="002408FC">
      <w:pPr>
        <w:pStyle w:val="H2-ohneImpactaufInhaltsverzeichnis"/>
      </w:pPr>
      <w:r w:rsidRPr="00CA703E">
        <w:t>M</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C8251DE" w14:textId="77777777" w:rsidTr="007423C9">
        <w:tc>
          <w:tcPr>
            <w:tcW w:w="3114" w:type="dxa"/>
            <w:shd w:val="clear" w:color="auto" w:fill="000000" w:themeFill="text1"/>
          </w:tcPr>
          <w:p w14:paraId="02320A9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4CDF6C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EF93179" w14:textId="77777777" w:rsidTr="007423C9">
        <w:tc>
          <w:tcPr>
            <w:tcW w:w="3114" w:type="dxa"/>
          </w:tcPr>
          <w:p w14:paraId="2E8BAD5B" w14:textId="77777777" w:rsidR="004D126B" w:rsidRPr="00CA703E" w:rsidRDefault="004D126B" w:rsidP="007423C9">
            <w:pPr>
              <w:pStyle w:val="Lauftext"/>
              <w:rPr>
                <w:sz w:val="20"/>
                <w:szCs w:val="20"/>
              </w:rPr>
            </w:pPr>
          </w:p>
        </w:tc>
        <w:tc>
          <w:tcPr>
            <w:tcW w:w="5219" w:type="dxa"/>
          </w:tcPr>
          <w:p w14:paraId="3F8651B4" w14:textId="77777777" w:rsidR="004D126B" w:rsidRPr="00CA703E" w:rsidRDefault="004D126B" w:rsidP="007423C9">
            <w:pPr>
              <w:pStyle w:val="Lauftext"/>
              <w:rPr>
                <w:sz w:val="20"/>
                <w:szCs w:val="20"/>
              </w:rPr>
            </w:pPr>
          </w:p>
        </w:tc>
      </w:tr>
    </w:tbl>
    <w:p w14:paraId="58EBA295" w14:textId="77777777" w:rsidR="004D126B" w:rsidRPr="00CA703E" w:rsidRDefault="004D126B" w:rsidP="004D126B">
      <w:pPr>
        <w:pStyle w:val="Lauftext"/>
        <w:rPr>
          <w:sz w:val="20"/>
          <w:szCs w:val="20"/>
        </w:rPr>
      </w:pPr>
    </w:p>
    <w:p w14:paraId="62C90DBC" w14:textId="77777777" w:rsidR="004D126B" w:rsidRPr="00CA703E" w:rsidRDefault="004D126B" w:rsidP="002408FC">
      <w:pPr>
        <w:pStyle w:val="H2-ohneImpactaufInhaltsverzeichnis"/>
      </w:pPr>
      <w:r w:rsidRPr="00CA703E">
        <w:t>N</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1B04310" w14:textId="77777777" w:rsidTr="007423C9">
        <w:tc>
          <w:tcPr>
            <w:tcW w:w="3114" w:type="dxa"/>
            <w:shd w:val="clear" w:color="auto" w:fill="000000" w:themeFill="text1"/>
          </w:tcPr>
          <w:p w14:paraId="5620DCC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5C3C02C"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7104325C" w14:textId="77777777" w:rsidTr="007423C9">
        <w:tc>
          <w:tcPr>
            <w:tcW w:w="3114" w:type="dxa"/>
          </w:tcPr>
          <w:p w14:paraId="62095F94" w14:textId="77777777" w:rsidR="004D126B" w:rsidRPr="00CA703E" w:rsidRDefault="004D126B" w:rsidP="007423C9">
            <w:pPr>
              <w:pStyle w:val="Lauftext"/>
              <w:rPr>
                <w:sz w:val="20"/>
                <w:szCs w:val="20"/>
              </w:rPr>
            </w:pPr>
          </w:p>
        </w:tc>
        <w:tc>
          <w:tcPr>
            <w:tcW w:w="5219" w:type="dxa"/>
          </w:tcPr>
          <w:p w14:paraId="1CA49566" w14:textId="77777777" w:rsidR="004D126B" w:rsidRPr="00CA703E" w:rsidRDefault="004D126B" w:rsidP="007423C9">
            <w:pPr>
              <w:pStyle w:val="Lauftext"/>
              <w:rPr>
                <w:sz w:val="20"/>
                <w:szCs w:val="20"/>
              </w:rPr>
            </w:pPr>
          </w:p>
        </w:tc>
      </w:tr>
    </w:tbl>
    <w:p w14:paraId="490CD820" w14:textId="77777777" w:rsidR="004D126B" w:rsidRPr="00CA703E" w:rsidRDefault="004D126B" w:rsidP="004D126B">
      <w:pPr>
        <w:pStyle w:val="Lauftext"/>
        <w:rPr>
          <w:sz w:val="20"/>
          <w:szCs w:val="20"/>
        </w:rPr>
      </w:pPr>
    </w:p>
    <w:p w14:paraId="0CCC2243" w14:textId="77777777" w:rsidR="004D126B" w:rsidRPr="00CA703E" w:rsidRDefault="004D126B" w:rsidP="002408FC">
      <w:pPr>
        <w:pStyle w:val="H2-ohneImpactaufInhaltsverzeichnis"/>
      </w:pPr>
      <w:r w:rsidRPr="00CA703E">
        <w:t>O</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D57D3E7" w14:textId="77777777" w:rsidTr="007423C9">
        <w:tc>
          <w:tcPr>
            <w:tcW w:w="3114" w:type="dxa"/>
            <w:shd w:val="clear" w:color="auto" w:fill="000000" w:themeFill="text1"/>
          </w:tcPr>
          <w:p w14:paraId="0E4B27A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743C034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2BB5A2E7" w14:textId="77777777" w:rsidTr="007423C9">
        <w:tc>
          <w:tcPr>
            <w:tcW w:w="3114" w:type="dxa"/>
          </w:tcPr>
          <w:p w14:paraId="6D691577" w14:textId="77777777" w:rsidR="004D126B" w:rsidRPr="00CA703E" w:rsidRDefault="004D126B" w:rsidP="007423C9">
            <w:pPr>
              <w:pStyle w:val="Lauftext"/>
              <w:rPr>
                <w:sz w:val="20"/>
                <w:szCs w:val="20"/>
              </w:rPr>
            </w:pPr>
          </w:p>
        </w:tc>
        <w:tc>
          <w:tcPr>
            <w:tcW w:w="5219" w:type="dxa"/>
          </w:tcPr>
          <w:p w14:paraId="73695A2F" w14:textId="77777777" w:rsidR="004D126B" w:rsidRPr="00CA703E" w:rsidRDefault="004D126B" w:rsidP="007423C9">
            <w:pPr>
              <w:pStyle w:val="Lauftext"/>
              <w:rPr>
                <w:sz w:val="20"/>
                <w:szCs w:val="20"/>
              </w:rPr>
            </w:pPr>
          </w:p>
        </w:tc>
      </w:tr>
    </w:tbl>
    <w:p w14:paraId="72374C0F" w14:textId="77777777" w:rsidR="004D126B" w:rsidRPr="00CA703E" w:rsidRDefault="004D126B" w:rsidP="004D126B">
      <w:pPr>
        <w:pStyle w:val="Lauftext"/>
        <w:rPr>
          <w:sz w:val="20"/>
          <w:szCs w:val="20"/>
        </w:rPr>
      </w:pPr>
    </w:p>
    <w:p w14:paraId="4E6DDAFA" w14:textId="77777777" w:rsidR="004D126B" w:rsidRPr="00CA703E" w:rsidRDefault="004D126B" w:rsidP="002408FC">
      <w:pPr>
        <w:pStyle w:val="H2-ohneImpactaufInhaltsverzeichnis"/>
      </w:pPr>
      <w:r w:rsidRPr="00CA703E">
        <w:t>P</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F6FFFD1" w14:textId="77777777" w:rsidTr="007423C9">
        <w:tc>
          <w:tcPr>
            <w:tcW w:w="3114" w:type="dxa"/>
            <w:shd w:val="clear" w:color="auto" w:fill="000000" w:themeFill="text1"/>
          </w:tcPr>
          <w:p w14:paraId="677688A7"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96554B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5D9EFFB" w14:textId="77777777" w:rsidTr="007423C9">
        <w:tc>
          <w:tcPr>
            <w:tcW w:w="3114" w:type="dxa"/>
          </w:tcPr>
          <w:p w14:paraId="16B5E120" w14:textId="77777777" w:rsidR="004D126B" w:rsidRPr="00CA703E" w:rsidRDefault="004D126B" w:rsidP="007423C9">
            <w:pPr>
              <w:pStyle w:val="Lauftext"/>
              <w:rPr>
                <w:sz w:val="20"/>
                <w:szCs w:val="20"/>
              </w:rPr>
            </w:pPr>
          </w:p>
        </w:tc>
        <w:tc>
          <w:tcPr>
            <w:tcW w:w="5219" w:type="dxa"/>
          </w:tcPr>
          <w:p w14:paraId="5A8A4730" w14:textId="77777777" w:rsidR="004D126B" w:rsidRPr="00CA703E" w:rsidRDefault="004D126B" w:rsidP="007423C9">
            <w:pPr>
              <w:pStyle w:val="Lauftext"/>
              <w:rPr>
                <w:sz w:val="20"/>
                <w:szCs w:val="20"/>
              </w:rPr>
            </w:pPr>
          </w:p>
        </w:tc>
      </w:tr>
    </w:tbl>
    <w:p w14:paraId="14D8271C" w14:textId="77777777" w:rsidR="004D126B" w:rsidRPr="00CA703E" w:rsidRDefault="004D126B" w:rsidP="004D126B">
      <w:pPr>
        <w:pStyle w:val="Lauftext"/>
        <w:rPr>
          <w:sz w:val="20"/>
          <w:szCs w:val="20"/>
        </w:rPr>
      </w:pPr>
    </w:p>
    <w:p w14:paraId="4361161E" w14:textId="77777777" w:rsidR="004D126B" w:rsidRPr="00CA703E" w:rsidRDefault="004D126B" w:rsidP="002408FC">
      <w:pPr>
        <w:pStyle w:val="H2-ohneImpactaufInhaltsverzeichnis"/>
      </w:pPr>
      <w:r w:rsidRPr="00CA703E">
        <w:t>Q</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6DA91DCB" w14:textId="77777777" w:rsidTr="007423C9">
        <w:tc>
          <w:tcPr>
            <w:tcW w:w="3114" w:type="dxa"/>
            <w:shd w:val="clear" w:color="auto" w:fill="000000" w:themeFill="text1"/>
          </w:tcPr>
          <w:p w14:paraId="7E9A588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2435F3B"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2F0B4C4E" w14:textId="77777777" w:rsidTr="007423C9">
        <w:tc>
          <w:tcPr>
            <w:tcW w:w="3114" w:type="dxa"/>
          </w:tcPr>
          <w:p w14:paraId="0BE8D9E8" w14:textId="77777777" w:rsidR="004D126B" w:rsidRPr="00CA703E" w:rsidRDefault="004D126B" w:rsidP="007423C9">
            <w:pPr>
              <w:pStyle w:val="Lauftext"/>
              <w:rPr>
                <w:sz w:val="20"/>
                <w:szCs w:val="20"/>
              </w:rPr>
            </w:pPr>
          </w:p>
        </w:tc>
        <w:tc>
          <w:tcPr>
            <w:tcW w:w="5219" w:type="dxa"/>
          </w:tcPr>
          <w:p w14:paraId="7EFC45B6" w14:textId="77777777" w:rsidR="004D126B" w:rsidRPr="00CA703E" w:rsidRDefault="004D126B" w:rsidP="007423C9">
            <w:pPr>
              <w:pStyle w:val="Lauftext"/>
              <w:rPr>
                <w:sz w:val="20"/>
                <w:szCs w:val="20"/>
              </w:rPr>
            </w:pPr>
          </w:p>
        </w:tc>
      </w:tr>
    </w:tbl>
    <w:p w14:paraId="5F7B2978" w14:textId="77777777" w:rsidR="004D126B" w:rsidRPr="00CA703E" w:rsidRDefault="004D126B" w:rsidP="004D126B">
      <w:pPr>
        <w:pStyle w:val="Lauftext"/>
        <w:rPr>
          <w:sz w:val="20"/>
          <w:szCs w:val="20"/>
        </w:rPr>
      </w:pPr>
    </w:p>
    <w:p w14:paraId="12F2D855" w14:textId="77777777" w:rsidR="004D126B" w:rsidRPr="00CA703E" w:rsidRDefault="004D126B" w:rsidP="002408FC">
      <w:pPr>
        <w:pStyle w:val="H2-ohneImpactaufInhaltsverzeichnis"/>
      </w:pPr>
      <w:r w:rsidRPr="00CA703E">
        <w:t>R</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7FF98AC" w14:textId="77777777" w:rsidTr="007423C9">
        <w:tc>
          <w:tcPr>
            <w:tcW w:w="3114" w:type="dxa"/>
            <w:shd w:val="clear" w:color="auto" w:fill="000000" w:themeFill="text1"/>
          </w:tcPr>
          <w:p w14:paraId="0961F266"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D9CEB67"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203EAB6" w14:textId="77777777" w:rsidTr="007423C9">
        <w:tc>
          <w:tcPr>
            <w:tcW w:w="3114" w:type="dxa"/>
          </w:tcPr>
          <w:p w14:paraId="0390D88D" w14:textId="77777777" w:rsidR="004D126B" w:rsidRPr="00CA703E" w:rsidRDefault="004D126B" w:rsidP="007423C9">
            <w:pPr>
              <w:pStyle w:val="Lauftext"/>
              <w:rPr>
                <w:sz w:val="20"/>
                <w:szCs w:val="20"/>
              </w:rPr>
            </w:pPr>
          </w:p>
        </w:tc>
        <w:tc>
          <w:tcPr>
            <w:tcW w:w="5219" w:type="dxa"/>
          </w:tcPr>
          <w:p w14:paraId="66D0596F" w14:textId="77777777" w:rsidR="004D126B" w:rsidRPr="00CA703E" w:rsidRDefault="004D126B" w:rsidP="007423C9">
            <w:pPr>
              <w:pStyle w:val="Lauftext"/>
              <w:rPr>
                <w:sz w:val="20"/>
                <w:szCs w:val="20"/>
              </w:rPr>
            </w:pPr>
          </w:p>
        </w:tc>
      </w:tr>
    </w:tbl>
    <w:p w14:paraId="4B503DD4" w14:textId="77777777" w:rsidR="004D126B" w:rsidRPr="00CA703E" w:rsidRDefault="004D126B" w:rsidP="004D126B">
      <w:pPr>
        <w:pStyle w:val="Lauftext"/>
        <w:rPr>
          <w:sz w:val="20"/>
          <w:szCs w:val="20"/>
        </w:rPr>
      </w:pPr>
    </w:p>
    <w:p w14:paraId="6060D591" w14:textId="77777777" w:rsidR="004D126B" w:rsidRPr="00CA703E" w:rsidRDefault="004D126B" w:rsidP="002408FC">
      <w:pPr>
        <w:pStyle w:val="H2-ohneImpactaufInhaltsverzeichnis"/>
      </w:pPr>
      <w:r w:rsidRPr="00CA703E">
        <w:t>S</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D428FFC" w14:textId="77777777" w:rsidTr="007423C9">
        <w:tc>
          <w:tcPr>
            <w:tcW w:w="3114" w:type="dxa"/>
            <w:shd w:val="clear" w:color="auto" w:fill="000000" w:themeFill="text1"/>
          </w:tcPr>
          <w:p w14:paraId="7DEDF68F"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D18D8D1"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C44D8FA" w14:textId="77777777" w:rsidTr="007423C9">
        <w:tc>
          <w:tcPr>
            <w:tcW w:w="3114" w:type="dxa"/>
          </w:tcPr>
          <w:p w14:paraId="6D9A8A04" w14:textId="77777777" w:rsidR="004D126B" w:rsidRPr="00CA703E" w:rsidRDefault="004D126B" w:rsidP="007423C9">
            <w:pPr>
              <w:pStyle w:val="Lauftext"/>
              <w:rPr>
                <w:sz w:val="20"/>
                <w:szCs w:val="20"/>
              </w:rPr>
            </w:pPr>
          </w:p>
        </w:tc>
        <w:tc>
          <w:tcPr>
            <w:tcW w:w="5219" w:type="dxa"/>
          </w:tcPr>
          <w:p w14:paraId="5CADA2A1" w14:textId="77777777" w:rsidR="004D126B" w:rsidRPr="00CA703E" w:rsidRDefault="004D126B" w:rsidP="007423C9">
            <w:pPr>
              <w:pStyle w:val="Lauftext"/>
              <w:rPr>
                <w:sz w:val="20"/>
                <w:szCs w:val="20"/>
              </w:rPr>
            </w:pPr>
          </w:p>
        </w:tc>
      </w:tr>
    </w:tbl>
    <w:p w14:paraId="4844A42B" w14:textId="77777777" w:rsidR="004D126B" w:rsidRPr="00CA703E" w:rsidRDefault="004D126B" w:rsidP="004D126B">
      <w:pPr>
        <w:pStyle w:val="Lauftext"/>
        <w:rPr>
          <w:sz w:val="20"/>
          <w:szCs w:val="20"/>
        </w:rPr>
      </w:pPr>
    </w:p>
    <w:p w14:paraId="0C5AEC0D" w14:textId="77777777" w:rsidR="004D126B" w:rsidRPr="00CA703E" w:rsidRDefault="004D126B" w:rsidP="002408FC">
      <w:pPr>
        <w:pStyle w:val="H2-ohneImpactaufInhaltsverzeichnis"/>
      </w:pPr>
      <w:r w:rsidRPr="00CA703E">
        <w:t>T</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2DE6AF8" w14:textId="77777777" w:rsidTr="007423C9">
        <w:tc>
          <w:tcPr>
            <w:tcW w:w="3114" w:type="dxa"/>
            <w:shd w:val="clear" w:color="auto" w:fill="000000" w:themeFill="text1"/>
          </w:tcPr>
          <w:p w14:paraId="171E6DD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5679C2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C31B497" w14:textId="77777777" w:rsidTr="007423C9">
        <w:tc>
          <w:tcPr>
            <w:tcW w:w="3114" w:type="dxa"/>
          </w:tcPr>
          <w:p w14:paraId="59BA8E06" w14:textId="77777777" w:rsidR="004D126B" w:rsidRPr="00CA703E" w:rsidRDefault="004D126B" w:rsidP="007423C9">
            <w:pPr>
              <w:pStyle w:val="Lauftext"/>
              <w:rPr>
                <w:sz w:val="20"/>
                <w:szCs w:val="20"/>
              </w:rPr>
            </w:pPr>
          </w:p>
        </w:tc>
        <w:tc>
          <w:tcPr>
            <w:tcW w:w="5219" w:type="dxa"/>
          </w:tcPr>
          <w:p w14:paraId="64E7659A" w14:textId="77777777" w:rsidR="004D126B" w:rsidRPr="00CA703E" w:rsidRDefault="004D126B" w:rsidP="007423C9">
            <w:pPr>
              <w:pStyle w:val="Lauftext"/>
              <w:rPr>
                <w:sz w:val="20"/>
                <w:szCs w:val="20"/>
              </w:rPr>
            </w:pPr>
          </w:p>
        </w:tc>
      </w:tr>
    </w:tbl>
    <w:p w14:paraId="39E9D10F" w14:textId="77777777" w:rsidR="004D126B" w:rsidRPr="00CA703E" w:rsidRDefault="004D126B" w:rsidP="004D126B">
      <w:pPr>
        <w:pStyle w:val="Lauftext"/>
        <w:rPr>
          <w:sz w:val="20"/>
          <w:szCs w:val="20"/>
        </w:rPr>
      </w:pPr>
    </w:p>
    <w:p w14:paraId="5A05FBDF" w14:textId="77777777" w:rsidR="004D126B" w:rsidRPr="00CA703E" w:rsidRDefault="004D126B" w:rsidP="002408FC">
      <w:pPr>
        <w:pStyle w:val="H2-ohneImpactaufInhaltsverzeichnis"/>
      </w:pPr>
      <w:r w:rsidRPr="00CA703E">
        <w:lastRenderedPageBreak/>
        <w:t>U</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9C39EDD" w14:textId="77777777" w:rsidTr="007423C9">
        <w:tc>
          <w:tcPr>
            <w:tcW w:w="3114" w:type="dxa"/>
            <w:shd w:val="clear" w:color="auto" w:fill="000000" w:themeFill="text1"/>
          </w:tcPr>
          <w:p w14:paraId="329C888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3A2EA02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3B37001" w14:textId="77777777" w:rsidTr="007423C9">
        <w:tc>
          <w:tcPr>
            <w:tcW w:w="3114" w:type="dxa"/>
          </w:tcPr>
          <w:p w14:paraId="50B246D2" w14:textId="77777777" w:rsidR="004D126B" w:rsidRPr="00CA703E" w:rsidRDefault="004D126B" w:rsidP="007423C9">
            <w:pPr>
              <w:pStyle w:val="Lauftext"/>
              <w:rPr>
                <w:sz w:val="20"/>
                <w:szCs w:val="20"/>
              </w:rPr>
            </w:pPr>
          </w:p>
        </w:tc>
        <w:tc>
          <w:tcPr>
            <w:tcW w:w="5219" w:type="dxa"/>
          </w:tcPr>
          <w:p w14:paraId="6253CB84" w14:textId="77777777" w:rsidR="004D126B" w:rsidRPr="00CA703E" w:rsidRDefault="004D126B" w:rsidP="007423C9">
            <w:pPr>
              <w:pStyle w:val="Lauftext"/>
              <w:rPr>
                <w:sz w:val="20"/>
                <w:szCs w:val="20"/>
              </w:rPr>
            </w:pPr>
          </w:p>
        </w:tc>
      </w:tr>
    </w:tbl>
    <w:p w14:paraId="55DCA32A" w14:textId="77777777" w:rsidR="004D126B" w:rsidRPr="00CA703E" w:rsidRDefault="004D126B" w:rsidP="004D126B">
      <w:pPr>
        <w:pStyle w:val="Lauftext"/>
        <w:rPr>
          <w:sz w:val="20"/>
          <w:szCs w:val="20"/>
        </w:rPr>
      </w:pPr>
    </w:p>
    <w:p w14:paraId="0C6C6312" w14:textId="77777777" w:rsidR="004D126B" w:rsidRPr="00CA703E" w:rsidRDefault="004D126B" w:rsidP="002408FC">
      <w:pPr>
        <w:pStyle w:val="H2-ohneImpactaufInhaltsverzeichnis"/>
      </w:pPr>
      <w:r w:rsidRPr="00CA703E">
        <w:t>V</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392B2F3" w14:textId="77777777" w:rsidTr="007423C9">
        <w:tc>
          <w:tcPr>
            <w:tcW w:w="3114" w:type="dxa"/>
            <w:shd w:val="clear" w:color="auto" w:fill="000000" w:themeFill="text1"/>
          </w:tcPr>
          <w:p w14:paraId="352150BA"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A22C955"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8C3250D" w14:textId="77777777" w:rsidTr="007423C9">
        <w:tc>
          <w:tcPr>
            <w:tcW w:w="3114" w:type="dxa"/>
          </w:tcPr>
          <w:p w14:paraId="2DE7CB6D" w14:textId="77777777" w:rsidR="004D126B" w:rsidRPr="00CA703E" w:rsidRDefault="004D126B" w:rsidP="007423C9">
            <w:pPr>
              <w:pStyle w:val="Lauftext"/>
              <w:rPr>
                <w:sz w:val="20"/>
                <w:szCs w:val="20"/>
              </w:rPr>
            </w:pPr>
          </w:p>
        </w:tc>
        <w:tc>
          <w:tcPr>
            <w:tcW w:w="5219" w:type="dxa"/>
          </w:tcPr>
          <w:p w14:paraId="3073E273" w14:textId="77777777" w:rsidR="004D126B" w:rsidRPr="00CA703E" w:rsidRDefault="004D126B" w:rsidP="007423C9">
            <w:pPr>
              <w:pStyle w:val="Lauftext"/>
              <w:rPr>
                <w:sz w:val="20"/>
                <w:szCs w:val="20"/>
              </w:rPr>
            </w:pPr>
          </w:p>
        </w:tc>
      </w:tr>
    </w:tbl>
    <w:p w14:paraId="2171444F" w14:textId="77777777" w:rsidR="004D126B" w:rsidRPr="00CA703E" w:rsidRDefault="004D126B" w:rsidP="004D126B">
      <w:pPr>
        <w:pStyle w:val="Lauftext"/>
        <w:rPr>
          <w:sz w:val="20"/>
          <w:szCs w:val="20"/>
        </w:rPr>
      </w:pPr>
    </w:p>
    <w:p w14:paraId="11564359" w14:textId="77777777" w:rsidR="004D126B" w:rsidRPr="00CA703E" w:rsidRDefault="004D126B" w:rsidP="002408FC">
      <w:pPr>
        <w:pStyle w:val="H2-ohneImpactaufInhaltsverzeichnis"/>
      </w:pPr>
      <w:r w:rsidRPr="00CA703E">
        <w:t>W</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C183878" w14:textId="77777777" w:rsidTr="007423C9">
        <w:tc>
          <w:tcPr>
            <w:tcW w:w="3114" w:type="dxa"/>
            <w:shd w:val="clear" w:color="auto" w:fill="000000" w:themeFill="text1"/>
          </w:tcPr>
          <w:p w14:paraId="35626D19"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1C0021AA"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5BC754C" w14:textId="77777777" w:rsidTr="007423C9">
        <w:tc>
          <w:tcPr>
            <w:tcW w:w="3114" w:type="dxa"/>
          </w:tcPr>
          <w:p w14:paraId="583B38E5" w14:textId="77777777" w:rsidR="004D126B" w:rsidRPr="00CA703E" w:rsidRDefault="004D126B" w:rsidP="007423C9">
            <w:pPr>
              <w:pStyle w:val="Lauftext"/>
              <w:rPr>
                <w:sz w:val="20"/>
                <w:szCs w:val="20"/>
              </w:rPr>
            </w:pPr>
          </w:p>
        </w:tc>
        <w:tc>
          <w:tcPr>
            <w:tcW w:w="5219" w:type="dxa"/>
          </w:tcPr>
          <w:p w14:paraId="73029935" w14:textId="77777777" w:rsidR="004D126B" w:rsidRPr="00CA703E" w:rsidRDefault="004D126B" w:rsidP="007423C9">
            <w:pPr>
              <w:pStyle w:val="Lauftext"/>
              <w:rPr>
                <w:sz w:val="20"/>
                <w:szCs w:val="20"/>
              </w:rPr>
            </w:pPr>
          </w:p>
        </w:tc>
      </w:tr>
    </w:tbl>
    <w:p w14:paraId="69ECC5F0" w14:textId="77777777" w:rsidR="004D126B" w:rsidRPr="00CA703E" w:rsidRDefault="004D126B" w:rsidP="004D126B">
      <w:pPr>
        <w:pStyle w:val="Lauftext"/>
        <w:rPr>
          <w:sz w:val="20"/>
          <w:szCs w:val="20"/>
        </w:rPr>
      </w:pPr>
    </w:p>
    <w:p w14:paraId="3B728684" w14:textId="77777777" w:rsidR="004D126B" w:rsidRPr="00CA703E" w:rsidRDefault="004D126B" w:rsidP="002408FC">
      <w:pPr>
        <w:pStyle w:val="H2-ohneImpactaufInhaltsverzeichnis"/>
      </w:pPr>
      <w:r w:rsidRPr="00CA703E">
        <w:t>X</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1F0307C" w14:textId="77777777" w:rsidTr="007423C9">
        <w:tc>
          <w:tcPr>
            <w:tcW w:w="3114" w:type="dxa"/>
            <w:shd w:val="clear" w:color="auto" w:fill="000000" w:themeFill="text1"/>
          </w:tcPr>
          <w:p w14:paraId="339F593C"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32F2020"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3334E73" w14:textId="77777777" w:rsidTr="007423C9">
        <w:tc>
          <w:tcPr>
            <w:tcW w:w="3114" w:type="dxa"/>
          </w:tcPr>
          <w:p w14:paraId="3680DC1E" w14:textId="77777777" w:rsidR="004D126B" w:rsidRPr="00CA703E" w:rsidRDefault="004D126B" w:rsidP="007423C9">
            <w:pPr>
              <w:pStyle w:val="Lauftext"/>
              <w:rPr>
                <w:sz w:val="20"/>
                <w:szCs w:val="20"/>
              </w:rPr>
            </w:pPr>
          </w:p>
        </w:tc>
        <w:tc>
          <w:tcPr>
            <w:tcW w:w="5219" w:type="dxa"/>
          </w:tcPr>
          <w:p w14:paraId="088937EE" w14:textId="77777777" w:rsidR="004D126B" w:rsidRPr="00CA703E" w:rsidRDefault="004D126B" w:rsidP="007423C9">
            <w:pPr>
              <w:pStyle w:val="Lauftext"/>
              <w:rPr>
                <w:sz w:val="20"/>
                <w:szCs w:val="20"/>
              </w:rPr>
            </w:pPr>
          </w:p>
        </w:tc>
      </w:tr>
    </w:tbl>
    <w:p w14:paraId="325552F7" w14:textId="77777777" w:rsidR="004D126B" w:rsidRPr="00CA703E" w:rsidRDefault="004D126B" w:rsidP="004D126B">
      <w:pPr>
        <w:pStyle w:val="Lauftext"/>
        <w:rPr>
          <w:sz w:val="20"/>
          <w:szCs w:val="20"/>
        </w:rPr>
      </w:pPr>
    </w:p>
    <w:p w14:paraId="0E5CA89F" w14:textId="77777777" w:rsidR="004D126B" w:rsidRPr="00CA703E" w:rsidRDefault="004D126B" w:rsidP="002408FC">
      <w:pPr>
        <w:pStyle w:val="H2-ohneImpactaufInhaltsverzeichnis"/>
      </w:pPr>
      <w:r w:rsidRPr="00CA703E">
        <w:t>Y</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468F44B" w14:textId="77777777" w:rsidTr="007423C9">
        <w:tc>
          <w:tcPr>
            <w:tcW w:w="3114" w:type="dxa"/>
            <w:shd w:val="clear" w:color="auto" w:fill="000000" w:themeFill="text1"/>
          </w:tcPr>
          <w:p w14:paraId="13BD9BE7"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C12B2F9"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598F5B72" w14:textId="77777777" w:rsidTr="007423C9">
        <w:tc>
          <w:tcPr>
            <w:tcW w:w="3114" w:type="dxa"/>
          </w:tcPr>
          <w:p w14:paraId="6970A235" w14:textId="77777777" w:rsidR="004D126B" w:rsidRPr="00CA703E" w:rsidRDefault="004D126B" w:rsidP="007423C9">
            <w:pPr>
              <w:pStyle w:val="Lauftext"/>
              <w:rPr>
                <w:sz w:val="20"/>
                <w:szCs w:val="20"/>
              </w:rPr>
            </w:pPr>
          </w:p>
        </w:tc>
        <w:tc>
          <w:tcPr>
            <w:tcW w:w="5219" w:type="dxa"/>
          </w:tcPr>
          <w:p w14:paraId="210BB79A" w14:textId="77777777" w:rsidR="004D126B" w:rsidRPr="00CA703E" w:rsidRDefault="004D126B" w:rsidP="007423C9">
            <w:pPr>
              <w:pStyle w:val="Lauftext"/>
              <w:rPr>
                <w:sz w:val="20"/>
                <w:szCs w:val="20"/>
              </w:rPr>
            </w:pPr>
          </w:p>
        </w:tc>
      </w:tr>
    </w:tbl>
    <w:p w14:paraId="6BB40FB6" w14:textId="77777777" w:rsidR="004D126B" w:rsidRPr="00CA703E" w:rsidRDefault="004D126B" w:rsidP="004D126B">
      <w:pPr>
        <w:pStyle w:val="Lauftext"/>
        <w:rPr>
          <w:sz w:val="20"/>
          <w:szCs w:val="20"/>
        </w:rPr>
      </w:pPr>
    </w:p>
    <w:p w14:paraId="75CB9726" w14:textId="77777777" w:rsidR="004D126B" w:rsidRPr="00CA703E" w:rsidRDefault="004D126B" w:rsidP="002408FC">
      <w:pPr>
        <w:pStyle w:val="H2-ohneImpactaufInhaltsverzeichnis"/>
      </w:pPr>
      <w:r w:rsidRPr="00CA703E">
        <w:t>Z</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0E05780" w14:textId="77777777" w:rsidTr="007423C9">
        <w:tc>
          <w:tcPr>
            <w:tcW w:w="3114" w:type="dxa"/>
            <w:shd w:val="clear" w:color="auto" w:fill="000000" w:themeFill="text1"/>
          </w:tcPr>
          <w:p w14:paraId="1E728B83"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B5EDA10"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4F874F7" w14:textId="77777777" w:rsidTr="007423C9">
        <w:tc>
          <w:tcPr>
            <w:tcW w:w="3114" w:type="dxa"/>
          </w:tcPr>
          <w:p w14:paraId="6989B279" w14:textId="77777777" w:rsidR="004D126B" w:rsidRPr="00CA703E" w:rsidRDefault="004D126B" w:rsidP="007423C9">
            <w:pPr>
              <w:pStyle w:val="Lauftext"/>
              <w:rPr>
                <w:sz w:val="20"/>
                <w:szCs w:val="20"/>
              </w:rPr>
            </w:pPr>
          </w:p>
        </w:tc>
        <w:tc>
          <w:tcPr>
            <w:tcW w:w="5219" w:type="dxa"/>
          </w:tcPr>
          <w:p w14:paraId="6290B83A" w14:textId="77777777" w:rsidR="004D126B" w:rsidRPr="00CA703E" w:rsidRDefault="004D126B" w:rsidP="007423C9">
            <w:pPr>
              <w:pStyle w:val="Lauftext"/>
              <w:rPr>
                <w:sz w:val="20"/>
                <w:szCs w:val="20"/>
              </w:rPr>
            </w:pPr>
          </w:p>
        </w:tc>
      </w:tr>
    </w:tbl>
    <w:p w14:paraId="2AAC1727" w14:textId="77777777" w:rsidR="004D126B" w:rsidRPr="00CA703E" w:rsidRDefault="004D126B" w:rsidP="001D4B94">
      <w:pPr>
        <w:pStyle w:val="berschrift2"/>
        <w:numPr>
          <w:ilvl w:val="0"/>
          <w:numId w:val="0"/>
        </w:numPr>
        <w:ind w:left="907" w:hanging="907"/>
        <w:rPr>
          <w:szCs w:val="20"/>
        </w:rPr>
      </w:pPr>
      <w:bookmarkStart w:id="271" w:name="_Toc220498451"/>
      <w:bookmarkStart w:id="272" w:name="_Toc220498750"/>
      <w:bookmarkStart w:id="273" w:name="_Toc220498881"/>
      <w:bookmarkEnd w:id="271"/>
      <w:bookmarkEnd w:id="272"/>
      <w:bookmarkEnd w:id="273"/>
    </w:p>
    <w:p w14:paraId="37CBB5F7" w14:textId="76944A23" w:rsidR="001D4B94" w:rsidRPr="00CA703E" w:rsidRDefault="001D4B94">
      <w:pPr>
        <w:rPr>
          <w:rFonts w:asciiTheme="majorHAnsi" w:eastAsiaTheme="majorEastAsia" w:hAnsiTheme="majorHAnsi" w:cstheme="majorBidi"/>
          <w:b/>
          <w:color w:val="000000" w:themeColor="text1"/>
        </w:rPr>
      </w:pPr>
      <w:r w:rsidRPr="00CA703E">
        <w:rPr>
          <w:rFonts w:asciiTheme="majorHAnsi" w:eastAsiaTheme="majorEastAsia" w:hAnsiTheme="majorHAnsi" w:cstheme="majorBidi"/>
          <w:b/>
          <w:color w:val="000000" w:themeColor="text1"/>
        </w:rPr>
        <w:br w:type="page"/>
      </w:r>
    </w:p>
    <w:p w14:paraId="31ED1947" w14:textId="77777777" w:rsidR="001D4B94" w:rsidRPr="00CA703E" w:rsidRDefault="001D4B94" w:rsidP="004D126B">
      <w:pPr>
        <w:spacing w:after="160" w:line="259" w:lineRule="auto"/>
        <w:rPr>
          <w:rFonts w:asciiTheme="majorHAnsi" w:eastAsiaTheme="majorEastAsia" w:hAnsiTheme="majorHAnsi" w:cstheme="majorBidi"/>
          <w:b/>
          <w:color w:val="000000" w:themeColor="text1"/>
        </w:rPr>
      </w:pPr>
    </w:p>
    <w:p w14:paraId="20235617" w14:textId="77777777" w:rsidR="004D126B" w:rsidRPr="00CA703E" w:rsidRDefault="004D126B" w:rsidP="000D4A48">
      <w:pPr>
        <w:pStyle w:val="berschrift1"/>
      </w:pPr>
      <w:bookmarkStart w:id="274" w:name="_Toc529882031"/>
      <w:bookmarkStart w:id="275" w:name="_Toc220498452"/>
      <w:bookmarkStart w:id="276" w:name="_Toc220498751"/>
      <w:bookmarkStart w:id="277" w:name="_Toc220498882"/>
      <w:bookmarkStart w:id="278" w:name="_Toc236920898"/>
      <w:r w:rsidRPr="00CA703E">
        <w:t>Quellenverzeichnis</w:t>
      </w:r>
      <w:bookmarkEnd w:id="274"/>
      <w:bookmarkEnd w:id="275"/>
      <w:bookmarkEnd w:id="276"/>
      <w:bookmarkEnd w:id="277"/>
      <w:bookmarkEnd w:id="278"/>
    </w:p>
    <w:p w14:paraId="32DAFB0D" w14:textId="5DBE8DAC" w:rsidR="000B41E4" w:rsidRPr="00CA703E" w:rsidRDefault="000B41E4" w:rsidP="00C331FA">
      <w:pPr>
        <w:pStyle w:val="H2-ohneImpactaufInhaltsverzeichnis"/>
      </w:pPr>
    </w:p>
    <w:p w14:paraId="1B9BC1E7" w14:textId="77777777" w:rsidR="004D126B" w:rsidRPr="00CA703E" w:rsidRDefault="004D126B" w:rsidP="000B41E4">
      <w:pPr>
        <w:autoSpaceDE w:val="0"/>
        <w:autoSpaceDN w:val="0"/>
        <w:adjustRightInd w:val="0"/>
        <w:spacing w:line="240" w:lineRule="auto"/>
        <w:rPr>
          <w:rFonts w:asciiTheme="majorHAnsi" w:hAnsiTheme="majorHAnsi" w:cs="Formata-Regular"/>
          <w:color w:val="000000"/>
        </w:rPr>
      </w:pPr>
    </w:p>
    <w:p w14:paraId="416A83F9" w14:textId="77777777" w:rsidR="004D126B" w:rsidRPr="00CA703E" w:rsidRDefault="004D126B" w:rsidP="004D126B">
      <w:pPr>
        <w:autoSpaceDE w:val="0"/>
        <w:autoSpaceDN w:val="0"/>
        <w:adjustRightInd w:val="0"/>
        <w:spacing w:line="240" w:lineRule="auto"/>
        <w:rPr>
          <w:rFonts w:asciiTheme="majorHAnsi" w:hAnsiTheme="majorHAnsi" w:cs="Formata-Medium"/>
          <w:color w:val="000000"/>
        </w:rPr>
      </w:pPr>
    </w:p>
    <w:p w14:paraId="2E55C51E" w14:textId="77777777" w:rsidR="004D126B" w:rsidRPr="00CA703E" w:rsidRDefault="004D126B" w:rsidP="004D126B">
      <w:pPr>
        <w:pStyle w:val="Lauftext"/>
        <w:rPr>
          <w:sz w:val="20"/>
          <w:szCs w:val="20"/>
        </w:rPr>
      </w:pPr>
    </w:p>
    <w:p w14:paraId="2B77EBB0" w14:textId="77777777" w:rsidR="004D126B" w:rsidRPr="00CA703E" w:rsidRDefault="004D126B" w:rsidP="002408FC">
      <w:pPr>
        <w:pStyle w:val="H2-ohneImpactaufInhaltsverzeichnis"/>
      </w:pPr>
      <w:r w:rsidRPr="00CA703E">
        <w:t>Abbildungsverzeichnis</w:t>
      </w:r>
    </w:p>
    <w:p w14:paraId="329985F8" w14:textId="77777777" w:rsidR="004D126B" w:rsidRPr="00CA703E" w:rsidRDefault="004D126B" w:rsidP="004D126B">
      <w:pPr>
        <w:pStyle w:val="Lauftext"/>
        <w:rPr>
          <w:sz w:val="20"/>
          <w:szCs w:val="20"/>
        </w:rPr>
      </w:pPr>
    </w:p>
    <w:p w14:paraId="48D06405" w14:textId="12515553" w:rsidR="00F51E17" w:rsidRPr="00CA703E" w:rsidRDefault="004D126B">
      <w:pPr>
        <w:pStyle w:val="Abbildungsverzeichnis"/>
        <w:tabs>
          <w:tab w:val="right" w:leader="dot" w:pos="8948"/>
        </w:tabs>
        <w:rPr>
          <w:rFonts w:eastAsiaTheme="minorEastAsia"/>
          <w:kern w:val="2"/>
          <w:sz w:val="24"/>
          <w:szCs w:val="24"/>
          <w:lang w:eastAsia="de-CH"/>
          <w14:ligatures w14:val="standardContextual"/>
        </w:rPr>
      </w:pPr>
      <w:r w:rsidRPr="00CA703E">
        <w:fldChar w:fldCharType="begin"/>
      </w:r>
      <w:r w:rsidRPr="00CA703E">
        <w:instrText xml:space="preserve"> TOC \h \z \c "Abbildung" </w:instrText>
      </w:r>
      <w:r w:rsidRPr="00CA703E">
        <w:fldChar w:fldCharType="separate"/>
      </w:r>
      <w:hyperlink w:anchor="_Toc236921141" w:history="1">
        <w:r w:rsidR="00F51E17" w:rsidRPr="00CA703E">
          <w:rPr>
            <w:rStyle w:val="Hyperlink"/>
          </w:rPr>
          <w:t>Abbildung 1 Testbild</w:t>
        </w:r>
        <w:r w:rsidR="00F51E17" w:rsidRPr="00CA703E">
          <w:rPr>
            <w:webHidden/>
          </w:rPr>
          <w:tab/>
        </w:r>
        <w:r w:rsidR="00F51E17" w:rsidRPr="00CA703E">
          <w:rPr>
            <w:webHidden/>
          </w:rPr>
          <w:fldChar w:fldCharType="begin"/>
        </w:r>
        <w:r w:rsidR="00F51E17" w:rsidRPr="00CA703E">
          <w:rPr>
            <w:webHidden/>
          </w:rPr>
          <w:instrText xml:space="preserve"> PAGEREF _Toc236921141 \h </w:instrText>
        </w:r>
        <w:r w:rsidR="00F51E17" w:rsidRPr="00CA703E">
          <w:rPr>
            <w:webHidden/>
          </w:rPr>
        </w:r>
        <w:r w:rsidR="00F51E17" w:rsidRPr="00CA703E">
          <w:rPr>
            <w:webHidden/>
          </w:rPr>
          <w:fldChar w:fldCharType="separate"/>
        </w:r>
        <w:r w:rsidR="00F51E17" w:rsidRPr="00CA703E">
          <w:rPr>
            <w:webHidden/>
          </w:rPr>
          <w:t>20</w:t>
        </w:r>
        <w:r w:rsidR="00F51E17" w:rsidRPr="00CA703E">
          <w:rPr>
            <w:webHidden/>
          </w:rPr>
          <w:fldChar w:fldCharType="end"/>
        </w:r>
      </w:hyperlink>
    </w:p>
    <w:p w14:paraId="46B55C6D" w14:textId="7D99FAD7" w:rsidR="004D126B" w:rsidRPr="00CA703E" w:rsidRDefault="004D126B" w:rsidP="004D126B">
      <w:pPr>
        <w:pStyle w:val="Lauftext"/>
        <w:rPr>
          <w:sz w:val="20"/>
          <w:szCs w:val="20"/>
        </w:rPr>
      </w:pPr>
      <w:r w:rsidRPr="00CA703E">
        <w:rPr>
          <w:sz w:val="20"/>
          <w:szCs w:val="20"/>
        </w:rPr>
        <w:fldChar w:fldCharType="end"/>
      </w:r>
    </w:p>
    <w:p w14:paraId="41EF8E33" w14:textId="77777777" w:rsidR="00251B7B" w:rsidRPr="00CA703E" w:rsidRDefault="00251B7B" w:rsidP="004D126B">
      <w:pPr>
        <w:pStyle w:val="Lauftext"/>
        <w:rPr>
          <w:sz w:val="20"/>
          <w:szCs w:val="20"/>
        </w:rPr>
      </w:pPr>
    </w:p>
    <w:p w14:paraId="36A79990" w14:textId="77777777" w:rsidR="004D126B" w:rsidRPr="00CA703E" w:rsidRDefault="004D126B" w:rsidP="004D126B">
      <w:pPr>
        <w:pStyle w:val="Lauftext"/>
        <w:rPr>
          <w:sz w:val="20"/>
          <w:szCs w:val="20"/>
        </w:rPr>
      </w:pPr>
    </w:p>
    <w:p w14:paraId="60DEF08B" w14:textId="153EAE8D" w:rsidR="004D126B" w:rsidRPr="00CA703E" w:rsidRDefault="004D126B" w:rsidP="00251B7B">
      <w:pPr>
        <w:pStyle w:val="H2-ohneImpactaufInhaltsverzeichnis"/>
      </w:pPr>
      <w:r w:rsidRPr="00CA703E">
        <w:t>Tabellenverzeichnis</w:t>
      </w:r>
    </w:p>
    <w:p w14:paraId="6CEFC43C" w14:textId="3E80599F" w:rsidR="009B6E45" w:rsidRPr="00CA703E" w:rsidRDefault="004D126B">
      <w:pPr>
        <w:pStyle w:val="Abbildungsverzeichnis"/>
        <w:tabs>
          <w:tab w:val="right" w:leader="dot" w:pos="8948"/>
        </w:tabs>
        <w:rPr>
          <w:rFonts w:eastAsiaTheme="minorEastAsia"/>
          <w:kern w:val="2"/>
          <w:sz w:val="24"/>
          <w:szCs w:val="24"/>
          <w:lang w:eastAsia="de-CH"/>
          <w14:ligatures w14:val="standardContextual"/>
        </w:rPr>
      </w:pPr>
      <w:r w:rsidRPr="00CA703E">
        <w:rPr>
          <w:rFonts w:asciiTheme="majorHAnsi" w:hAnsiTheme="majorHAnsi"/>
        </w:rPr>
        <w:fldChar w:fldCharType="begin"/>
      </w:r>
      <w:r w:rsidRPr="00CA703E">
        <w:rPr>
          <w:rFonts w:asciiTheme="majorHAnsi" w:hAnsiTheme="majorHAnsi"/>
        </w:rPr>
        <w:instrText xml:space="preserve"> TOC \h \z \c "Tabelle" </w:instrText>
      </w:r>
      <w:r w:rsidRPr="00CA703E">
        <w:rPr>
          <w:rFonts w:asciiTheme="majorHAnsi" w:hAnsiTheme="majorHAnsi"/>
        </w:rPr>
        <w:fldChar w:fldCharType="separate"/>
      </w:r>
      <w:hyperlink w:anchor="_Toc225528553" w:history="1">
        <w:r w:rsidR="009B6E45" w:rsidRPr="00CA703E">
          <w:rPr>
            <w:rStyle w:val="Hyperlink"/>
          </w:rPr>
          <w:t>Tabelle 1 – Adressinformation Auszubildender</w:t>
        </w:r>
        <w:r w:rsidR="009B6E45" w:rsidRPr="00CA703E">
          <w:rPr>
            <w:webHidden/>
          </w:rPr>
          <w:tab/>
        </w:r>
        <w:r w:rsidR="009B6E45" w:rsidRPr="00CA703E">
          <w:rPr>
            <w:webHidden/>
          </w:rPr>
          <w:fldChar w:fldCharType="begin"/>
        </w:r>
        <w:r w:rsidR="009B6E45" w:rsidRPr="00CA703E">
          <w:rPr>
            <w:webHidden/>
          </w:rPr>
          <w:instrText xml:space="preserve"> PAGEREF _Toc225528553 \h </w:instrText>
        </w:r>
        <w:r w:rsidR="009B6E45" w:rsidRPr="00CA703E">
          <w:rPr>
            <w:webHidden/>
          </w:rPr>
        </w:r>
        <w:r w:rsidR="009B6E45" w:rsidRPr="00CA703E">
          <w:rPr>
            <w:webHidden/>
          </w:rPr>
          <w:fldChar w:fldCharType="separate"/>
        </w:r>
        <w:r w:rsidR="009B6E45" w:rsidRPr="00CA703E">
          <w:rPr>
            <w:webHidden/>
          </w:rPr>
          <w:t>6</w:t>
        </w:r>
        <w:r w:rsidR="009B6E45" w:rsidRPr="00CA703E">
          <w:rPr>
            <w:webHidden/>
          </w:rPr>
          <w:fldChar w:fldCharType="end"/>
        </w:r>
      </w:hyperlink>
    </w:p>
    <w:p w14:paraId="45483200" w14:textId="2288F7AD"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4" w:history="1">
        <w:r w:rsidRPr="00CA703E">
          <w:rPr>
            <w:rStyle w:val="Hyperlink"/>
          </w:rPr>
          <w:t>Tabelle 2 – Ausführungszeitraum</w:t>
        </w:r>
        <w:r w:rsidRPr="00CA703E">
          <w:rPr>
            <w:webHidden/>
          </w:rPr>
          <w:tab/>
        </w:r>
        <w:r w:rsidRPr="00CA703E">
          <w:rPr>
            <w:webHidden/>
          </w:rPr>
          <w:fldChar w:fldCharType="begin"/>
        </w:r>
        <w:r w:rsidRPr="00CA703E">
          <w:rPr>
            <w:webHidden/>
          </w:rPr>
          <w:instrText xml:space="preserve"> PAGEREF _Toc225528554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7DB2FBBE" w14:textId="389852E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5" w:history="1">
        <w:r w:rsidRPr="00CA703E">
          <w:rPr>
            <w:rStyle w:val="Hyperlink"/>
          </w:rPr>
          <w:t>Tabelle 3 – Termine</w:t>
        </w:r>
        <w:r w:rsidRPr="00CA703E">
          <w:rPr>
            <w:webHidden/>
          </w:rPr>
          <w:tab/>
        </w:r>
        <w:r w:rsidRPr="00CA703E">
          <w:rPr>
            <w:webHidden/>
          </w:rPr>
          <w:fldChar w:fldCharType="begin"/>
        </w:r>
        <w:r w:rsidRPr="00CA703E">
          <w:rPr>
            <w:webHidden/>
          </w:rPr>
          <w:instrText xml:space="preserve"> PAGEREF _Toc225528555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5670AEBE" w14:textId="0C0B98B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6" w:history="1">
        <w:r w:rsidRPr="00CA703E">
          <w:rPr>
            <w:rStyle w:val="Hyperlink"/>
          </w:rPr>
          <w:t>Tabelle 4 – Involvierte Personen</w:t>
        </w:r>
        <w:r w:rsidRPr="00CA703E">
          <w:rPr>
            <w:webHidden/>
          </w:rPr>
          <w:tab/>
        </w:r>
        <w:r w:rsidRPr="00CA703E">
          <w:rPr>
            <w:webHidden/>
          </w:rPr>
          <w:fldChar w:fldCharType="begin"/>
        </w:r>
        <w:r w:rsidRPr="00CA703E">
          <w:rPr>
            <w:webHidden/>
          </w:rPr>
          <w:instrText xml:space="preserve"> PAGEREF _Toc225528556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3BEC9FA4" w14:textId="6489E6BF"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7" w:history="1">
        <w:r w:rsidRPr="00CA703E">
          <w:rPr>
            <w:rStyle w:val="Hyperlink"/>
          </w:rPr>
          <w:t>Tabelle 5 – Arbeitsprotokoll Tag 1</w:t>
        </w:r>
        <w:r w:rsidRPr="00CA703E">
          <w:rPr>
            <w:webHidden/>
          </w:rPr>
          <w:tab/>
        </w:r>
        <w:r w:rsidRPr="00CA703E">
          <w:rPr>
            <w:webHidden/>
          </w:rPr>
          <w:fldChar w:fldCharType="begin"/>
        </w:r>
        <w:r w:rsidRPr="00CA703E">
          <w:rPr>
            <w:webHidden/>
          </w:rPr>
          <w:instrText xml:space="preserve"> PAGEREF _Toc225528557 \h </w:instrText>
        </w:r>
        <w:r w:rsidRPr="00CA703E">
          <w:rPr>
            <w:webHidden/>
          </w:rPr>
        </w:r>
        <w:r w:rsidRPr="00CA703E">
          <w:rPr>
            <w:webHidden/>
          </w:rPr>
          <w:fldChar w:fldCharType="separate"/>
        </w:r>
        <w:r w:rsidRPr="00CA703E">
          <w:rPr>
            <w:webHidden/>
          </w:rPr>
          <w:t>10</w:t>
        </w:r>
        <w:r w:rsidRPr="00CA703E">
          <w:rPr>
            <w:webHidden/>
          </w:rPr>
          <w:fldChar w:fldCharType="end"/>
        </w:r>
      </w:hyperlink>
    </w:p>
    <w:p w14:paraId="7FB530A3" w14:textId="7B71FF41"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8" w:history="1">
        <w:r w:rsidRPr="00CA703E">
          <w:rPr>
            <w:rStyle w:val="Hyperlink"/>
          </w:rPr>
          <w:t>Tabelle 6 – Arbeitsprotokoll Tag 2</w:t>
        </w:r>
        <w:r w:rsidRPr="00CA703E">
          <w:rPr>
            <w:webHidden/>
          </w:rPr>
          <w:tab/>
        </w:r>
        <w:r w:rsidRPr="00CA703E">
          <w:rPr>
            <w:webHidden/>
          </w:rPr>
          <w:fldChar w:fldCharType="begin"/>
        </w:r>
        <w:r w:rsidRPr="00CA703E">
          <w:rPr>
            <w:webHidden/>
          </w:rPr>
          <w:instrText xml:space="preserve"> PAGEREF _Toc225528558 \h </w:instrText>
        </w:r>
        <w:r w:rsidRPr="00CA703E">
          <w:rPr>
            <w:webHidden/>
          </w:rPr>
        </w:r>
        <w:r w:rsidRPr="00CA703E">
          <w:rPr>
            <w:webHidden/>
          </w:rPr>
          <w:fldChar w:fldCharType="separate"/>
        </w:r>
        <w:r w:rsidRPr="00CA703E">
          <w:rPr>
            <w:webHidden/>
          </w:rPr>
          <w:t>11</w:t>
        </w:r>
        <w:r w:rsidRPr="00CA703E">
          <w:rPr>
            <w:webHidden/>
          </w:rPr>
          <w:fldChar w:fldCharType="end"/>
        </w:r>
      </w:hyperlink>
    </w:p>
    <w:p w14:paraId="6517EA27" w14:textId="2901C68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9" w:history="1">
        <w:r w:rsidRPr="00CA703E">
          <w:rPr>
            <w:rStyle w:val="Hyperlink"/>
          </w:rPr>
          <w:t>Tabelle 7 – Arbeitsprotokoll Tag 3</w:t>
        </w:r>
        <w:r w:rsidRPr="00CA703E">
          <w:rPr>
            <w:webHidden/>
          </w:rPr>
          <w:tab/>
        </w:r>
        <w:r w:rsidRPr="00CA703E">
          <w:rPr>
            <w:webHidden/>
          </w:rPr>
          <w:fldChar w:fldCharType="begin"/>
        </w:r>
        <w:r w:rsidRPr="00CA703E">
          <w:rPr>
            <w:webHidden/>
          </w:rPr>
          <w:instrText xml:space="preserve"> PAGEREF _Toc225528559 \h </w:instrText>
        </w:r>
        <w:r w:rsidRPr="00CA703E">
          <w:rPr>
            <w:webHidden/>
          </w:rPr>
        </w:r>
        <w:r w:rsidRPr="00CA703E">
          <w:rPr>
            <w:webHidden/>
          </w:rPr>
          <w:fldChar w:fldCharType="separate"/>
        </w:r>
        <w:r w:rsidRPr="00CA703E">
          <w:rPr>
            <w:webHidden/>
          </w:rPr>
          <w:t>12</w:t>
        </w:r>
        <w:r w:rsidRPr="00CA703E">
          <w:rPr>
            <w:webHidden/>
          </w:rPr>
          <w:fldChar w:fldCharType="end"/>
        </w:r>
      </w:hyperlink>
    </w:p>
    <w:p w14:paraId="617ECDA1" w14:textId="0C8EED1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0" w:history="1">
        <w:r w:rsidRPr="00CA703E">
          <w:rPr>
            <w:rStyle w:val="Hyperlink"/>
          </w:rPr>
          <w:t>Tabelle 8 – Arbeitsprotokoll Tag 4</w:t>
        </w:r>
        <w:r w:rsidRPr="00CA703E">
          <w:rPr>
            <w:webHidden/>
          </w:rPr>
          <w:tab/>
        </w:r>
        <w:r w:rsidRPr="00CA703E">
          <w:rPr>
            <w:webHidden/>
          </w:rPr>
          <w:fldChar w:fldCharType="begin"/>
        </w:r>
        <w:r w:rsidRPr="00CA703E">
          <w:rPr>
            <w:webHidden/>
          </w:rPr>
          <w:instrText xml:space="preserve"> PAGEREF _Toc225528560 \h </w:instrText>
        </w:r>
        <w:r w:rsidRPr="00CA703E">
          <w:rPr>
            <w:webHidden/>
          </w:rPr>
        </w:r>
        <w:r w:rsidRPr="00CA703E">
          <w:rPr>
            <w:webHidden/>
          </w:rPr>
          <w:fldChar w:fldCharType="separate"/>
        </w:r>
        <w:r w:rsidRPr="00CA703E">
          <w:rPr>
            <w:webHidden/>
          </w:rPr>
          <w:t>13</w:t>
        </w:r>
        <w:r w:rsidRPr="00CA703E">
          <w:rPr>
            <w:webHidden/>
          </w:rPr>
          <w:fldChar w:fldCharType="end"/>
        </w:r>
      </w:hyperlink>
    </w:p>
    <w:p w14:paraId="58A3962B" w14:textId="300629EC"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1" w:history="1">
        <w:r w:rsidRPr="00CA703E">
          <w:rPr>
            <w:rStyle w:val="Hyperlink"/>
          </w:rPr>
          <w:t>Tabelle 9 – Arbeitsprotokoll Tag 5</w:t>
        </w:r>
        <w:r w:rsidRPr="00CA703E">
          <w:rPr>
            <w:webHidden/>
          </w:rPr>
          <w:tab/>
        </w:r>
        <w:r w:rsidRPr="00CA703E">
          <w:rPr>
            <w:webHidden/>
          </w:rPr>
          <w:fldChar w:fldCharType="begin"/>
        </w:r>
        <w:r w:rsidRPr="00CA703E">
          <w:rPr>
            <w:webHidden/>
          </w:rPr>
          <w:instrText xml:space="preserve"> PAGEREF _Toc225528561 \h </w:instrText>
        </w:r>
        <w:r w:rsidRPr="00CA703E">
          <w:rPr>
            <w:webHidden/>
          </w:rPr>
        </w:r>
        <w:r w:rsidRPr="00CA703E">
          <w:rPr>
            <w:webHidden/>
          </w:rPr>
          <w:fldChar w:fldCharType="separate"/>
        </w:r>
        <w:r w:rsidRPr="00CA703E">
          <w:rPr>
            <w:webHidden/>
          </w:rPr>
          <w:t>14</w:t>
        </w:r>
        <w:r w:rsidRPr="00CA703E">
          <w:rPr>
            <w:webHidden/>
          </w:rPr>
          <w:fldChar w:fldCharType="end"/>
        </w:r>
      </w:hyperlink>
    </w:p>
    <w:p w14:paraId="16C4D30E" w14:textId="7976816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2" w:history="1">
        <w:r w:rsidRPr="00CA703E">
          <w:rPr>
            <w:rStyle w:val="Hyperlink"/>
          </w:rPr>
          <w:t>Tabelle 10 – Arbeitsprotokoll Tag 6</w:t>
        </w:r>
        <w:r w:rsidRPr="00CA703E">
          <w:rPr>
            <w:webHidden/>
          </w:rPr>
          <w:tab/>
        </w:r>
        <w:r w:rsidRPr="00CA703E">
          <w:rPr>
            <w:webHidden/>
          </w:rPr>
          <w:fldChar w:fldCharType="begin"/>
        </w:r>
        <w:r w:rsidRPr="00CA703E">
          <w:rPr>
            <w:webHidden/>
          </w:rPr>
          <w:instrText xml:space="preserve"> PAGEREF _Toc225528562 \h </w:instrText>
        </w:r>
        <w:r w:rsidRPr="00CA703E">
          <w:rPr>
            <w:webHidden/>
          </w:rPr>
        </w:r>
        <w:r w:rsidRPr="00CA703E">
          <w:rPr>
            <w:webHidden/>
          </w:rPr>
          <w:fldChar w:fldCharType="separate"/>
        </w:r>
        <w:r w:rsidRPr="00CA703E">
          <w:rPr>
            <w:webHidden/>
          </w:rPr>
          <w:t>15</w:t>
        </w:r>
        <w:r w:rsidRPr="00CA703E">
          <w:rPr>
            <w:webHidden/>
          </w:rPr>
          <w:fldChar w:fldCharType="end"/>
        </w:r>
      </w:hyperlink>
    </w:p>
    <w:p w14:paraId="17E174FD" w14:textId="38F2E603"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3" w:history="1">
        <w:r w:rsidRPr="00CA703E">
          <w:rPr>
            <w:rStyle w:val="Hyperlink"/>
          </w:rPr>
          <w:t>Tabelle 11 – Arbeitsprotokoll Tag 7</w:t>
        </w:r>
        <w:r w:rsidRPr="00CA703E">
          <w:rPr>
            <w:webHidden/>
          </w:rPr>
          <w:tab/>
        </w:r>
        <w:r w:rsidRPr="00CA703E">
          <w:rPr>
            <w:webHidden/>
          </w:rPr>
          <w:fldChar w:fldCharType="begin"/>
        </w:r>
        <w:r w:rsidRPr="00CA703E">
          <w:rPr>
            <w:webHidden/>
          </w:rPr>
          <w:instrText xml:space="preserve"> PAGEREF _Toc225528563 \h </w:instrText>
        </w:r>
        <w:r w:rsidRPr="00CA703E">
          <w:rPr>
            <w:webHidden/>
          </w:rPr>
        </w:r>
        <w:r w:rsidRPr="00CA703E">
          <w:rPr>
            <w:webHidden/>
          </w:rPr>
          <w:fldChar w:fldCharType="separate"/>
        </w:r>
        <w:r w:rsidRPr="00CA703E">
          <w:rPr>
            <w:webHidden/>
          </w:rPr>
          <w:t>16</w:t>
        </w:r>
        <w:r w:rsidRPr="00CA703E">
          <w:rPr>
            <w:webHidden/>
          </w:rPr>
          <w:fldChar w:fldCharType="end"/>
        </w:r>
      </w:hyperlink>
    </w:p>
    <w:p w14:paraId="3F51CA87" w14:textId="0BBADAA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4" w:history="1">
        <w:r w:rsidRPr="00CA703E">
          <w:rPr>
            <w:rStyle w:val="Hyperlink"/>
          </w:rPr>
          <w:t>Tabelle 12 – Arbeitsprotokoll Tag 8</w:t>
        </w:r>
        <w:r w:rsidRPr="00CA703E">
          <w:rPr>
            <w:webHidden/>
          </w:rPr>
          <w:tab/>
        </w:r>
        <w:r w:rsidRPr="00CA703E">
          <w:rPr>
            <w:webHidden/>
          </w:rPr>
          <w:fldChar w:fldCharType="begin"/>
        </w:r>
        <w:r w:rsidRPr="00CA703E">
          <w:rPr>
            <w:webHidden/>
          </w:rPr>
          <w:instrText xml:space="preserve"> PAGEREF _Toc225528564 \h </w:instrText>
        </w:r>
        <w:r w:rsidRPr="00CA703E">
          <w:rPr>
            <w:webHidden/>
          </w:rPr>
        </w:r>
        <w:r w:rsidRPr="00CA703E">
          <w:rPr>
            <w:webHidden/>
          </w:rPr>
          <w:fldChar w:fldCharType="separate"/>
        </w:r>
        <w:r w:rsidRPr="00CA703E">
          <w:rPr>
            <w:webHidden/>
          </w:rPr>
          <w:t>17</w:t>
        </w:r>
        <w:r w:rsidRPr="00CA703E">
          <w:rPr>
            <w:webHidden/>
          </w:rPr>
          <w:fldChar w:fldCharType="end"/>
        </w:r>
      </w:hyperlink>
    </w:p>
    <w:p w14:paraId="3FD374DC" w14:textId="0AA10E9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5" w:history="1">
        <w:r w:rsidRPr="00CA703E">
          <w:rPr>
            <w:rStyle w:val="Hyperlink"/>
          </w:rPr>
          <w:t>Tabelle 13 – Arbeitsprotokoll Tag 9</w:t>
        </w:r>
        <w:r w:rsidRPr="00CA703E">
          <w:rPr>
            <w:webHidden/>
          </w:rPr>
          <w:tab/>
        </w:r>
        <w:r w:rsidRPr="00CA703E">
          <w:rPr>
            <w:webHidden/>
          </w:rPr>
          <w:fldChar w:fldCharType="begin"/>
        </w:r>
        <w:r w:rsidRPr="00CA703E">
          <w:rPr>
            <w:webHidden/>
          </w:rPr>
          <w:instrText xml:space="preserve"> PAGEREF _Toc225528565 \h </w:instrText>
        </w:r>
        <w:r w:rsidRPr="00CA703E">
          <w:rPr>
            <w:webHidden/>
          </w:rPr>
        </w:r>
        <w:r w:rsidRPr="00CA703E">
          <w:rPr>
            <w:webHidden/>
          </w:rPr>
          <w:fldChar w:fldCharType="separate"/>
        </w:r>
        <w:r w:rsidRPr="00CA703E">
          <w:rPr>
            <w:webHidden/>
          </w:rPr>
          <w:t>18</w:t>
        </w:r>
        <w:r w:rsidRPr="00CA703E">
          <w:rPr>
            <w:webHidden/>
          </w:rPr>
          <w:fldChar w:fldCharType="end"/>
        </w:r>
      </w:hyperlink>
    </w:p>
    <w:p w14:paraId="2E36F144" w14:textId="5EC8116A"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6" w:history="1">
        <w:r w:rsidRPr="00CA703E">
          <w:rPr>
            <w:rStyle w:val="Hyperlink"/>
          </w:rPr>
          <w:t>Tabelle 14 – Arbeitsprotokoll Tag 10</w:t>
        </w:r>
        <w:r w:rsidRPr="00CA703E">
          <w:rPr>
            <w:webHidden/>
          </w:rPr>
          <w:tab/>
        </w:r>
        <w:r w:rsidRPr="00CA703E">
          <w:rPr>
            <w:webHidden/>
          </w:rPr>
          <w:fldChar w:fldCharType="begin"/>
        </w:r>
        <w:r w:rsidRPr="00CA703E">
          <w:rPr>
            <w:webHidden/>
          </w:rPr>
          <w:instrText xml:space="preserve"> PAGEREF _Toc225528566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0CD29346" w14:textId="09A70F64"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7" w:history="1">
        <w:r w:rsidRPr="00CA703E">
          <w:rPr>
            <w:rStyle w:val="Hyperlink"/>
          </w:rPr>
          <w:t>Tabelle 15 – Anforderungsanalyseliste</w:t>
        </w:r>
        <w:r w:rsidRPr="00CA703E">
          <w:rPr>
            <w:webHidden/>
          </w:rPr>
          <w:tab/>
        </w:r>
        <w:r w:rsidRPr="00CA703E">
          <w:rPr>
            <w:webHidden/>
          </w:rPr>
          <w:fldChar w:fldCharType="begin"/>
        </w:r>
        <w:r w:rsidRPr="00CA703E">
          <w:rPr>
            <w:webHidden/>
          </w:rPr>
          <w:instrText xml:space="preserve"> PAGEREF _Toc225528567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0568A88B" w14:textId="2DAE10C6"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8" w:history="1">
        <w:r w:rsidRPr="00CA703E">
          <w:rPr>
            <w:rStyle w:val="Hyperlink"/>
          </w:rPr>
          <w:t>Tabelle 16 – Priorisierungenliste</w:t>
        </w:r>
        <w:r w:rsidRPr="00CA703E">
          <w:rPr>
            <w:webHidden/>
          </w:rPr>
          <w:tab/>
        </w:r>
        <w:r w:rsidRPr="00CA703E">
          <w:rPr>
            <w:webHidden/>
          </w:rPr>
          <w:fldChar w:fldCharType="begin"/>
        </w:r>
        <w:r w:rsidRPr="00CA703E">
          <w:rPr>
            <w:webHidden/>
          </w:rPr>
          <w:instrText xml:space="preserve"> PAGEREF _Toc225528568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1B16943F" w14:textId="169931FA"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9" w:history="1">
        <w:r w:rsidRPr="00CA703E">
          <w:rPr>
            <w:rStyle w:val="Hyperlink"/>
          </w:rPr>
          <w:t>Tabelle 17 – Meilensteine</w:t>
        </w:r>
        <w:r w:rsidRPr="00CA703E">
          <w:rPr>
            <w:webHidden/>
          </w:rPr>
          <w:tab/>
        </w:r>
        <w:r w:rsidRPr="00CA703E">
          <w:rPr>
            <w:webHidden/>
          </w:rPr>
          <w:fldChar w:fldCharType="begin"/>
        </w:r>
        <w:r w:rsidRPr="00CA703E">
          <w:rPr>
            <w:webHidden/>
          </w:rPr>
          <w:instrText xml:space="preserve"> PAGEREF _Toc225528569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C41EDC2" w14:textId="571B781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0" w:history="1">
        <w:r w:rsidRPr="00CA703E">
          <w:rPr>
            <w:rStyle w:val="Hyperlink"/>
          </w:rPr>
          <w:t>Tabelle 18 – Risikoanalyse</w:t>
        </w:r>
        <w:r w:rsidRPr="00CA703E">
          <w:rPr>
            <w:webHidden/>
          </w:rPr>
          <w:tab/>
        </w:r>
        <w:r w:rsidRPr="00CA703E">
          <w:rPr>
            <w:webHidden/>
          </w:rPr>
          <w:fldChar w:fldCharType="begin"/>
        </w:r>
        <w:r w:rsidRPr="00CA703E">
          <w:rPr>
            <w:webHidden/>
          </w:rPr>
          <w:instrText xml:space="preserve"> PAGEREF _Toc225528570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184B0026" w14:textId="1A5E0601"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1" w:history="1">
        <w:r w:rsidRPr="00CA703E">
          <w:rPr>
            <w:rStyle w:val="Hyperlink"/>
          </w:rPr>
          <w:t>Tabelle 21 – Testprotokoll Automatisierten Tests</w:t>
        </w:r>
        <w:r w:rsidRPr="00CA703E">
          <w:rPr>
            <w:webHidden/>
          </w:rPr>
          <w:tab/>
        </w:r>
        <w:r w:rsidRPr="00CA703E">
          <w:rPr>
            <w:webHidden/>
          </w:rPr>
          <w:fldChar w:fldCharType="begin"/>
        </w:r>
        <w:r w:rsidRPr="00CA703E">
          <w:rPr>
            <w:webHidden/>
          </w:rPr>
          <w:instrText xml:space="preserve"> PAGEREF _Toc225528571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10516F06" w14:textId="71FD95D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2" w:history="1">
        <w:r w:rsidRPr="00CA703E">
          <w:rPr>
            <w:rStyle w:val="Hyperlink"/>
          </w:rPr>
          <w:t>Tabelle 22 – Testprotokoll Manuellen Tests</w:t>
        </w:r>
        <w:r w:rsidRPr="00CA703E">
          <w:rPr>
            <w:webHidden/>
          </w:rPr>
          <w:tab/>
        </w:r>
        <w:r w:rsidRPr="00CA703E">
          <w:rPr>
            <w:webHidden/>
          </w:rPr>
          <w:fldChar w:fldCharType="begin"/>
        </w:r>
        <w:r w:rsidRPr="00CA703E">
          <w:rPr>
            <w:webHidden/>
          </w:rPr>
          <w:instrText xml:space="preserve"> PAGEREF _Toc225528572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1F1CFC05" w14:textId="373E3B43"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3" w:history="1">
        <w:r w:rsidRPr="00CA703E">
          <w:rPr>
            <w:rStyle w:val="Hyperlink"/>
          </w:rPr>
          <w:t>Tabelle 23 – Testprotokoll nach Bugfixing</w:t>
        </w:r>
        <w:r w:rsidRPr="00CA703E">
          <w:rPr>
            <w:webHidden/>
          </w:rPr>
          <w:tab/>
        </w:r>
        <w:r w:rsidRPr="00CA703E">
          <w:rPr>
            <w:webHidden/>
          </w:rPr>
          <w:fldChar w:fldCharType="begin"/>
        </w:r>
        <w:r w:rsidRPr="00CA703E">
          <w:rPr>
            <w:webHidden/>
          </w:rPr>
          <w:instrText xml:space="preserve"> PAGEREF _Toc225528573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35FD0031" w14:textId="2CE491B0"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4" w:history="1">
        <w:r w:rsidRPr="00CA703E">
          <w:rPr>
            <w:rStyle w:val="Hyperlink"/>
          </w:rPr>
          <w:t>Tabelle 24 – Priorisierungenliste</w:t>
        </w:r>
        <w:r w:rsidRPr="00CA703E">
          <w:rPr>
            <w:webHidden/>
          </w:rPr>
          <w:tab/>
        </w:r>
        <w:r w:rsidRPr="00CA703E">
          <w:rPr>
            <w:webHidden/>
          </w:rPr>
          <w:fldChar w:fldCharType="begin"/>
        </w:r>
        <w:r w:rsidRPr="00CA703E">
          <w:rPr>
            <w:webHidden/>
          </w:rPr>
          <w:instrText xml:space="preserve"> PAGEREF _Toc225528574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45FD305E" w14:textId="778B9BA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5" w:history="1">
        <w:r w:rsidRPr="00CA703E">
          <w:rPr>
            <w:rStyle w:val="Hyperlink"/>
          </w:rPr>
          <w:t>Tabelle 25 – Risikoanalyse</w:t>
        </w:r>
        <w:r w:rsidRPr="00CA703E">
          <w:rPr>
            <w:webHidden/>
          </w:rPr>
          <w:tab/>
        </w:r>
        <w:r w:rsidRPr="00CA703E">
          <w:rPr>
            <w:webHidden/>
          </w:rPr>
          <w:fldChar w:fldCharType="begin"/>
        </w:r>
        <w:r w:rsidRPr="00CA703E">
          <w:rPr>
            <w:webHidden/>
          </w:rPr>
          <w:instrText xml:space="preserve"> PAGEREF _Toc225528575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77002AC9" w14:textId="1D355473" w:rsidR="004D126B" w:rsidRPr="00CA703E" w:rsidRDefault="004D126B" w:rsidP="004D126B">
      <w:pPr>
        <w:rPr>
          <w:rFonts w:asciiTheme="majorHAnsi" w:hAnsiTheme="majorHAnsi"/>
        </w:rPr>
      </w:pPr>
      <w:r w:rsidRPr="00CA703E">
        <w:rPr>
          <w:rFonts w:asciiTheme="majorHAnsi" w:hAnsiTheme="majorHAnsi"/>
        </w:rPr>
        <w:fldChar w:fldCharType="end"/>
      </w:r>
    </w:p>
    <w:p w14:paraId="59FA0442" w14:textId="6782326A" w:rsidR="004D126B" w:rsidRPr="00CA703E" w:rsidRDefault="004D126B" w:rsidP="004D126B">
      <w:pPr>
        <w:rPr>
          <w:rFonts w:asciiTheme="majorHAnsi" w:hAnsiTheme="majorHAnsi"/>
        </w:rPr>
      </w:pPr>
    </w:p>
    <w:p w14:paraId="08D50692" w14:textId="6F69BE64" w:rsidR="004D126B" w:rsidRPr="00CA703E" w:rsidRDefault="004D126B" w:rsidP="004D126B">
      <w:pPr>
        <w:rPr>
          <w:rFonts w:asciiTheme="majorHAnsi" w:hAnsiTheme="majorHAnsi"/>
        </w:rPr>
      </w:pPr>
    </w:p>
    <w:p w14:paraId="46B9FABD" w14:textId="67D4FA9A" w:rsidR="004D126B" w:rsidRPr="00CA703E" w:rsidRDefault="004D126B" w:rsidP="004D126B">
      <w:pPr>
        <w:rPr>
          <w:rFonts w:asciiTheme="majorHAnsi" w:hAnsiTheme="majorHAnsi"/>
        </w:rPr>
      </w:pPr>
    </w:p>
    <w:p w14:paraId="709ECCE5" w14:textId="17275D10" w:rsidR="004D126B" w:rsidRPr="00CA703E" w:rsidRDefault="004D126B" w:rsidP="004D126B">
      <w:pPr>
        <w:rPr>
          <w:rFonts w:asciiTheme="majorHAnsi" w:hAnsiTheme="majorHAnsi"/>
        </w:rPr>
      </w:pPr>
    </w:p>
    <w:p w14:paraId="5C29E9A1" w14:textId="4EF4B5E1" w:rsidR="004D126B" w:rsidRPr="00CA703E" w:rsidRDefault="004D126B" w:rsidP="004D126B">
      <w:pPr>
        <w:rPr>
          <w:rFonts w:asciiTheme="majorHAnsi" w:hAnsiTheme="majorHAnsi"/>
        </w:rPr>
      </w:pPr>
    </w:p>
    <w:p w14:paraId="71087062" w14:textId="310B47F9" w:rsidR="004D126B" w:rsidRPr="00CA703E" w:rsidRDefault="004D126B" w:rsidP="004D126B">
      <w:pPr>
        <w:pStyle w:val="Titel"/>
      </w:pPr>
      <w:bookmarkStart w:id="279" w:name="_Toc529882032"/>
      <w:bookmarkStart w:id="280" w:name="_Toc220498453"/>
      <w:bookmarkStart w:id="281" w:name="_Toc220498752"/>
      <w:bookmarkStart w:id="282" w:name="_Toc220498883"/>
      <w:bookmarkStart w:id="283" w:name="_Toc236920899"/>
      <w:r w:rsidRPr="00CA703E">
        <w:t>Anhang</w:t>
      </w:r>
      <w:bookmarkEnd w:id="279"/>
      <w:bookmarkEnd w:id="280"/>
      <w:bookmarkEnd w:id="281"/>
      <w:bookmarkEnd w:id="282"/>
      <w:bookmarkEnd w:id="283"/>
    </w:p>
    <w:p w14:paraId="59EFD050" w14:textId="77777777" w:rsidR="004D126B" w:rsidRPr="00CA703E" w:rsidRDefault="004D126B" w:rsidP="000D4A48">
      <w:pPr>
        <w:pStyle w:val="berschrift1"/>
      </w:pPr>
      <w:bookmarkStart w:id="284" w:name="_Toc529454774"/>
      <w:bookmarkStart w:id="285" w:name="_Toc220498454"/>
      <w:bookmarkStart w:id="286" w:name="_Toc220498753"/>
      <w:bookmarkStart w:id="287" w:name="_Toc220498884"/>
      <w:bookmarkStart w:id="288" w:name="_Toc220502776"/>
      <w:bookmarkStart w:id="289" w:name="_Toc220503921"/>
      <w:bookmarkStart w:id="290" w:name="_Toc220509892"/>
      <w:bookmarkStart w:id="291" w:name="_Toc220586837"/>
      <w:bookmarkStart w:id="292" w:name="_Toc220594440"/>
      <w:bookmarkStart w:id="293" w:name="_Toc236920900"/>
      <w:bookmarkStart w:id="294" w:name="anhang"/>
      <w:r w:rsidRPr="00CA703E">
        <w:t>Projektjournal</w:t>
      </w:r>
      <w:bookmarkEnd w:id="284"/>
      <w:bookmarkEnd w:id="285"/>
      <w:bookmarkEnd w:id="286"/>
      <w:bookmarkEnd w:id="287"/>
      <w:bookmarkEnd w:id="288"/>
      <w:bookmarkEnd w:id="289"/>
      <w:bookmarkEnd w:id="290"/>
      <w:bookmarkEnd w:id="291"/>
      <w:bookmarkEnd w:id="292"/>
      <w:bookmarkEnd w:id="293"/>
    </w:p>
    <w:p w14:paraId="6017615B" w14:textId="77777777" w:rsidR="004D126B" w:rsidRPr="00CA703E" w:rsidRDefault="004D126B" w:rsidP="00BC2529">
      <w:pPr>
        <w:pStyle w:val="berschrift2"/>
      </w:pPr>
      <w:bookmarkStart w:id="295" w:name="_Toc529454775"/>
      <w:bookmarkStart w:id="296" w:name="_Toc220498455"/>
      <w:bookmarkStart w:id="297" w:name="_Toc220498754"/>
      <w:bookmarkStart w:id="298" w:name="_Toc220498885"/>
      <w:bookmarkStart w:id="299" w:name="_Toc220502777"/>
      <w:bookmarkStart w:id="300" w:name="_Toc220503922"/>
      <w:bookmarkStart w:id="301" w:name="_Toc220509893"/>
      <w:bookmarkStart w:id="302" w:name="_Toc220586838"/>
      <w:bookmarkStart w:id="303" w:name="_Toc220594441"/>
      <w:bookmarkStart w:id="304" w:name="_Toc236920901"/>
      <w:r w:rsidRPr="00CA703E">
        <w:t xml:space="preserve">Gesprächsprotokoll vom xx. Monat </w:t>
      </w:r>
      <w:proofErr w:type="spellStart"/>
      <w:r w:rsidRPr="00CA703E">
        <w:t>yyyy</w:t>
      </w:r>
      <w:bookmarkEnd w:id="295"/>
      <w:bookmarkEnd w:id="296"/>
      <w:bookmarkEnd w:id="297"/>
      <w:bookmarkEnd w:id="298"/>
      <w:bookmarkEnd w:id="299"/>
      <w:bookmarkEnd w:id="300"/>
      <w:bookmarkEnd w:id="301"/>
      <w:bookmarkEnd w:id="302"/>
      <w:bookmarkEnd w:id="303"/>
      <w:bookmarkEnd w:id="304"/>
      <w:proofErr w:type="spellEnd"/>
    </w:p>
    <w:p w14:paraId="7BFEC728" w14:textId="77777777" w:rsidR="004D126B" w:rsidRPr="00CA703E" w:rsidRDefault="004D126B" w:rsidP="004D126B">
      <w:pPr>
        <w:pStyle w:val="Lauftext"/>
        <w:rPr>
          <w:sz w:val="20"/>
          <w:szCs w:val="20"/>
        </w:rPr>
      </w:pPr>
    </w:p>
    <w:p w14:paraId="782B4755"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2F5C872F"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0BBAE0EE" w14:textId="77777777" w:rsidR="004D126B" w:rsidRPr="00CA703E" w:rsidRDefault="004D126B" w:rsidP="004D126B">
      <w:pPr>
        <w:pStyle w:val="Lauftext"/>
        <w:rPr>
          <w:sz w:val="20"/>
          <w:szCs w:val="20"/>
        </w:rPr>
      </w:pPr>
    </w:p>
    <w:p w14:paraId="1B53CF8C"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794DF377"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3E82129E" w14:textId="77777777" w:rsidR="004D126B" w:rsidRPr="00CA703E" w:rsidRDefault="004D126B" w:rsidP="004D126B">
      <w:pPr>
        <w:pStyle w:val="Lauftext"/>
        <w:rPr>
          <w:sz w:val="20"/>
          <w:szCs w:val="20"/>
        </w:rPr>
      </w:pPr>
    </w:p>
    <w:p w14:paraId="1F1110F1" w14:textId="77777777" w:rsidR="004D126B" w:rsidRPr="00CA703E" w:rsidRDefault="004D126B" w:rsidP="004D126B">
      <w:pPr>
        <w:pStyle w:val="Lauftext"/>
        <w:rPr>
          <w:b/>
          <w:sz w:val="20"/>
          <w:szCs w:val="20"/>
        </w:rPr>
      </w:pPr>
      <w:r w:rsidRPr="00CA703E">
        <w:rPr>
          <w:b/>
          <w:sz w:val="20"/>
          <w:szCs w:val="20"/>
        </w:rPr>
        <w:t xml:space="preserve">Getroffene Entscheidungen: </w:t>
      </w:r>
    </w:p>
    <w:p w14:paraId="6CC3A359"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285E7735" w14:textId="77777777" w:rsidR="004D126B" w:rsidRPr="00CA703E" w:rsidRDefault="004D126B" w:rsidP="004D126B">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br w:type="page"/>
      </w:r>
    </w:p>
    <w:p w14:paraId="4962F0F1" w14:textId="77777777" w:rsidR="004D126B" w:rsidRPr="00CA703E" w:rsidRDefault="004D126B" w:rsidP="00BC2529">
      <w:pPr>
        <w:pStyle w:val="berschrift2"/>
      </w:pPr>
      <w:bookmarkStart w:id="305" w:name="_Toc529454776"/>
      <w:bookmarkStart w:id="306" w:name="_Toc220498456"/>
      <w:bookmarkStart w:id="307" w:name="_Toc220498755"/>
      <w:bookmarkStart w:id="308" w:name="_Toc220498886"/>
      <w:bookmarkStart w:id="309" w:name="_Toc220502778"/>
      <w:bookmarkStart w:id="310" w:name="_Toc220503923"/>
      <w:bookmarkStart w:id="311" w:name="_Toc220509894"/>
      <w:bookmarkStart w:id="312" w:name="_Toc220586839"/>
      <w:bookmarkStart w:id="313" w:name="_Toc220594442"/>
      <w:bookmarkStart w:id="314" w:name="_Toc236920902"/>
      <w:r w:rsidRPr="00CA703E">
        <w:lastRenderedPageBreak/>
        <w:t>Erster Expertenbesuch</w:t>
      </w:r>
      <w:bookmarkEnd w:id="305"/>
      <w:bookmarkEnd w:id="306"/>
      <w:bookmarkEnd w:id="307"/>
      <w:bookmarkEnd w:id="308"/>
      <w:bookmarkEnd w:id="309"/>
      <w:bookmarkEnd w:id="310"/>
      <w:bookmarkEnd w:id="311"/>
      <w:bookmarkEnd w:id="312"/>
      <w:bookmarkEnd w:id="313"/>
      <w:bookmarkEnd w:id="314"/>
    </w:p>
    <w:p w14:paraId="73C23985" w14:textId="77777777" w:rsidR="004D126B" w:rsidRPr="00CA703E" w:rsidRDefault="004D126B" w:rsidP="004D126B">
      <w:pPr>
        <w:pStyle w:val="Lauftext"/>
        <w:rPr>
          <w:sz w:val="20"/>
          <w:szCs w:val="20"/>
        </w:rPr>
      </w:pPr>
    </w:p>
    <w:p w14:paraId="7D2599B3"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268667EF"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0D4DF1B3" w14:textId="77777777" w:rsidR="004D126B" w:rsidRPr="00CA703E" w:rsidRDefault="004D126B" w:rsidP="004D126B">
      <w:pPr>
        <w:pStyle w:val="Lauftext"/>
        <w:rPr>
          <w:sz w:val="20"/>
          <w:szCs w:val="20"/>
        </w:rPr>
      </w:pPr>
    </w:p>
    <w:p w14:paraId="023E2A83"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25F185D6"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3DA81698" w14:textId="77777777" w:rsidR="004D126B" w:rsidRPr="00CA703E" w:rsidRDefault="004D126B" w:rsidP="004D126B">
      <w:pPr>
        <w:pStyle w:val="Lauftext"/>
        <w:rPr>
          <w:sz w:val="20"/>
          <w:szCs w:val="20"/>
        </w:rPr>
      </w:pPr>
    </w:p>
    <w:p w14:paraId="7477AA5E" w14:textId="77777777" w:rsidR="004D126B" w:rsidRPr="00CA703E" w:rsidRDefault="004D126B" w:rsidP="004D126B">
      <w:pPr>
        <w:pStyle w:val="Lauftext"/>
        <w:rPr>
          <w:b/>
          <w:sz w:val="20"/>
          <w:szCs w:val="20"/>
        </w:rPr>
      </w:pPr>
      <w:r w:rsidRPr="00CA703E">
        <w:rPr>
          <w:b/>
          <w:sz w:val="20"/>
          <w:szCs w:val="20"/>
        </w:rPr>
        <w:t xml:space="preserve">Getroffene Entscheidungen: </w:t>
      </w:r>
    </w:p>
    <w:p w14:paraId="2DCFE098"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1AE7F838" w14:textId="77777777" w:rsidR="004D126B" w:rsidRPr="00CA703E" w:rsidRDefault="004D126B" w:rsidP="004D126B">
      <w:pPr>
        <w:pStyle w:val="Lauftext"/>
        <w:rPr>
          <w:sz w:val="20"/>
          <w:szCs w:val="20"/>
        </w:rPr>
      </w:pPr>
    </w:p>
    <w:p w14:paraId="502A3D61" w14:textId="77777777" w:rsidR="004D126B" w:rsidRPr="00CA703E" w:rsidRDefault="004D126B" w:rsidP="00BC2529">
      <w:pPr>
        <w:pStyle w:val="berschrift2"/>
      </w:pPr>
      <w:bookmarkStart w:id="315" w:name="_Toc529454777"/>
      <w:bookmarkStart w:id="316" w:name="_Toc220498457"/>
      <w:bookmarkStart w:id="317" w:name="_Toc220498756"/>
      <w:bookmarkStart w:id="318" w:name="_Toc220498887"/>
      <w:bookmarkStart w:id="319" w:name="_Toc220502779"/>
      <w:bookmarkStart w:id="320" w:name="_Toc220503924"/>
      <w:bookmarkStart w:id="321" w:name="_Toc220509895"/>
      <w:bookmarkStart w:id="322" w:name="_Toc220586840"/>
      <w:bookmarkStart w:id="323" w:name="_Toc220594443"/>
      <w:bookmarkStart w:id="324" w:name="_Toc236920903"/>
      <w:r w:rsidRPr="00CA703E">
        <w:t>Zweiter Expertenbesuch</w:t>
      </w:r>
      <w:bookmarkEnd w:id="315"/>
      <w:bookmarkEnd w:id="316"/>
      <w:bookmarkEnd w:id="317"/>
      <w:bookmarkEnd w:id="318"/>
      <w:bookmarkEnd w:id="319"/>
      <w:bookmarkEnd w:id="320"/>
      <w:bookmarkEnd w:id="321"/>
      <w:bookmarkEnd w:id="322"/>
      <w:bookmarkEnd w:id="323"/>
      <w:bookmarkEnd w:id="324"/>
    </w:p>
    <w:p w14:paraId="7F81A58D" w14:textId="77777777" w:rsidR="004D126B" w:rsidRPr="00CA703E" w:rsidRDefault="004D126B" w:rsidP="004D126B">
      <w:pPr>
        <w:pStyle w:val="Lauftext"/>
        <w:rPr>
          <w:sz w:val="20"/>
          <w:szCs w:val="20"/>
        </w:rPr>
      </w:pPr>
    </w:p>
    <w:p w14:paraId="2BB900F8"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7366EF8D"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4F00DCAC" w14:textId="77777777" w:rsidR="004D126B" w:rsidRPr="00CA703E" w:rsidRDefault="004D126B" w:rsidP="004D126B">
      <w:pPr>
        <w:pStyle w:val="Lauftext"/>
        <w:rPr>
          <w:sz w:val="20"/>
          <w:szCs w:val="20"/>
        </w:rPr>
      </w:pPr>
    </w:p>
    <w:p w14:paraId="6F1E946A"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03308FDC"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790BAD61" w14:textId="77777777" w:rsidR="004D126B" w:rsidRPr="00CA703E" w:rsidRDefault="004D126B" w:rsidP="004D126B">
      <w:pPr>
        <w:pStyle w:val="Lauftext"/>
        <w:rPr>
          <w:sz w:val="20"/>
          <w:szCs w:val="20"/>
        </w:rPr>
      </w:pPr>
    </w:p>
    <w:p w14:paraId="500766DD" w14:textId="77777777" w:rsidR="004D126B" w:rsidRPr="00CA703E" w:rsidRDefault="004D126B" w:rsidP="004D126B">
      <w:pPr>
        <w:pStyle w:val="Lauftext"/>
        <w:rPr>
          <w:b/>
          <w:sz w:val="20"/>
          <w:szCs w:val="20"/>
        </w:rPr>
      </w:pPr>
      <w:r w:rsidRPr="00CA703E">
        <w:rPr>
          <w:b/>
          <w:sz w:val="20"/>
          <w:szCs w:val="20"/>
        </w:rPr>
        <w:t xml:space="preserve">Getroffene Entscheidungen: </w:t>
      </w:r>
    </w:p>
    <w:p w14:paraId="47020A2C" w14:textId="77777777" w:rsidR="004D126B" w:rsidRPr="00CA703E" w:rsidRDefault="004D126B" w:rsidP="004D126B">
      <w:pPr>
        <w:pStyle w:val="Lauftext"/>
        <w:rPr>
          <w:sz w:val="20"/>
          <w:szCs w:val="20"/>
        </w:rPr>
      </w:pPr>
      <w:proofErr w:type="spellStart"/>
      <w:r w:rsidRPr="00CA703E">
        <w:rPr>
          <w:sz w:val="20"/>
          <w:szCs w:val="20"/>
        </w:rPr>
        <w:t>Lorem</w:t>
      </w:r>
      <w:proofErr w:type="spellEnd"/>
      <w:r w:rsidRPr="00CA703E">
        <w:rPr>
          <w:sz w:val="20"/>
          <w:szCs w:val="20"/>
        </w:rPr>
        <w:t xml:space="preserve"> </w:t>
      </w:r>
      <w:proofErr w:type="spellStart"/>
      <w:r w:rsidRPr="00CA703E">
        <w:rPr>
          <w:sz w:val="20"/>
          <w:szCs w:val="20"/>
        </w:rPr>
        <w:t>ipsum</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w:t>
      </w:r>
      <w:proofErr w:type="spellStart"/>
      <w:r w:rsidRPr="00CA703E">
        <w:rPr>
          <w:sz w:val="20"/>
          <w:szCs w:val="20"/>
        </w:rPr>
        <w:t>sit</w:t>
      </w:r>
      <w:proofErr w:type="spellEnd"/>
      <w:r w:rsidRPr="00CA703E">
        <w:rPr>
          <w:sz w:val="20"/>
          <w:szCs w:val="20"/>
        </w:rPr>
        <w:t xml:space="preserve"> </w:t>
      </w:r>
      <w:proofErr w:type="spellStart"/>
      <w:r w:rsidRPr="00CA703E">
        <w:rPr>
          <w:sz w:val="20"/>
          <w:szCs w:val="20"/>
        </w:rPr>
        <w:t>amet</w:t>
      </w:r>
      <w:proofErr w:type="spellEnd"/>
      <w:r w:rsidRPr="00CA703E">
        <w:rPr>
          <w:sz w:val="20"/>
          <w:szCs w:val="20"/>
        </w:rPr>
        <w:t xml:space="preserve">, </w:t>
      </w:r>
      <w:proofErr w:type="spellStart"/>
      <w:r w:rsidRPr="00CA703E">
        <w:rPr>
          <w:sz w:val="20"/>
          <w:szCs w:val="20"/>
        </w:rPr>
        <w:t>consectetuer</w:t>
      </w:r>
      <w:proofErr w:type="spellEnd"/>
      <w:r w:rsidRPr="00CA703E">
        <w:rPr>
          <w:sz w:val="20"/>
          <w:szCs w:val="20"/>
        </w:rPr>
        <w:t xml:space="preserve"> </w:t>
      </w:r>
      <w:proofErr w:type="spellStart"/>
      <w:r w:rsidRPr="00CA703E">
        <w:rPr>
          <w:sz w:val="20"/>
          <w:szCs w:val="20"/>
        </w:rPr>
        <w:t>adipiscing</w:t>
      </w:r>
      <w:proofErr w:type="spellEnd"/>
      <w:r w:rsidRPr="00CA703E">
        <w:rPr>
          <w:sz w:val="20"/>
          <w:szCs w:val="20"/>
        </w:rPr>
        <w:t xml:space="preserve"> </w:t>
      </w:r>
      <w:proofErr w:type="spellStart"/>
      <w:r w:rsidRPr="00CA703E">
        <w:rPr>
          <w:sz w:val="20"/>
          <w:szCs w:val="20"/>
        </w:rPr>
        <w:t>elit</w:t>
      </w:r>
      <w:proofErr w:type="spellEnd"/>
      <w:r w:rsidRPr="00CA703E">
        <w:rPr>
          <w:sz w:val="20"/>
          <w:szCs w:val="20"/>
        </w:rPr>
        <w:t xml:space="preserve">. Aenean commodo </w:t>
      </w:r>
      <w:proofErr w:type="spellStart"/>
      <w:r w:rsidRPr="00CA703E">
        <w:rPr>
          <w:sz w:val="20"/>
          <w:szCs w:val="20"/>
        </w:rPr>
        <w:t>ligula</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dolor</w:t>
      </w:r>
      <w:proofErr w:type="spellEnd"/>
      <w:r w:rsidRPr="00CA703E">
        <w:rPr>
          <w:sz w:val="20"/>
          <w:szCs w:val="20"/>
        </w:rPr>
        <w:t xml:space="preserve">. Aenean </w:t>
      </w:r>
      <w:proofErr w:type="spellStart"/>
      <w:r w:rsidRPr="00CA703E">
        <w:rPr>
          <w:sz w:val="20"/>
          <w:szCs w:val="20"/>
        </w:rPr>
        <w:t>massa</w:t>
      </w:r>
      <w:proofErr w:type="spellEnd"/>
      <w:r w:rsidRPr="00CA703E">
        <w:rPr>
          <w:sz w:val="20"/>
          <w:szCs w:val="20"/>
        </w:rPr>
        <w:t xml:space="preserve">. Cum </w:t>
      </w:r>
      <w:proofErr w:type="spellStart"/>
      <w:r w:rsidRPr="00CA703E">
        <w:rPr>
          <w:sz w:val="20"/>
          <w:szCs w:val="20"/>
        </w:rPr>
        <w:t>sociis</w:t>
      </w:r>
      <w:proofErr w:type="spellEnd"/>
      <w:r w:rsidRPr="00CA703E">
        <w:rPr>
          <w:sz w:val="20"/>
          <w:szCs w:val="20"/>
        </w:rPr>
        <w:t xml:space="preserve"> </w:t>
      </w:r>
      <w:proofErr w:type="spellStart"/>
      <w:r w:rsidRPr="00CA703E">
        <w:rPr>
          <w:sz w:val="20"/>
          <w:szCs w:val="20"/>
        </w:rPr>
        <w:t>natoque</w:t>
      </w:r>
      <w:proofErr w:type="spellEnd"/>
      <w:r w:rsidRPr="00CA703E">
        <w:rPr>
          <w:sz w:val="20"/>
          <w:szCs w:val="20"/>
        </w:rPr>
        <w:t xml:space="preserve"> </w:t>
      </w:r>
      <w:proofErr w:type="spellStart"/>
      <w:r w:rsidRPr="00CA703E">
        <w:rPr>
          <w:sz w:val="20"/>
          <w:szCs w:val="20"/>
        </w:rPr>
        <w:t>penatibus</w:t>
      </w:r>
      <w:proofErr w:type="spellEnd"/>
      <w:r w:rsidRPr="00CA703E">
        <w:rPr>
          <w:sz w:val="20"/>
          <w:szCs w:val="20"/>
        </w:rPr>
        <w:t xml:space="preserve"> et </w:t>
      </w:r>
      <w:proofErr w:type="spellStart"/>
      <w:r w:rsidRPr="00CA703E">
        <w:rPr>
          <w:sz w:val="20"/>
          <w:szCs w:val="20"/>
        </w:rPr>
        <w:t>magnis</w:t>
      </w:r>
      <w:proofErr w:type="spellEnd"/>
      <w:r w:rsidRPr="00CA703E">
        <w:rPr>
          <w:sz w:val="20"/>
          <w:szCs w:val="20"/>
        </w:rPr>
        <w:t xml:space="preserve"> </w:t>
      </w:r>
      <w:proofErr w:type="spellStart"/>
      <w:r w:rsidRPr="00CA703E">
        <w:rPr>
          <w:sz w:val="20"/>
          <w:szCs w:val="20"/>
        </w:rPr>
        <w:t>dis</w:t>
      </w:r>
      <w:proofErr w:type="spellEnd"/>
      <w:r w:rsidRPr="00CA703E">
        <w:rPr>
          <w:sz w:val="20"/>
          <w:szCs w:val="20"/>
        </w:rPr>
        <w:t xml:space="preserve"> </w:t>
      </w:r>
      <w:proofErr w:type="spellStart"/>
      <w:r w:rsidRPr="00CA703E">
        <w:rPr>
          <w:sz w:val="20"/>
          <w:szCs w:val="20"/>
        </w:rPr>
        <w:t>parturient</w:t>
      </w:r>
      <w:proofErr w:type="spellEnd"/>
      <w:r w:rsidRPr="00CA703E">
        <w:rPr>
          <w:sz w:val="20"/>
          <w:szCs w:val="20"/>
        </w:rPr>
        <w:t xml:space="preserve"> </w:t>
      </w:r>
      <w:proofErr w:type="spellStart"/>
      <w:r w:rsidRPr="00CA703E">
        <w:rPr>
          <w:sz w:val="20"/>
          <w:szCs w:val="20"/>
        </w:rPr>
        <w:t>montes</w:t>
      </w:r>
      <w:proofErr w:type="spellEnd"/>
      <w:r w:rsidRPr="00CA703E">
        <w:rPr>
          <w:sz w:val="20"/>
          <w:szCs w:val="20"/>
        </w:rPr>
        <w:t xml:space="preserve">, </w:t>
      </w:r>
      <w:proofErr w:type="spellStart"/>
      <w:r w:rsidRPr="00CA703E">
        <w:rPr>
          <w:sz w:val="20"/>
          <w:szCs w:val="20"/>
        </w:rPr>
        <w:t>nascetur</w:t>
      </w:r>
      <w:proofErr w:type="spellEnd"/>
      <w:r w:rsidRPr="00CA703E">
        <w:rPr>
          <w:sz w:val="20"/>
          <w:szCs w:val="20"/>
        </w:rPr>
        <w:t xml:space="preserve"> </w:t>
      </w:r>
      <w:proofErr w:type="spellStart"/>
      <w:r w:rsidRPr="00CA703E">
        <w:rPr>
          <w:sz w:val="20"/>
          <w:szCs w:val="20"/>
        </w:rPr>
        <w:t>ridiculus</w:t>
      </w:r>
      <w:proofErr w:type="spellEnd"/>
      <w:r w:rsidRPr="00CA703E">
        <w:rPr>
          <w:sz w:val="20"/>
          <w:szCs w:val="20"/>
        </w:rPr>
        <w:t xml:space="preserve"> </w:t>
      </w:r>
      <w:proofErr w:type="spellStart"/>
      <w:r w:rsidRPr="00CA703E">
        <w:rPr>
          <w:sz w:val="20"/>
          <w:szCs w:val="20"/>
        </w:rPr>
        <w:t>mus</w:t>
      </w:r>
      <w:proofErr w:type="spellEnd"/>
      <w:r w:rsidRPr="00CA703E">
        <w:rPr>
          <w:sz w:val="20"/>
          <w:szCs w:val="20"/>
        </w:rPr>
        <w:t xml:space="preserve">. Donec quam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ultricies</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pellentesque</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sem</w:t>
      </w:r>
      <w:proofErr w:type="spellEnd"/>
      <w:r w:rsidRPr="00CA703E">
        <w:rPr>
          <w:sz w:val="20"/>
          <w:szCs w:val="20"/>
        </w:rPr>
        <w:t xml:space="preserve">. Nulla </w:t>
      </w:r>
      <w:proofErr w:type="spellStart"/>
      <w:r w:rsidRPr="00CA703E">
        <w:rPr>
          <w:sz w:val="20"/>
          <w:szCs w:val="20"/>
        </w:rPr>
        <w:t>consequat</w:t>
      </w:r>
      <w:proofErr w:type="spellEnd"/>
      <w:r w:rsidRPr="00CA703E">
        <w:rPr>
          <w:sz w:val="20"/>
          <w:szCs w:val="20"/>
        </w:rPr>
        <w:t xml:space="preserve"> </w:t>
      </w:r>
      <w:proofErr w:type="spellStart"/>
      <w:r w:rsidRPr="00CA703E">
        <w:rPr>
          <w:sz w:val="20"/>
          <w:szCs w:val="20"/>
        </w:rPr>
        <w:t>massa</w:t>
      </w:r>
      <w:proofErr w:type="spellEnd"/>
      <w:r w:rsidRPr="00CA703E">
        <w:rPr>
          <w:sz w:val="20"/>
          <w:szCs w:val="20"/>
        </w:rPr>
        <w:t xml:space="preserve"> </w:t>
      </w:r>
      <w:proofErr w:type="spellStart"/>
      <w:r w:rsidRPr="00CA703E">
        <w:rPr>
          <w:sz w:val="20"/>
          <w:szCs w:val="20"/>
        </w:rPr>
        <w:t>quis</w:t>
      </w:r>
      <w:proofErr w:type="spellEnd"/>
      <w:r w:rsidRPr="00CA703E">
        <w:rPr>
          <w:sz w:val="20"/>
          <w:szCs w:val="20"/>
        </w:rPr>
        <w:t xml:space="preserve"> </w:t>
      </w:r>
      <w:proofErr w:type="spellStart"/>
      <w:r w:rsidRPr="00CA703E">
        <w:rPr>
          <w:sz w:val="20"/>
          <w:szCs w:val="20"/>
        </w:rPr>
        <w:t>enim</w:t>
      </w:r>
      <w:proofErr w:type="spellEnd"/>
      <w:r w:rsidRPr="00CA703E">
        <w:rPr>
          <w:sz w:val="20"/>
          <w:szCs w:val="20"/>
        </w:rPr>
        <w:t xml:space="preserve">. Donec pede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fringilla</w:t>
      </w:r>
      <w:proofErr w:type="spellEnd"/>
      <w:r w:rsidRPr="00CA703E">
        <w:rPr>
          <w:sz w:val="20"/>
          <w:szCs w:val="20"/>
        </w:rPr>
        <w:t xml:space="preserve"> </w:t>
      </w:r>
      <w:proofErr w:type="spellStart"/>
      <w:r w:rsidRPr="00CA703E">
        <w:rPr>
          <w:sz w:val="20"/>
          <w:szCs w:val="20"/>
        </w:rPr>
        <w:t>vel</w:t>
      </w:r>
      <w:proofErr w:type="spellEnd"/>
      <w:r w:rsidRPr="00CA703E">
        <w:rPr>
          <w:sz w:val="20"/>
          <w:szCs w:val="20"/>
        </w:rPr>
        <w:t xml:space="preserve">, </w:t>
      </w:r>
      <w:proofErr w:type="spellStart"/>
      <w:r w:rsidRPr="00CA703E">
        <w:rPr>
          <w:sz w:val="20"/>
          <w:szCs w:val="20"/>
        </w:rPr>
        <w:t>aliquet</w:t>
      </w:r>
      <w:proofErr w:type="spellEnd"/>
      <w:r w:rsidRPr="00CA703E">
        <w:rPr>
          <w:sz w:val="20"/>
          <w:szCs w:val="20"/>
        </w:rPr>
        <w:t xml:space="preserve"> </w:t>
      </w:r>
      <w:proofErr w:type="spellStart"/>
      <w:r w:rsidRPr="00CA703E">
        <w:rPr>
          <w:sz w:val="20"/>
          <w:szCs w:val="20"/>
        </w:rPr>
        <w:t>nec</w:t>
      </w:r>
      <w:proofErr w:type="spellEnd"/>
      <w:r w:rsidRPr="00CA703E">
        <w:rPr>
          <w:sz w:val="20"/>
          <w:szCs w:val="20"/>
        </w:rPr>
        <w:t xml:space="preserve">, </w:t>
      </w:r>
      <w:proofErr w:type="spellStart"/>
      <w:r w:rsidRPr="00CA703E">
        <w:rPr>
          <w:sz w:val="20"/>
          <w:szCs w:val="20"/>
        </w:rPr>
        <w:t>vulputate</w:t>
      </w:r>
      <w:proofErr w:type="spellEnd"/>
      <w:r w:rsidRPr="00CA703E">
        <w:rPr>
          <w:sz w:val="20"/>
          <w:szCs w:val="20"/>
        </w:rPr>
        <w:t xml:space="preserve"> </w:t>
      </w:r>
      <w:proofErr w:type="spellStart"/>
      <w:r w:rsidRPr="00CA703E">
        <w:rPr>
          <w:sz w:val="20"/>
          <w:szCs w:val="20"/>
        </w:rPr>
        <w:t>eget</w:t>
      </w:r>
      <w:proofErr w:type="spellEnd"/>
      <w:r w:rsidRPr="00CA703E">
        <w:rPr>
          <w:sz w:val="20"/>
          <w:szCs w:val="20"/>
        </w:rPr>
        <w:t xml:space="preserve">, </w:t>
      </w:r>
      <w:proofErr w:type="spellStart"/>
      <w:r w:rsidRPr="00CA703E">
        <w:rPr>
          <w:sz w:val="20"/>
          <w:szCs w:val="20"/>
        </w:rPr>
        <w:t>arcu</w:t>
      </w:r>
      <w:proofErr w:type="spellEnd"/>
      <w:r w:rsidRPr="00CA703E">
        <w:rPr>
          <w:sz w:val="20"/>
          <w:szCs w:val="20"/>
        </w:rPr>
        <w:t xml:space="preserve">. In </w:t>
      </w:r>
      <w:proofErr w:type="spellStart"/>
      <w:r w:rsidRPr="00CA703E">
        <w:rPr>
          <w:sz w:val="20"/>
          <w:szCs w:val="20"/>
        </w:rPr>
        <w:t>enim</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rhoncus</w:t>
      </w:r>
      <w:proofErr w:type="spellEnd"/>
      <w:r w:rsidRPr="00CA703E">
        <w:rPr>
          <w:sz w:val="20"/>
          <w:szCs w:val="20"/>
        </w:rPr>
        <w:t xml:space="preserve"> </w:t>
      </w:r>
      <w:proofErr w:type="spellStart"/>
      <w:r w:rsidRPr="00CA703E">
        <w:rPr>
          <w:sz w:val="20"/>
          <w:szCs w:val="20"/>
        </w:rPr>
        <w:t>ut</w:t>
      </w:r>
      <w:proofErr w:type="spellEnd"/>
      <w:r w:rsidRPr="00CA703E">
        <w:rPr>
          <w:sz w:val="20"/>
          <w:szCs w:val="20"/>
        </w:rPr>
        <w:t xml:space="preserve">, </w:t>
      </w:r>
      <w:proofErr w:type="spellStart"/>
      <w:r w:rsidRPr="00CA703E">
        <w:rPr>
          <w:sz w:val="20"/>
          <w:szCs w:val="20"/>
        </w:rPr>
        <w:t>imperdiet</w:t>
      </w:r>
      <w:proofErr w:type="spellEnd"/>
      <w:r w:rsidRPr="00CA703E">
        <w:rPr>
          <w:sz w:val="20"/>
          <w:szCs w:val="20"/>
        </w:rPr>
        <w:t xml:space="preserve"> a, </w:t>
      </w:r>
      <w:proofErr w:type="spellStart"/>
      <w:r w:rsidRPr="00CA703E">
        <w:rPr>
          <w:sz w:val="20"/>
          <w:szCs w:val="20"/>
        </w:rPr>
        <w:t>venenatis</w:t>
      </w:r>
      <w:proofErr w:type="spellEnd"/>
      <w:r w:rsidRPr="00CA703E">
        <w:rPr>
          <w:sz w:val="20"/>
          <w:szCs w:val="20"/>
        </w:rPr>
        <w:t xml:space="preserve"> </w:t>
      </w:r>
      <w:proofErr w:type="spellStart"/>
      <w:r w:rsidRPr="00CA703E">
        <w:rPr>
          <w:sz w:val="20"/>
          <w:szCs w:val="20"/>
        </w:rPr>
        <w:t>vitae</w:t>
      </w:r>
      <w:proofErr w:type="spellEnd"/>
      <w:r w:rsidRPr="00CA703E">
        <w:rPr>
          <w:sz w:val="20"/>
          <w:szCs w:val="20"/>
        </w:rPr>
        <w:t xml:space="preserve">, </w:t>
      </w:r>
      <w:proofErr w:type="spellStart"/>
      <w:r w:rsidRPr="00CA703E">
        <w:rPr>
          <w:sz w:val="20"/>
          <w:szCs w:val="20"/>
        </w:rPr>
        <w:t>justo</w:t>
      </w:r>
      <w:proofErr w:type="spellEnd"/>
      <w:r w:rsidRPr="00CA703E">
        <w:rPr>
          <w:sz w:val="20"/>
          <w:szCs w:val="20"/>
        </w:rPr>
        <w:t xml:space="preserve">. </w:t>
      </w:r>
      <w:proofErr w:type="spellStart"/>
      <w:r w:rsidRPr="00CA703E">
        <w:rPr>
          <w:sz w:val="20"/>
          <w:szCs w:val="20"/>
        </w:rPr>
        <w:t>Nullam</w:t>
      </w:r>
      <w:proofErr w:type="spellEnd"/>
      <w:r w:rsidRPr="00CA703E">
        <w:rPr>
          <w:sz w:val="20"/>
          <w:szCs w:val="20"/>
        </w:rPr>
        <w:t xml:space="preserve"> </w:t>
      </w:r>
      <w:proofErr w:type="spellStart"/>
      <w:r w:rsidRPr="00CA703E">
        <w:rPr>
          <w:sz w:val="20"/>
          <w:szCs w:val="20"/>
        </w:rPr>
        <w:t>dictum</w:t>
      </w:r>
      <w:proofErr w:type="spellEnd"/>
      <w:r w:rsidRPr="00CA703E">
        <w:rPr>
          <w:sz w:val="20"/>
          <w:szCs w:val="20"/>
        </w:rPr>
        <w:t xml:space="preserve"> </w:t>
      </w:r>
      <w:proofErr w:type="spellStart"/>
      <w:r w:rsidRPr="00CA703E">
        <w:rPr>
          <w:sz w:val="20"/>
          <w:szCs w:val="20"/>
        </w:rPr>
        <w:t>felis</w:t>
      </w:r>
      <w:proofErr w:type="spellEnd"/>
      <w:r w:rsidRPr="00CA703E">
        <w:rPr>
          <w:sz w:val="20"/>
          <w:szCs w:val="20"/>
        </w:rPr>
        <w:t xml:space="preserve"> </w:t>
      </w:r>
      <w:proofErr w:type="spellStart"/>
      <w:r w:rsidRPr="00CA703E">
        <w:rPr>
          <w:sz w:val="20"/>
          <w:szCs w:val="20"/>
        </w:rPr>
        <w:t>eu</w:t>
      </w:r>
      <w:proofErr w:type="spellEnd"/>
      <w:r w:rsidRPr="00CA703E">
        <w:rPr>
          <w:sz w:val="20"/>
          <w:szCs w:val="20"/>
        </w:rPr>
        <w:t xml:space="preserve"> pede </w:t>
      </w:r>
      <w:proofErr w:type="spellStart"/>
      <w:r w:rsidRPr="00CA703E">
        <w:rPr>
          <w:sz w:val="20"/>
          <w:szCs w:val="20"/>
        </w:rPr>
        <w:t>mollis</w:t>
      </w:r>
      <w:proofErr w:type="spellEnd"/>
      <w:r w:rsidRPr="00CA703E">
        <w:rPr>
          <w:sz w:val="20"/>
          <w:szCs w:val="20"/>
        </w:rPr>
        <w:t xml:space="preserve"> </w:t>
      </w:r>
      <w:proofErr w:type="spellStart"/>
      <w:r w:rsidRPr="00CA703E">
        <w:rPr>
          <w:sz w:val="20"/>
          <w:szCs w:val="20"/>
        </w:rPr>
        <w:t>pretium</w:t>
      </w:r>
      <w:proofErr w:type="spellEnd"/>
      <w:r w:rsidRPr="00CA703E">
        <w:rPr>
          <w:sz w:val="20"/>
          <w:szCs w:val="20"/>
        </w:rPr>
        <w:t>.</w:t>
      </w:r>
    </w:p>
    <w:p w14:paraId="18454D73" w14:textId="3A952AB8" w:rsidR="004D126B" w:rsidRPr="00CA703E" w:rsidRDefault="004D126B" w:rsidP="004D126B">
      <w:pPr>
        <w:rPr>
          <w:rFonts w:asciiTheme="majorHAnsi" w:eastAsiaTheme="majorEastAsia" w:hAnsiTheme="majorHAnsi" w:cstheme="majorBidi"/>
          <w:b/>
          <w:spacing w:val="-10"/>
          <w:kern w:val="28"/>
        </w:rPr>
      </w:pPr>
    </w:p>
    <w:p w14:paraId="07949CC7" w14:textId="6B4F4027" w:rsidR="004D126B" w:rsidRPr="00CA703E" w:rsidRDefault="004D126B" w:rsidP="004D126B">
      <w:pPr>
        <w:rPr>
          <w:rFonts w:asciiTheme="majorHAnsi" w:eastAsiaTheme="majorEastAsia" w:hAnsiTheme="majorHAnsi" w:cstheme="majorBidi"/>
          <w:b/>
          <w:spacing w:val="-10"/>
          <w:kern w:val="28"/>
        </w:rPr>
      </w:pPr>
    </w:p>
    <w:p w14:paraId="5A5D0B68" w14:textId="3E8B7CB5" w:rsidR="004D126B" w:rsidRPr="00CA703E" w:rsidRDefault="004D126B" w:rsidP="004D126B">
      <w:pPr>
        <w:rPr>
          <w:rFonts w:asciiTheme="majorHAnsi" w:eastAsiaTheme="majorEastAsia" w:hAnsiTheme="majorHAnsi" w:cstheme="majorBidi"/>
          <w:b/>
          <w:spacing w:val="-10"/>
          <w:kern w:val="28"/>
        </w:rPr>
      </w:pPr>
    </w:p>
    <w:p w14:paraId="083C0320" w14:textId="01508E2A" w:rsidR="004D126B" w:rsidRPr="00CA703E" w:rsidRDefault="004D126B" w:rsidP="004D126B">
      <w:pPr>
        <w:rPr>
          <w:rFonts w:asciiTheme="majorHAnsi" w:eastAsiaTheme="majorEastAsia" w:hAnsiTheme="majorHAnsi" w:cstheme="majorBidi"/>
          <w:b/>
          <w:spacing w:val="-10"/>
          <w:kern w:val="28"/>
        </w:rPr>
      </w:pPr>
    </w:p>
    <w:p w14:paraId="0A6A82D4" w14:textId="3329C0E1" w:rsidR="004D126B" w:rsidRPr="00CA703E" w:rsidRDefault="004D126B" w:rsidP="004D126B">
      <w:pPr>
        <w:rPr>
          <w:rFonts w:asciiTheme="majorHAnsi" w:eastAsiaTheme="majorEastAsia" w:hAnsiTheme="majorHAnsi" w:cstheme="majorBidi"/>
          <w:b/>
          <w:spacing w:val="-10"/>
          <w:kern w:val="28"/>
        </w:rPr>
      </w:pPr>
    </w:p>
    <w:p w14:paraId="22E35EF6" w14:textId="77777777" w:rsidR="004D126B" w:rsidRPr="00CA703E" w:rsidRDefault="004D126B" w:rsidP="000D4A48">
      <w:pPr>
        <w:pStyle w:val="berschrift1"/>
      </w:pPr>
      <w:bookmarkStart w:id="325" w:name="_Toc529454778"/>
      <w:bookmarkStart w:id="326" w:name="_Toc220498458"/>
      <w:bookmarkStart w:id="327" w:name="_Toc220498757"/>
      <w:bookmarkStart w:id="328" w:name="_Toc220498888"/>
      <w:bookmarkStart w:id="329" w:name="_Toc220502780"/>
      <w:bookmarkStart w:id="330" w:name="_Toc220503925"/>
      <w:bookmarkStart w:id="331" w:name="_Toc220509896"/>
      <w:bookmarkStart w:id="332" w:name="_Toc220586841"/>
      <w:bookmarkStart w:id="333" w:name="_Toc220594444"/>
      <w:bookmarkStart w:id="334" w:name="_Toc236920904"/>
      <w:r w:rsidRPr="00CA703E">
        <w:lastRenderedPageBreak/>
        <w:t>Code</w:t>
      </w:r>
      <w:bookmarkEnd w:id="325"/>
      <w:bookmarkEnd w:id="326"/>
      <w:bookmarkEnd w:id="327"/>
      <w:bookmarkEnd w:id="328"/>
      <w:bookmarkEnd w:id="329"/>
      <w:bookmarkEnd w:id="330"/>
      <w:bookmarkEnd w:id="331"/>
      <w:bookmarkEnd w:id="332"/>
      <w:bookmarkEnd w:id="333"/>
      <w:bookmarkEnd w:id="334"/>
    </w:p>
    <w:p w14:paraId="63D9501D" w14:textId="6B44C6E4" w:rsidR="004D126B" w:rsidRPr="00CA703E" w:rsidRDefault="00DF6DC7" w:rsidP="004D126B">
      <w:pPr>
        <w:rPr>
          <w:rFonts w:asciiTheme="majorHAnsi" w:eastAsiaTheme="majorEastAsia" w:hAnsiTheme="majorHAnsi" w:cstheme="majorBidi"/>
          <w:spacing w:val="-10"/>
          <w:kern w:val="28"/>
        </w:rPr>
      </w:pPr>
      <w:r w:rsidRPr="00CA703E">
        <w:rPr>
          <w:rFonts w:asciiTheme="majorHAnsi" w:eastAsiaTheme="majorEastAsia" w:hAnsiTheme="majorHAnsi" w:cstheme="majorBidi"/>
          <w:spacing w:val="-10"/>
          <w:kern w:val="28"/>
        </w:rPr>
        <w:t xml:space="preserve">TODO: </w:t>
      </w:r>
    </w:p>
    <w:p w14:paraId="5F75E910" w14:textId="497AE83F" w:rsidR="004D126B" w:rsidRPr="00CA703E" w:rsidRDefault="004D126B" w:rsidP="004D126B">
      <w:pPr>
        <w:rPr>
          <w:rFonts w:asciiTheme="majorHAnsi" w:eastAsiaTheme="majorEastAsia" w:hAnsiTheme="majorHAnsi" w:cstheme="majorBidi"/>
          <w:b/>
          <w:spacing w:val="-10"/>
          <w:kern w:val="28"/>
        </w:rPr>
      </w:pPr>
    </w:p>
    <w:p w14:paraId="0B2CA623" w14:textId="4AEE39BF" w:rsidR="004D126B" w:rsidRPr="00CA703E" w:rsidRDefault="004D126B" w:rsidP="004D126B">
      <w:pPr>
        <w:rPr>
          <w:rFonts w:asciiTheme="majorHAnsi" w:eastAsiaTheme="majorEastAsia" w:hAnsiTheme="majorHAnsi" w:cstheme="majorBidi"/>
          <w:b/>
          <w:spacing w:val="-10"/>
          <w:kern w:val="28"/>
        </w:rPr>
      </w:pPr>
    </w:p>
    <w:p w14:paraId="302A3499" w14:textId="5E308DBF" w:rsidR="004D126B" w:rsidRPr="00CA703E" w:rsidRDefault="004D126B" w:rsidP="004D126B">
      <w:pPr>
        <w:rPr>
          <w:rFonts w:asciiTheme="majorHAnsi" w:eastAsiaTheme="majorEastAsia" w:hAnsiTheme="majorHAnsi" w:cstheme="majorBidi"/>
          <w:b/>
          <w:spacing w:val="-10"/>
          <w:kern w:val="28"/>
        </w:rPr>
      </w:pPr>
    </w:p>
    <w:p w14:paraId="07BAD31F" w14:textId="254213F8" w:rsidR="004D126B" w:rsidRPr="00CA703E" w:rsidRDefault="004D126B" w:rsidP="004D126B">
      <w:pPr>
        <w:rPr>
          <w:rFonts w:asciiTheme="majorHAnsi" w:eastAsiaTheme="majorEastAsia" w:hAnsiTheme="majorHAnsi" w:cstheme="majorBidi"/>
          <w:b/>
          <w:spacing w:val="-10"/>
          <w:kern w:val="28"/>
        </w:rPr>
      </w:pPr>
    </w:p>
    <w:p w14:paraId="7304E469" w14:textId="1DBB8FC0" w:rsidR="004D126B" w:rsidRPr="00CA703E" w:rsidRDefault="004D126B" w:rsidP="004D126B">
      <w:pPr>
        <w:rPr>
          <w:rFonts w:asciiTheme="majorHAnsi" w:eastAsiaTheme="majorEastAsia" w:hAnsiTheme="majorHAnsi" w:cstheme="majorBidi"/>
          <w:b/>
          <w:spacing w:val="-10"/>
          <w:kern w:val="28"/>
        </w:rPr>
      </w:pPr>
    </w:p>
    <w:p w14:paraId="3F86791D" w14:textId="24E12880" w:rsidR="004D126B" w:rsidRPr="00CA703E" w:rsidRDefault="004D126B" w:rsidP="004D126B">
      <w:pPr>
        <w:rPr>
          <w:rFonts w:asciiTheme="majorHAnsi" w:eastAsiaTheme="majorEastAsia" w:hAnsiTheme="majorHAnsi" w:cstheme="majorBidi"/>
          <w:b/>
          <w:spacing w:val="-10"/>
          <w:kern w:val="28"/>
        </w:rPr>
      </w:pPr>
    </w:p>
    <w:p w14:paraId="6CDB7D9B" w14:textId="3B6E8B9C" w:rsidR="004D126B" w:rsidRPr="00CA703E" w:rsidRDefault="004D126B" w:rsidP="004D126B">
      <w:pPr>
        <w:rPr>
          <w:rFonts w:asciiTheme="majorHAnsi" w:eastAsiaTheme="majorEastAsia" w:hAnsiTheme="majorHAnsi" w:cstheme="majorBidi"/>
          <w:b/>
          <w:spacing w:val="-10"/>
          <w:kern w:val="28"/>
        </w:rPr>
      </w:pPr>
    </w:p>
    <w:p w14:paraId="1AEEB385" w14:textId="5269B29B" w:rsidR="004D126B" w:rsidRPr="00CA703E" w:rsidRDefault="004D126B" w:rsidP="004D126B">
      <w:pPr>
        <w:rPr>
          <w:rFonts w:asciiTheme="majorHAnsi" w:eastAsiaTheme="majorEastAsia" w:hAnsiTheme="majorHAnsi" w:cstheme="majorBidi"/>
          <w:b/>
          <w:spacing w:val="-10"/>
          <w:kern w:val="28"/>
        </w:rPr>
      </w:pPr>
    </w:p>
    <w:p w14:paraId="3BF5D47A" w14:textId="60E522F0" w:rsidR="004D126B" w:rsidRPr="00CA703E" w:rsidRDefault="004D126B" w:rsidP="004D126B">
      <w:pPr>
        <w:rPr>
          <w:rFonts w:asciiTheme="majorHAnsi" w:eastAsiaTheme="majorEastAsia" w:hAnsiTheme="majorHAnsi" w:cstheme="majorBidi"/>
          <w:b/>
          <w:spacing w:val="-10"/>
          <w:kern w:val="28"/>
        </w:rPr>
      </w:pPr>
    </w:p>
    <w:p w14:paraId="517A2A20" w14:textId="56AEFEC4" w:rsidR="004D126B" w:rsidRPr="00CA703E" w:rsidRDefault="004D126B" w:rsidP="004D126B">
      <w:pPr>
        <w:rPr>
          <w:rFonts w:asciiTheme="majorHAnsi" w:eastAsiaTheme="majorEastAsia" w:hAnsiTheme="majorHAnsi" w:cstheme="majorBidi"/>
          <w:b/>
          <w:spacing w:val="-10"/>
          <w:kern w:val="28"/>
        </w:rPr>
      </w:pPr>
    </w:p>
    <w:p w14:paraId="127089AF" w14:textId="025EC84F" w:rsidR="004D126B" w:rsidRPr="00CA703E" w:rsidRDefault="004D126B" w:rsidP="004D126B">
      <w:pPr>
        <w:rPr>
          <w:rFonts w:asciiTheme="majorHAnsi" w:eastAsiaTheme="majorEastAsia" w:hAnsiTheme="majorHAnsi" w:cstheme="majorBidi"/>
          <w:b/>
          <w:spacing w:val="-10"/>
          <w:kern w:val="28"/>
        </w:rPr>
      </w:pPr>
    </w:p>
    <w:p w14:paraId="093727FD" w14:textId="2405CB9D" w:rsidR="004D126B" w:rsidRPr="00CA703E" w:rsidRDefault="004D126B" w:rsidP="004D126B">
      <w:pPr>
        <w:rPr>
          <w:rFonts w:asciiTheme="majorHAnsi" w:eastAsiaTheme="majorEastAsia" w:hAnsiTheme="majorHAnsi" w:cstheme="majorBidi"/>
          <w:b/>
          <w:spacing w:val="-10"/>
          <w:kern w:val="28"/>
        </w:rPr>
      </w:pPr>
    </w:p>
    <w:p w14:paraId="0D610113" w14:textId="5D72DF39" w:rsidR="004D126B" w:rsidRPr="00CA703E" w:rsidRDefault="004D126B" w:rsidP="004D126B">
      <w:pPr>
        <w:rPr>
          <w:rFonts w:asciiTheme="majorHAnsi" w:eastAsiaTheme="majorEastAsia" w:hAnsiTheme="majorHAnsi" w:cstheme="majorBidi"/>
          <w:b/>
          <w:spacing w:val="-10"/>
          <w:kern w:val="28"/>
        </w:rPr>
      </w:pPr>
    </w:p>
    <w:p w14:paraId="1AEA8170" w14:textId="31745AE3" w:rsidR="004D126B" w:rsidRPr="00CA703E" w:rsidRDefault="004D126B" w:rsidP="004D126B">
      <w:pPr>
        <w:rPr>
          <w:rFonts w:asciiTheme="majorHAnsi" w:eastAsiaTheme="majorEastAsia" w:hAnsiTheme="majorHAnsi" w:cstheme="majorBidi"/>
          <w:b/>
          <w:spacing w:val="-10"/>
          <w:kern w:val="28"/>
        </w:rPr>
      </w:pPr>
    </w:p>
    <w:p w14:paraId="57CF8EF4" w14:textId="50AC1456" w:rsidR="004D126B" w:rsidRPr="00CA703E" w:rsidRDefault="004D126B" w:rsidP="004D126B">
      <w:pPr>
        <w:rPr>
          <w:rFonts w:asciiTheme="majorHAnsi" w:eastAsiaTheme="majorEastAsia" w:hAnsiTheme="majorHAnsi" w:cstheme="majorBidi"/>
          <w:b/>
          <w:spacing w:val="-10"/>
          <w:kern w:val="28"/>
        </w:rPr>
      </w:pPr>
    </w:p>
    <w:p w14:paraId="7494FE15" w14:textId="12E4597A" w:rsidR="004D126B" w:rsidRPr="00CA703E" w:rsidRDefault="004D126B" w:rsidP="004D126B">
      <w:pPr>
        <w:rPr>
          <w:rFonts w:asciiTheme="majorHAnsi" w:eastAsiaTheme="majorEastAsia" w:hAnsiTheme="majorHAnsi" w:cstheme="majorBidi"/>
          <w:b/>
          <w:spacing w:val="-10"/>
          <w:kern w:val="28"/>
        </w:rPr>
      </w:pPr>
    </w:p>
    <w:p w14:paraId="5D495BE2" w14:textId="6256E0A4" w:rsidR="004D126B" w:rsidRPr="00CA703E" w:rsidRDefault="004D126B" w:rsidP="004D126B">
      <w:pPr>
        <w:rPr>
          <w:rFonts w:asciiTheme="majorHAnsi" w:eastAsiaTheme="majorEastAsia" w:hAnsiTheme="majorHAnsi" w:cstheme="majorBidi"/>
          <w:b/>
          <w:spacing w:val="-10"/>
          <w:kern w:val="28"/>
        </w:rPr>
      </w:pPr>
    </w:p>
    <w:p w14:paraId="39F4D0DD" w14:textId="7FFD8D97" w:rsidR="004D126B" w:rsidRPr="00CA703E" w:rsidRDefault="004D126B" w:rsidP="004D126B">
      <w:pPr>
        <w:rPr>
          <w:rFonts w:asciiTheme="majorHAnsi" w:eastAsiaTheme="majorEastAsia" w:hAnsiTheme="majorHAnsi" w:cstheme="majorBidi"/>
          <w:b/>
          <w:spacing w:val="-10"/>
          <w:kern w:val="28"/>
        </w:rPr>
      </w:pPr>
    </w:p>
    <w:p w14:paraId="3D2DDBDB" w14:textId="23584018" w:rsidR="004D126B" w:rsidRPr="00CA703E" w:rsidRDefault="004D126B" w:rsidP="004D126B">
      <w:pPr>
        <w:rPr>
          <w:rFonts w:asciiTheme="majorHAnsi" w:eastAsiaTheme="majorEastAsia" w:hAnsiTheme="majorHAnsi" w:cstheme="majorBidi"/>
          <w:b/>
          <w:spacing w:val="-10"/>
          <w:kern w:val="28"/>
        </w:rPr>
      </w:pPr>
    </w:p>
    <w:p w14:paraId="0B9FA2E7" w14:textId="063924A7" w:rsidR="004D126B" w:rsidRPr="00CA703E" w:rsidRDefault="004D126B" w:rsidP="004D126B">
      <w:pPr>
        <w:rPr>
          <w:rFonts w:asciiTheme="majorHAnsi" w:eastAsiaTheme="majorEastAsia" w:hAnsiTheme="majorHAnsi" w:cstheme="majorBidi"/>
          <w:b/>
          <w:spacing w:val="-10"/>
          <w:kern w:val="28"/>
        </w:rPr>
      </w:pPr>
    </w:p>
    <w:p w14:paraId="593FDF00" w14:textId="025AF605" w:rsidR="004D126B" w:rsidRPr="00CA703E" w:rsidRDefault="004D126B" w:rsidP="004D126B">
      <w:pPr>
        <w:rPr>
          <w:rFonts w:asciiTheme="majorHAnsi" w:eastAsiaTheme="majorEastAsia" w:hAnsiTheme="majorHAnsi" w:cstheme="majorBidi"/>
          <w:b/>
          <w:spacing w:val="-10"/>
          <w:kern w:val="28"/>
        </w:rPr>
      </w:pPr>
    </w:p>
    <w:p w14:paraId="769CCA52" w14:textId="780AA7F2" w:rsidR="004D126B" w:rsidRPr="00CA703E" w:rsidRDefault="004D126B" w:rsidP="004D126B">
      <w:pPr>
        <w:rPr>
          <w:rFonts w:asciiTheme="majorHAnsi" w:eastAsiaTheme="majorEastAsia" w:hAnsiTheme="majorHAnsi" w:cstheme="majorBidi"/>
          <w:b/>
          <w:spacing w:val="-10"/>
          <w:kern w:val="28"/>
        </w:rPr>
      </w:pPr>
    </w:p>
    <w:p w14:paraId="4BD9DEEE" w14:textId="004A3F95" w:rsidR="004D126B" w:rsidRPr="00CA703E" w:rsidRDefault="004D126B" w:rsidP="004D126B">
      <w:pPr>
        <w:rPr>
          <w:rFonts w:asciiTheme="majorHAnsi" w:eastAsiaTheme="majorEastAsia" w:hAnsiTheme="majorHAnsi" w:cstheme="majorBidi"/>
          <w:b/>
          <w:spacing w:val="-10"/>
          <w:kern w:val="28"/>
        </w:rPr>
      </w:pPr>
    </w:p>
    <w:p w14:paraId="6CAD4ECC" w14:textId="1D0A86B8" w:rsidR="004D126B" w:rsidRPr="00CA703E" w:rsidRDefault="004D126B" w:rsidP="004D126B">
      <w:pPr>
        <w:rPr>
          <w:rFonts w:asciiTheme="majorHAnsi" w:eastAsiaTheme="majorEastAsia" w:hAnsiTheme="majorHAnsi" w:cstheme="majorBidi"/>
          <w:b/>
          <w:spacing w:val="-10"/>
          <w:kern w:val="28"/>
        </w:rPr>
      </w:pPr>
    </w:p>
    <w:p w14:paraId="37DEF418" w14:textId="4A1920BE" w:rsidR="006F68B1" w:rsidRPr="00CA703E" w:rsidRDefault="006F68B1" w:rsidP="004D126B">
      <w:pPr>
        <w:rPr>
          <w:rFonts w:asciiTheme="majorHAnsi" w:eastAsiaTheme="majorEastAsia" w:hAnsiTheme="majorHAnsi" w:cstheme="majorBidi"/>
          <w:b/>
          <w:spacing w:val="-10"/>
          <w:kern w:val="28"/>
        </w:rPr>
      </w:pPr>
    </w:p>
    <w:p w14:paraId="4109FD47" w14:textId="33B22E1A" w:rsidR="006F68B1" w:rsidRPr="00CA703E" w:rsidRDefault="006F68B1" w:rsidP="004D126B">
      <w:pPr>
        <w:rPr>
          <w:rFonts w:asciiTheme="majorHAnsi" w:eastAsiaTheme="majorEastAsia" w:hAnsiTheme="majorHAnsi" w:cstheme="majorBidi"/>
          <w:b/>
          <w:spacing w:val="-10"/>
          <w:kern w:val="28"/>
        </w:rPr>
      </w:pPr>
    </w:p>
    <w:p w14:paraId="559F706A" w14:textId="56B630D8" w:rsidR="006F68B1" w:rsidRPr="00CA703E" w:rsidRDefault="006F68B1" w:rsidP="004D126B">
      <w:pPr>
        <w:rPr>
          <w:rFonts w:asciiTheme="majorHAnsi" w:eastAsiaTheme="majorEastAsia" w:hAnsiTheme="majorHAnsi" w:cstheme="majorBidi"/>
          <w:b/>
          <w:spacing w:val="-10"/>
          <w:kern w:val="28"/>
        </w:rPr>
      </w:pPr>
    </w:p>
    <w:p w14:paraId="267CBF50" w14:textId="5BBB6B64" w:rsidR="006F68B1" w:rsidRPr="00CA703E" w:rsidRDefault="006F68B1" w:rsidP="004D126B">
      <w:pPr>
        <w:rPr>
          <w:rFonts w:asciiTheme="majorHAnsi" w:eastAsiaTheme="majorEastAsia" w:hAnsiTheme="majorHAnsi" w:cstheme="majorBidi"/>
          <w:b/>
          <w:spacing w:val="-10"/>
          <w:kern w:val="28"/>
        </w:rPr>
      </w:pPr>
    </w:p>
    <w:p w14:paraId="4013C68D" w14:textId="4FB30C7B" w:rsidR="006F68B1" w:rsidRPr="00CA703E" w:rsidRDefault="006F68B1" w:rsidP="004D126B">
      <w:pPr>
        <w:rPr>
          <w:rFonts w:asciiTheme="majorHAnsi" w:eastAsiaTheme="majorEastAsia" w:hAnsiTheme="majorHAnsi" w:cstheme="majorBidi"/>
          <w:b/>
          <w:spacing w:val="-10"/>
          <w:kern w:val="28"/>
        </w:rPr>
      </w:pPr>
    </w:p>
    <w:p w14:paraId="22F2B16A" w14:textId="2F2B0518" w:rsidR="006F68B1" w:rsidRPr="00CA703E" w:rsidRDefault="006F68B1" w:rsidP="004D126B">
      <w:pPr>
        <w:rPr>
          <w:rFonts w:asciiTheme="majorHAnsi" w:eastAsiaTheme="majorEastAsia" w:hAnsiTheme="majorHAnsi" w:cstheme="majorBidi"/>
          <w:b/>
          <w:spacing w:val="-10"/>
          <w:kern w:val="28"/>
        </w:rPr>
      </w:pPr>
    </w:p>
    <w:p w14:paraId="206F3D91" w14:textId="4025352C" w:rsidR="006F68B1" w:rsidRPr="00CA703E" w:rsidRDefault="006F68B1" w:rsidP="004D126B">
      <w:pPr>
        <w:rPr>
          <w:rFonts w:asciiTheme="majorHAnsi" w:eastAsiaTheme="majorEastAsia" w:hAnsiTheme="majorHAnsi" w:cstheme="majorBidi"/>
          <w:b/>
          <w:spacing w:val="-10"/>
          <w:kern w:val="28"/>
        </w:rPr>
      </w:pPr>
    </w:p>
    <w:p w14:paraId="6E75B1EC" w14:textId="12898F08" w:rsidR="006F68B1" w:rsidRPr="00CA703E" w:rsidRDefault="006F68B1" w:rsidP="004D126B">
      <w:pPr>
        <w:rPr>
          <w:rFonts w:asciiTheme="majorHAnsi" w:eastAsiaTheme="majorEastAsia" w:hAnsiTheme="majorHAnsi" w:cstheme="majorBidi"/>
          <w:b/>
          <w:spacing w:val="-10"/>
          <w:kern w:val="28"/>
        </w:rPr>
      </w:pPr>
    </w:p>
    <w:p w14:paraId="7422D8B1" w14:textId="77DFEF4A" w:rsidR="006F68B1" w:rsidRPr="00CA703E" w:rsidRDefault="00B74669" w:rsidP="004D126B">
      <w:pPr>
        <w:rPr>
          <w:rFonts w:asciiTheme="majorHAnsi" w:eastAsiaTheme="majorEastAsia" w:hAnsiTheme="majorHAnsi" w:cstheme="majorBidi"/>
          <w:b/>
          <w:spacing w:val="-10"/>
          <w:kern w:val="28"/>
        </w:rPr>
      </w:pPr>
      <w:r w:rsidRPr="00CA703E">
        <w:rPr>
          <w:rFonts w:asciiTheme="majorHAnsi" w:eastAsiaTheme="majorEastAsia" w:hAnsiTheme="majorHAnsi" w:cstheme="majorBidi"/>
          <w:b/>
          <w:spacing w:val="-10"/>
          <w:kern w:val="28"/>
        </w:rPr>
        <w:br w:type="page"/>
      </w:r>
    </w:p>
    <w:p w14:paraId="18D2F98B" w14:textId="77777777" w:rsidR="004D126B" w:rsidRPr="00CA703E" w:rsidRDefault="004D126B" w:rsidP="000D4A48">
      <w:pPr>
        <w:pStyle w:val="berschrift1"/>
      </w:pPr>
      <w:bookmarkStart w:id="335" w:name="_Toc529454781"/>
      <w:bookmarkStart w:id="336" w:name="_Toc220498461"/>
      <w:bookmarkStart w:id="337" w:name="_Toc220498760"/>
      <w:bookmarkStart w:id="338" w:name="_Toc220498891"/>
      <w:bookmarkStart w:id="339" w:name="_Toc220502783"/>
      <w:bookmarkStart w:id="340" w:name="_Toc220503928"/>
      <w:bookmarkStart w:id="341" w:name="_Toc220509899"/>
      <w:bookmarkStart w:id="342" w:name="_Toc220586844"/>
      <w:bookmarkStart w:id="343" w:name="_Toc220594447"/>
      <w:bookmarkStart w:id="344" w:name="_Toc236920905"/>
      <w:r w:rsidRPr="00CA703E">
        <w:lastRenderedPageBreak/>
        <w:t>Zusätzliche Manuals, Skripts und weiteres</w:t>
      </w:r>
      <w:bookmarkEnd w:id="335"/>
      <w:bookmarkEnd w:id="336"/>
      <w:bookmarkEnd w:id="337"/>
      <w:bookmarkEnd w:id="338"/>
      <w:bookmarkEnd w:id="339"/>
      <w:bookmarkEnd w:id="340"/>
      <w:bookmarkEnd w:id="341"/>
      <w:bookmarkEnd w:id="342"/>
      <w:bookmarkEnd w:id="343"/>
      <w:bookmarkEnd w:id="344"/>
    </w:p>
    <w:p w14:paraId="70BC0C08" w14:textId="77777777" w:rsidR="004D126B" w:rsidRPr="00CA703E" w:rsidRDefault="004D126B" w:rsidP="00BC2529">
      <w:pPr>
        <w:pStyle w:val="berschrift2"/>
      </w:pPr>
      <w:bookmarkStart w:id="345" w:name="_Toc529454782"/>
      <w:bookmarkStart w:id="346" w:name="_Toc220498462"/>
      <w:bookmarkStart w:id="347" w:name="_Toc220498761"/>
      <w:bookmarkStart w:id="348" w:name="_Toc220498892"/>
      <w:bookmarkStart w:id="349" w:name="_Toc220502784"/>
      <w:bookmarkStart w:id="350" w:name="_Toc220503929"/>
      <w:bookmarkStart w:id="351" w:name="_Toc220509900"/>
      <w:bookmarkStart w:id="352" w:name="_Toc220586845"/>
      <w:bookmarkStart w:id="353" w:name="_Toc220594448"/>
      <w:bookmarkStart w:id="354" w:name="_Toc236920906"/>
      <w:r w:rsidRPr="00CA703E">
        <w:t>Handbuch A</w:t>
      </w:r>
      <w:bookmarkEnd w:id="345"/>
      <w:bookmarkEnd w:id="346"/>
      <w:bookmarkEnd w:id="347"/>
      <w:bookmarkEnd w:id="348"/>
      <w:bookmarkEnd w:id="349"/>
      <w:bookmarkEnd w:id="350"/>
      <w:bookmarkEnd w:id="351"/>
      <w:bookmarkEnd w:id="352"/>
      <w:bookmarkEnd w:id="353"/>
      <w:bookmarkEnd w:id="354"/>
    </w:p>
    <w:p w14:paraId="79267422" w14:textId="77777777" w:rsidR="004D126B" w:rsidRPr="00CA703E" w:rsidRDefault="004D126B" w:rsidP="004D126B">
      <w:pPr>
        <w:pStyle w:val="Lauftext"/>
        <w:rPr>
          <w:sz w:val="20"/>
          <w:szCs w:val="20"/>
        </w:rPr>
      </w:pPr>
      <w:r w:rsidRPr="00CA703E">
        <w:rPr>
          <w:sz w:val="20"/>
          <w:szCs w:val="20"/>
        </w:rPr>
        <w:t>&lt;Code&gt;</w:t>
      </w:r>
    </w:p>
    <w:p w14:paraId="5342257A" w14:textId="77777777" w:rsidR="004D126B" w:rsidRPr="00CA703E" w:rsidRDefault="004D126B" w:rsidP="004D126B">
      <w:pPr>
        <w:pStyle w:val="Lauftext"/>
        <w:rPr>
          <w:sz w:val="20"/>
          <w:szCs w:val="20"/>
        </w:rPr>
      </w:pPr>
    </w:p>
    <w:p w14:paraId="2BA48D2B" w14:textId="77777777" w:rsidR="004D126B" w:rsidRPr="00CA703E" w:rsidRDefault="004D126B" w:rsidP="00BC2529">
      <w:pPr>
        <w:pStyle w:val="berschrift2"/>
      </w:pPr>
      <w:bookmarkStart w:id="355" w:name="_Toc529454783"/>
      <w:bookmarkStart w:id="356" w:name="_Toc220498463"/>
      <w:bookmarkStart w:id="357" w:name="_Toc220498762"/>
      <w:bookmarkStart w:id="358" w:name="_Toc220498893"/>
      <w:bookmarkStart w:id="359" w:name="_Toc220502785"/>
      <w:bookmarkStart w:id="360" w:name="_Toc220503930"/>
      <w:bookmarkStart w:id="361" w:name="_Toc220509901"/>
      <w:bookmarkStart w:id="362" w:name="_Toc220586846"/>
      <w:bookmarkStart w:id="363" w:name="_Toc220594449"/>
      <w:bookmarkStart w:id="364" w:name="_Toc236920907"/>
      <w:r w:rsidRPr="00CA703E">
        <w:t>Skript B</w:t>
      </w:r>
      <w:bookmarkEnd w:id="355"/>
      <w:bookmarkEnd w:id="356"/>
      <w:bookmarkEnd w:id="357"/>
      <w:bookmarkEnd w:id="358"/>
      <w:bookmarkEnd w:id="359"/>
      <w:bookmarkEnd w:id="360"/>
      <w:bookmarkEnd w:id="361"/>
      <w:bookmarkEnd w:id="362"/>
      <w:bookmarkEnd w:id="363"/>
      <w:bookmarkEnd w:id="364"/>
    </w:p>
    <w:p w14:paraId="62C867E9" w14:textId="77777777" w:rsidR="004D126B" w:rsidRPr="00CA703E" w:rsidRDefault="004D126B" w:rsidP="004D126B">
      <w:pPr>
        <w:pStyle w:val="Lauftext"/>
        <w:rPr>
          <w:sz w:val="20"/>
          <w:szCs w:val="20"/>
        </w:rPr>
      </w:pPr>
      <w:r w:rsidRPr="00CA703E">
        <w:rPr>
          <w:sz w:val="20"/>
          <w:szCs w:val="20"/>
        </w:rPr>
        <w:t>&lt;Code&gt;</w:t>
      </w:r>
    </w:p>
    <w:bookmarkEnd w:id="294"/>
    <w:p w14:paraId="6ADF2FC5" w14:textId="77777777" w:rsidR="004D126B" w:rsidRPr="006558CB" w:rsidRDefault="004D126B" w:rsidP="004D126B">
      <w:pPr>
        <w:rPr>
          <w:rFonts w:asciiTheme="majorHAnsi" w:eastAsiaTheme="majorEastAsia" w:hAnsiTheme="majorHAnsi" w:cstheme="majorBidi"/>
          <w:b/>
          <w:spacing w:val="-10"/>
          <w:kern w:val="28"/>
        </w:rPr>
      </w:pPr>
    </w:p>
    <w:sectPr w:rsidR="004D126B" w:rsidRPr="006558CB" w:rsidSect="00116DD6">
      <w:headerReference w:type="default" r:id="rId13"/>
      <w:footerReference w:type="default" r:id="rId14"/>
      <w:pgSz w:w="11906" w:h="16838" w:code="9"/>
      <w:pgMar w:top="2835" w:right="1701" w:bottom="1134" w:left="1247" w:header="1560"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B635" w14:textId="77777777" w:rsidR="004E316C" w:rsidRPr="00CA703E" w:rsidRDefault="004E316C" w:rsidP="00F91D37">
      <w:pPr>
        <w:spacing w:line="240" w:lineRule="auto"/>
      </w:pPr>
      <w:r w:rsidRPr="00CA703E">
        <w:separator/>
      </w:r>
    </w:p>
  </w:endnote>
  <w:endnote w:type="continuationSeparator" w:id="0">
    <w:p w14:paraId="2D9D0E5C" w14:textId="77777777" w:rsidR="004E316C" w:rsidRPr="00CA703E" w:rsidRDefault="004E316C" w:rsidP="00F91D37">
      <w:pPr>
        <w:spacing w:line="240" w:lineRule="auto"/>
      </w:pPr>
      <w:r w:rsidRPr="00CA703E">
        <w:continuationSeparator/>
      </w:r>
    </w:p>
  </w:endnote>
  <w:endnote w:type="continuationNotice" w:id="1">
    <w:p w14:paraId="189A0AB2" w14:textId="77777777" w:rsidR="004E316C" w:rsidRPr="00CA703E" w:rsidRDefault="004E316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bject Sans">
    <w:altName w:val="Calibri"/>
    <w:panose1 w:val="000000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D2EE0F0A-A807-42F0-8333-5A55904C9761}"/>
  </w:font>
  <w:font w:name="HelveticaNeueLT Com 55 Roman">
    <w:altName w:val="Arial"/>
    <w:charset w:val="4D"/>
    <w:family w:val="swiss"/>
    <w:pitch w:val="variable"/>
    <w:sig w:usb0="8000000F" w:usb1="10002042"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mbria Math"/>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2" w:fontKey="{DE5103F5-D8B1-41E6-9A70-89EF53390E8D}"/>
    <w:embedBold r:id="rId3" w:fontKey="{F0C8926E-8638-4813-AF4A-CEFD1A013B25}"/>
  </w:font>
  <w:font w:name="NeusaNextStd-Light">
    <w:altName w:val="Cambria"/>
    <w:panose1 w:val="00000000000000000000"/>
    <w:charset w:val="00"/>
    <w:family w:val="roman"/>
    <w:notTrueType/>
    <w:pitch w:val="default"/>
  </w:font>
  <w:font w:name="Formata-Regular">
    <w:panose1 w:val="00000000000000000000"/>
    <w:charset w:val="00"/>
    <w:family w:val="swiss"/>
    <w:notTrueType/>
    <w:pitch w:val="default"/>
    <w:sig w:usb0="00000003" w:usb1="00000000" w:usb2="00000000" w:usb3="00000000" w:csb0="00000001" w:csb1="00000000"/>
  </w:font>
  <w:font w:name="Formata-Medium">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778C" w14:textId="77777777" w:rsidR="00CC222F" w:rsidRPr="00CA703E" w:rsidRDefault="00CC222F" w:rsidP="00CC222F">
    <w:pPr>
      <w:pStyle w:val="Fuzeile"/>
    </w:pPr>
    <w:r w:rsidRPr="00CA703E">
      <w:rPr>
        <w:noProof/>
        <w:lang w:eastAsia="de-CH"/>
      </w:rPr>
      <mc:AlternateContent>
        <mc:Choice Requires="wps">
          <w:drawing>
            <wp:anchor distT="0" distB="0" distL="114300" distR="114300" simplePos="0" relativeHeight="251663373" behindDoc="0" locked="0" layoutInCell="1" allowOverlap="1" wp14:anchorId="7E62F8B1" wp14:editId="35EB9F67">
              <wp:simplePos x="0" y="0"/>
              <wp:positionH relativeFrom="column">
                <wp:posOffset>1370330</wp:posOffset>
              </wp:positionH>
              <wp:positionV relativeFrom="paragraph">
                <wp:posOffset>43815</wp:posOffset>
              </wp:positionV>
              <wp:extent cx="5353050" cy="446258"/>
              <wp:effectExtent l="0" t="0" r="0" b="11430"/>
              <wp:wrapNone/>
              <wp:docPr id="1069402701"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75CE51" w14:textId="77777777" w:rsidR="00CC222F" w:rsidRPr="00CA703E" w:rsidRDefault="00CC222F" w:rsidP="00CC222F">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1"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62F8B1" id="_x0000_t202" coordsize="21600,21600" o:spt="202" path="m,l,21600r21600,l21600,xe">
              <v:stroke joinstyle="miter"/>
              <v:path gradientshapeok="t" o:connecttype="rect"/>
            </v:shapetype>
            <v:shape id="_x0000_s1028" type="#_x0000_t202" style="position:absolute;margin-left:107.9pt;margin-top:3.45pt;width:421.5pt;height:35.15pt;z-index:251663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S6uXw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" filled="f" stroked="f" strokeweight=".5pt">
              <v:textbox inset="0,0,0,0">
                <w:txbxContent>
                  <w:p w14:paraId="7675CE51" w14:textId="77777777" w:rsidR="00CC222F" w:rsidRPr="00CA703E" w:rsidRDefault="00CC222F" w:rsidP="00CC222F">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2"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v:textbox>
            </v:shape>
          </w:pict>
        </mc:Fallback>
      </mc:AlternateContent>
    </w:r>
    <w:r w:rsidRPr="00CA703E">
      <w:rPr>
        <w:noProof/>
        <w:lang w:eastAsia="de-CH"/>
      </w:rPr>
      <mc:AlternateContent>
        <mc:Choice Requires="wps">
          <w:drawing>
            <wp:anchor distT="0" distB="0" distL="114300" distR="114300" simplePos="0" relativeHeight="251664397" behindDoc="0" locked="1" layoutInCell="1" allowOverlap="0" wp14:anchorId="2B4F0B0F" wp14:editId="126813B9">
              <wp:simplePos x="0" y="0"/>
              <wp:positionH relativeFrom="page">
                <wp:posOffset>352425</wp:posOffset>
              </wp:positionH>
              <wp:positionV relativeFrom="page">
                <wp:posOffset>10163175</wp:posOffset>
              </wp:positionV>
              <wp:extent cx="1257300" cy="626110"/>
              <wp:effectExtent l="0" t="0" r="0" b="0"/>
              <wp:wrapNone/>
              <wp:docPr id="1199569296"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F07D17" w14:textId="77777777" w:rsidR="00CC222F" w:rsidRPr="00CA703E" w:rsidRDefault="00CC222F" w:rsidP="00CC222F">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0B0F" id="Textfeld 3" o:spid="_x0000_s1029" type="#_x0000_t202" style="position:absolute;margin-left:27.75pt;margin-top:800.25pt;width:99pt;height:49.3pt;z-index:25166439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qBK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IL&#10;Oh4au4XyhP220K2CM3xVYVPWzPknZnH2sY+4z/4RD6kAyYdeomQP9tff7gMeRxK1lDS4SwV1Pw/M&#10;CkrUV43D+nGCqxq2L/6hYAdh2+lvs2nQ60O9BOxHhm+G4VEMYK8GUVqoX3DhFyEeqpjmGLWg20Fc&#10;+m638cHgYrGIIFw0w/xabwwPrkN7wrA9ty/Mmn4iPc7yAwz7xvKrweywwVLD4uBBVnFqA8Mdnz3z&#10;uKRxmPsHJbwCr/8j6vLszX8D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DkMqBKawIAAD4FAAAOAAAAAAAAAAAAAAAA&#10;AC4CAABkcnMvZTJvRG9jLnhtbFBLAQItABQABgAIAAAAIQAu7WUG4AAAAAwBAAAPAAAAAAAAAAAA&#10;AAAAAMUEAABkcnMvZG93bnJldi54bWxQSwUGAAAAAAQABADzAAAA0gUAAAAA&#10;" o:allowoverlap="f" filled="f" stroked="f" strokeweight=".5pt">
              <v:textbox inset="12mm,0,0,13.1mm">
                <w:txbxContent>
                  <w:p w14:paraId="5CF07D17" w14:textId="77777777" w:rsidR="00CC222F" w:rsidRPr="00CA703E" w:rsidRDefault="00CC222F" w:rsidP="00CC222F">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7B7F" w14:textId="1812A366" w:rsidR="00D25548" w:rsidRPr="00CA703E" w:rsidRDefault="0025534A" w:rsidP="00F04BE3">
    <w:pPr>
      <w:pStyle w:val="Fuzeile"/>
    </w:pPr>
    <w:r w:rsidRPr="00CA703E">
      <w:rPr>
        <w:noProof/>
        <w:lang w:eastAsia="de-CH"/>
      </w:rPr>
      <mc:AlternateContent>
        <mc:Choice Requires="wps">
          <w:drawing>
            <wp:anchor distT="0" distB="0" distL="114300" distR="114300" simplePos="0" relativeHeight="251658252" behindDoc="0" locked="0" layoutInCell="1" allowOverlap="1" wp14:anchorId="5686B930" wp14:editId="251AB7FE">
              <wp:simplePos x="0" y="0"/>
              <wp:positionH relativeFrom="column">
                <wp:posOffset>4645309</wp:posOffset>
              </wp:positionH>
              <wp:positionV relativeFrom="paragraph">
                <wp:posOffset>0</wp:posOffset>
              </wp:positionV>
              <wp:extent cx="5353050" cy="446258"/>
              <wp:effectExtent l="0" t="0" r="0" b="11430"/>
              <wp:wrapNone/>
              <wp:docPr id="207"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F66059" w14:textId="77777777" w:rsidR="00B745B6" w:rsidRPr="00CA703E" w:rsidRDefault="00B745B6" w:rsidP="00B745B6">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1"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6B930" id="_x0000_t202" coordsize="21600,21600" o:spt="202" path="m,l,21600r21600,l21600,xe">
              <v:stroke joinstyle="miter"/>
              <v:path gradientshapeok="t" o:connecttype="rect"/>
            </v:shapetype>
            <v:shape id="_x0000_s1031" type="#_x0000_t202" style="position:absolute;margin-left:365.75pt;margin-top:0;width:421.5pt;height:35.1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gfYQ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" filled="f" stroked="f" strokeweight=".5pt">
              <v:textbox inset="0,0,0,0">
                <w:txbxContent>
                  <w:p w14:paraId="34F66059" w14:textId="77777777" w:rsidR="00B745B6" w:rsidRPr="00CA703E" w:rsidRDefault="00B745B6" w:rsidP="00B745B6">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2"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v:textbox>
            </v:shape>
          </w:pict>
        </mc:Fallback>
      </mc:AlternateContent>
    </w:r>
    <w:r w:rsidR="00B745B6" w:rsidRPr="00CA703E">
      <w:rPr>
        <w:noProof/>
        <w:lang w:eastAsia="de-CH"/>
      </w:rPr>
      <mc:AlternateContent>
        <mc:Choice Requires="wps">
          <w:drawing>
            <wp:anchor distT="0" distB="0" distL="114300" distR="114300" simplePos="0" relativeHeight="251658253" behindDoc="0" locked="1" layoutInCell="1" allowOverlap="0" wp14:anchorId="582FB788" wp14:editId="5D684F81">
              <wp:simplePos x="0" y="0"/>
              <wp:positionH relativeFrom="page">
                <wp:posOffset>370840</wp:posOffset>
              </wp:positionH>
              <wp:positionV relativeFrom="page">
                <wp:posOffset>6987540</wp:posOffset>
              </wp:positionV>
              <wp:extent cx="1257300" cy="626110"/>
              <wp:effectExtent l="0" t="0" r="0" b="0"/>
              <wp:wrapNone/>
              <wp:docPr id="208"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DAF38C" w14:textId="77777777" w:rsidR="00B745B6" w:rsidRPr="00CA703E" w:rsidRDefault="00B745B6" w:rsidP="00B745B6">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B788" id="_x0000_s1032" type="#_x0000_t202" style="position:absolute;margin-left:29.2pt;margin-top:550.2pt;width:99pt;height:49.3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" o:allowoverlap="f" filled="f" stroked="f" strokeweight=".5pt">
              <v:textbox inset="12mm,0,0,13.1mm">
                <w:txbxContent>
                  <w:p w14:paraId="6ADAF38C" w14:textId="77777777" w:rsidR="00B745B6" w:rsidRPr="00CA703E" w:rsidRDefault="00B745B6" w:rsidP="00B745B6">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r w:rsidR="00D25548" w:rsidRPr="00CA703E">
      <w:rPr>
        <w:noProof/>
        <w:lang w:eastAsia="de-CH"/>
      </w:rPr>
      <mc:AlternateContent>
        <mc:Choice Requires="wps">
          <w:drawing>
            <wp:anchor distT="0" distB="0" distL="114300" distR="114300" simplePos="0" relativeHeight="251658244" behindDoc="0" locked="1" layoutInCell="1" allowOverlap="0" wp14:anchorId="6E11E748" wp14:editId="2C1B75B4">
              <wp:simplePos x="0" y="0"/>
              <wp:positionH relativeFrom="page">
                <wp:posOffset>352425</wp:posOffset>
              </wp:positionH>
              <wp:positionV relativeFrom="page">
                <wp:posOffset>10163175</wp:posOffset>
              </wp:positionV>
              <wp:extent cx="1257300" cy="626110"/>
              <wp:effectExtent l="0" t="0" r="0" b="0"/>
              <wp:wrapNone/>
              <wp:docPr id="10"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17EE9"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1E748" id="_x0000_s1033" type="#_x0000_t202" style="position:absolute;margin-left:27.75pt;margin-top:800.25pt;width:99pt;height:49.3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j43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KR&#10;waGxWyhP2G8L3So4w1cVNmXNnH9iFmcf+4j77B/xkAqQfOglSvZgf/3tPuBxJFFLSYO7VFD388Cs&#10;oER91TisHye4qmH74h8KdhC2nf42mwa9PtRLwH5k+GYYHsUA9moQpYX6BRd+EeKhimmOUQu6HcSl&#10;73YbHwwuFosIwkUzzK/1xvDgOrQnDNtz+8Ks6SfS4yw/wLBvLL8azA4bLDUsDh5kFac2MNzx2TOP&#10;SxqHuX9Qwivw+j+iLs/e/DcA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CR6j43awIAAD4FAAAOAAAAAAAAAAAAAAAA&#10;AC4CAABkcnMvZTJvRG9jLnhtbFBLAQItABQABgAIAAAAIQAu7WUG4AAAAAwBAAAPAAAAAAAAAAAA&#10;AAAAAMUEAABkcnMvZG93bnJldi54bWxQSwUGAAAAAAQABADzAAAA0gUAAAAA&#10;" o:allowoverlap="f" filled="f" stroked="f" strokeweight=".5pt">
              <v:textbox inset="12mm,0,0,13.1mm">
                <w:txbxContent>
                  <w:p w14:paraId="11F17EE9"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BE55" w14:textId="23CD5A6C" w:rsidR="00D25548" w:rsidRPr="00CA703E" w:rsidRDefault="00D25548" w:rsidP="00F04BE3">
    <w:pPr>
      <w:pStyle w:val="Fuzeile"/>
    </w:pPr>
    <w:r w:rsidRPr="00CA703E">
      <w:rPr>
        <w:noProof/>
        <w:lang w:eastAsia="de-CH"/>
      </w:rPr>
      <mc:AlternateContent>
        <mc:Choice Requires="wps">
          <w:drawing>
            <wp:anchor distT="0" distB="0" distL="114300" distR="114300" simplePos="0" relativeHeight="251658245" behindDoc="0" locked="0" layoutInCell="1" allowOverlap="1" wp14:anchorId="016E7A1B" wp14:editId="0AE1492D">
              <wp:simplePos x="0" y="0"/>
              <wp:positionH relativeFrom="column">
                <wp:posOffset>1370330</wp:posOffset>
              </wp:positionH>
              <wp:positionV relativeFrom="paragraph">
                <wp:posOffset>43815</wp:posOffset>
              </wp:positionV>
              <wp:extent cx="5353050" cy="446258"/>
              <wp:effectExtent l="0" t="0" r="0" b="11430"/>
              <wp:wrapNone/>
              <wp:docPr id="13"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8D2ED" w14:textId="77777777" w:rsidR="00D25548" w:rsidRPr="00CA703E" w:rsidRDefault="00D25548">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1"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E7A1B" id="_x0000_t202" coordsize="21600,21600" o:spt="202" path="m,l,21600r21600,l21600,xe">
              <v:stroke joinstyle="miter"/>
              <v:path gradientshapeok="t" o:connecttype="rect"/>
            </v:shapetype>
            <v:shape id="_x0000_s1035" type="#_x0000_t202" style="position:absolute;margin-left:107.9pt;margin-top:3.45pt;width:421.5pt;height:35.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" filled="f" stroked="f" strokeweight=".5pt">
              <v:textbox inset="0,0,0,0">
                <w:txbxContent>
                  <w:p w14:paraId="0E78D2ED" w14:textId="77777777" w:rsidR="00D25548" w:rsidRPr="00CA703E" w:rsidRDefault="00D25548">
                    <w:pPr>
                      <w:rPr>
                        <w:sz w:val="16"/>
                        <w:szCs w:val="16"/>
                      </w:rPr>
                    </w:pPr>
                    <w:r w:rsidRPr="00CA703E">
                      <w:rPr>
                        <w:sz w:val="16"/>
                        <w:szCs w:val="16"/>
                      </w:rPr>
                      <w:t xml:space="preserve"> </w:t>
                    </w:r>
                    <w:proofErr w:type="spellStart"/>
                    <w:r w:rsidRPr="00CA703E">
                      <w:rPr>
                        <w:sz w:val="16"/>
                        <w:szCs w:val="16"/>
                      </w:rPr>
                      <w:t>twofold</w:t>
                    </w:r>
                    <w:proofErr w:type="spellEnd"/>
                    <w:r w:rsidRPr="00CA703E">
                      <w:rPr>
                        <w:sz w:val="16"/>
                        <w:szCs w:val="16"/>
                      </w:rPr>
                      <w:t xml:space="preserve"> </w:t>
                    </w:r>
                    <w:proofErr w:type="spellStart"/>
                    <w:r w:rsidRPr="00CA703E">
                      <w:rPr>
                        <w:sz w:val="16"/>
                        <w:szCs w:val="16"/>
                      </w:rPr>
                      <w:t>academy</w:t>
                    </w:r>
                    <w:proofErr w:type="spellEnd"/>
                    <w:r w:rsidRPr="00CA703E">
                      <w:rPr>
                        <w:sz w:val="16"/>
                        <w:szCs w:val="16"/>
                      </w:rPr>
                      <w:t xml:space="preserve"> </w:t>
                    </w:r>
                    <w:proofErr w:type="spellStart"/>
                    <w:r w:rsidRPr="00CA703E">
                      <w:rPr>
                        <w:sz w:val="16"/>
                        <w:szCs w:val="16"/>
                      </w:rPr>
                      <w:t>ag</w:t>
                    </w:r>
                    <w:proofErr w:type="spellEnd"/>
                    <w:r w:rsidRPr="00CA703E">
                      <w:rPr>
                        <w:sz w:val="16"/>
                        <w:szCs w:val="16"/>
                      </w:rPr>
                      <w:t xml:space="preserve"> | </w:t>
                    </w:r>
                    <w:proofErr w:type="spellStart"/>
                    <w:r w:rsidRPr="00CA703E">
                      <w:rPr>
                        <w:sz w:val="16"/>
                        <w:szCs w:val="16"/>
                      </w:rPr>
                      <w:t>Thurgauerstrasse</w:t>
                    </w:r>
                    <w:proofErr w:type="spellEnd"/>
                    <w:r w:rsidRPr="00CA703E">
                      <w:rPr>
                        <w:sz w:val="16"/>
                        <w:szCs w:val="16"/>
                      </w:rPr>
                      <w:t xml:space="preserve"> 54 | 8050 Zürich | </w:t>
                    </w:r>
                    <w:hyperlink r:id="rId2" w:history="1">
                      <w:r w:rsidRPr="00CA703E">
                        <w:rPr>
                          <w:rStyle w:val="Hyperlink"/>
                          <w:sz w:val="16"/>
                          <w:szCs w:val="16"/>
                        </w:rPr>
                        <w:t>hi@twofold.swiss</w:t>
                      </w:r>
                    </w:hyperlink>
                    <w:r w:rsidRPr="00CA703E">
                      <w:rPr>
                        <w:sz w:val="16"/>
                        <w:szCs w:val="16"/>
                      </w:rPr>
                      <w:t xml:space="preserve"> | </w:t>
                    </w:r>
                    <w:proofErr w:type="spellStart"/>
                    <w:r w:rsidRPr="00CA703E">
                      <w:rPr>
                        <w:sz w:val="16"/>
                        <w:szCs w:val="16"/>
                      </w:rPr>
                      <w:t>twofold.swiss</w:t>
                    </w:r>
                    <w:proofErr w:type="spellEnd"/>
                  </w:p>
                </w:txbxContent>
              </v:textbox>
            </v:shape>
          </w:pict>
        </mc:Fallback>
      </mc:AlternateContent>
    </w:r>
    <w:r w:rsidRPr="00CA703E">
      <w:rPr>
        <w:noProof/>
        <w:lang w:eastAsia="de-CH"/>
      </w:rPr>
      <mc:AlternateContent>
        <mc:Choice Requires="wps">
          <w:drawing>
            <wp:anchor distT="0" distB="0" distL="114300" distR="114300" simplePos="0" relativeHeight="251658246" behindDoc="0" locked="1" layoutInCell="1" allowOverlap="0" wp14:anchorId="219657DC" wp14:editId="7FC0F9BE">
              <wp:simplePos x="0" y="0"/>
              <wp:positionH relativeFrom="page">
                <wp:posOffset>352425</wp:posOffset>
              </wp:positionH>
              <wp:positionV relativeFrom="page">
                <wp:posOffset>10163175</wp:posOffset>
              </wp:positionV>
              <wp:extent cx="1257300" cy="626110"/>
              <wp:effectExtent l="0" t="0" r="0" b="0"/>
              <wp:wrapNone/>
              <wp:docPr id="14"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C30A0C"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57DC" id="_x0000_s1036" type="#_x0000_t202" style="position:absolute;margin-left:27.75pt;margin-top:800.25pt;width:99pt;height:49.3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" o:allowoverlap="f" filled="f" stroked="f" strokeweight=".5pt">
              <v:textbox inset="12mm,0,0,13.1mm">
                <w:txbxContent>
                  <w:p w14:paraId="62C30A0C"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6806" w14:textId="77777777" w:rsidR="004E316C" w:rsidRPr="00CA703E" w:rsidRDefault="004E316C" w:rsidP="00F91D37">
      <w:pPr>
        <w:spacing w:line="240" w:lineRule="auto"/>
      </w:pPr>
      <w:r w:rsidRPr="00CA703E">
        <w:separator/>
      </w:r>
    </w:p>
  </w:footnote>
  <w:footnote w:type="continuationSeparator" w:id="0">
    <w:p w14:paraId="24E8B1FD" w14:textId="77777777" w:rsidR="004E316C" w:rsidRPr="00CA703E" w:rsidRDefault="004E316C" w:rsidP="00F91D37">
      <w:pPr>
        <w:spacing w:line="240" w:lineRule="auto"/>
      </w:pPr>
      <w:r w:rsidRPr="00CA703E">
        <w:continuationSeparator/>
      </w:r>
    </w:p>
  </w:footnote>
  <w:footnote w:type="continuationNotice" w:id="1">
    <w:p w14:paraId="5887F775" w14:textId="77777777" w:rsidR="004E316C" w:rsidRPr="00CA703E" w:rsidRDefault="004E316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BB2A" w14:textId="77777777" w:rsidR="00CC222F" w:rsidRPr="00CA703E" w:rsidRDefault="00CC222F" w:rsidP="00CC222F">
    <w:pPr>
      <w:rPr>
        <w:sz w:val="16"/>
        <w:szCs w:val="16"/>
      </w:rPr>
    </w:pPr>
    <w:r w:rsidRPr="00CA703E">
      <w:rPr>
        <w:noProof/>
        <w:lang w:eastAsia="de-CH"/>
      </w:rPr>
      <mc:AlternateContent>
        <mc:Choice Requires="wps">
          <w:drawing>
            <wp:anchor distT="0" distB="0" distL="114300" distR="114300" simplePos="0" relativeHeight="251661325" behindDoc="0" locked="0" layoutInCell="1" allowOverlap="1" wp14:anchorId="0BB1F468" wp14:editId="44F9F6F6">
              <wp:simplePos x="0" y="0"/>
              <wp:positionH relativeFrom="column">
                <wp:posOffset>2703830</wp:posOffset>
              </wp:positionH>
              <wp:positionV relativeFrom="paragraph">
                <wp:posOffset>-9525</wp:posOffset>
              </wp:positionV>
              <wp:extent cx="3248025" cy="445770"/>
              <wp:effectExtent l="0" t="0" r="9525" b="11430"/>
              <wp:wrapNone/>
              <wp:docPr id="2124729110"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BDC651" w14:textId="2AF5C8AD" w:rsidR="00CC222F" w:rsidRPr="00CA703E" w:rsidRDefault="00CC222F" w:rsidP="00CC222F">
                          <w:pPr>
                            <w:tabs>
                              <w:tab w:val="right" w:pos="5103"/>
                            </w:tabs>
                            <w:rPr>
                              <w:sz w:val="16"/>
                              <w:szCs w:val="16"/>
                            </w:rPr>
                          </w:pPr>
                          <w:r w:rsidRPr="00CA703E">
                            <w:rPr>
                              <w:sz w:val="16"/>
                              <w:szCs w:val="16"/>
                            </w:rPr>
                            <w:t xml:space="preserve">Druckdatum: </w:t>
                          </w:r>
                          <w:r w:rsidR="00B32498">
                            <w:rPr>
                              <w:sz w:val="16"/>
                              <w:szCs w:val="16"/>
                            </w:rPr>
                            <w:t>05</w:t>
                          </w:r>
                          <w:r w:rsidRPr="00CA703E">
                            <w:rPr>
                              <w:sz w:val="16"/>
                              <w:szCs w:val="16"/>
                            </w:rPr>
                            <w:t>.</w:t>
                          </w:r>
                          <w:r w:rsidR="00B32498">
                            <w:rPr>
                              <w:sz w:val="16"/>
                              <w:szCs w:val="16"/>
                            </w:rPr>
                            <w:t>10</w:t>
                          </w:r>
                          <w:r w:rsidRPr="00CA703E">
                            <w:rPr>
                              <w:sz w:val="16"/>
                              <w:szCs w:val="16"/>
                            </w:rPr>
                            <w:t xml:space="preserve">.2026 </w:t>
                          </w:r>
                          <w:r w:rsidRPr="00CA703E">
                            <w:rPr>
                              <w:sz w:val="16"/>
                              <w:szCs w:val="16"/>
                            </w:rPr>
                            <w:tab/>
                            <w:t xml:space="preserve">Autor: </w:t>
                          </w:r>
                          <w:r w:rsidR="00B32498">
                            <w:rPr>
                              <w:sz w:val="16"/>
                              <w:szCs w:val="16"/>
                            </w:rPr>
                            <w:t>Nikola Manojlovic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1F468" id="_x0000_t202" coordsize="21600,21600" o:spt="202" path="m,l,21600r21600,l21600,xe">
              <v:stroke joinstyle="miter"/>
              <v:path gradientshapeok="t" o:connecttype="rect"/>
            </v:shapetype>
            <v:shape id="_x0000_s1027" type="#_x0000_t202" style="position:absolute;margin-left:212.9pt;margin-top:-.75pt;width:255.75pt;height:35.1pt;z-index:251661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AnXwIAAC0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" filled="f" stroked="f" strokeweight=".5pt">
              <v:textbox inset="0,0,0,0">
                <w:txbxContent>
                  <w:p w14:paraId="00BDC651" w14:textId="2AF5C8AD" w:rsidR="00CC222F" w:rsidRPr="00CA703E" w:rsidRDefault="00CC222F" w:rsidP="00CC222F">
                    <w:pPr>
                      <w:tabs>
                        <w:tab w:val="right" w:pos="5103"/>
                      </w:tabs>
                      <w:rPr>
                        <w:sz w:val="16"/>
                        <w:szCs w:val="16"/>
                      </w:rPr>
                    </w:pPr>
                    <w:r w:rsidRPr="00CA703E">
                      <w:rPr>
                        <w:sz w:val="16"/>
                        <w:szCs w:val="16"/>
                      </w:rPr>
                      <w:t xml:space="preserve">Druckdatum: </w:t>
                    </w:r>
                    <w:r w:rsidR="00B32498">
                      <w:rPr>
                        <w:sz w:val="16"/>
                        <w:szCs w:val="16"/>
                      </w:rPr>
                      <w:t>05</w:t>
                    </w:r>
                    <w:r w:rsidRPr="00CA703E">
                      <w:rPr>
                        <w:sz w:val="16"/>
                        <w:szCs w:val="16"/>
                      </w:rPr>
                      <w:t>.</w:t>
                    </w:r>
                    <w:r w:rsidR="00B32498">
                      <w:rPr>
                        <w:sz w:val="16"/>
                        <w:szCs w:val="16"/>
                      </w:rPr>
                      <w:t>10</w:t>
                    </w:r>
                    <w:r w:rsidRPr="00CA703E">
                      <w:rPr>
                        <w:sz w:val="16"/>
                        <w:szCs w:val="16"/>
                      </w:rPr>
                      <w:t xml:space="preserve">.2026 </w:t>
                    </w:r>
                    <w:r w:rsidRPr="00CA703E">
                      <w:rPr>
                        <w:sz w:val="16"/>
                        <w:szCs w:val="16"/>
                      </w:rPr>
                      <w:tab/>
                      <w:t xml:space="preserve">Autor: </w:t>
                    </w:r>
                    <w:r w:rsidR="00B32498">
                      <w:rPr>
                        <w:sz w:val="16"/>
                        <w:szCs w:val="16"/>
                      </w:rPr>
                      <w:t>Nikola Manojlovic</w:t>
                    </w:r>
                  </w:p>
                </w:txbxContent>
              </v:textbox>
            </v:shape>
          </w:pict>
        </mc:Fallback>
      </mc:AlternateContent>
    </w:r>
    <w:r w:rsidRPr="00CA703E">
      <w:rPr>
        <w:noProof/>
        <w:lang w:eastAsia="de-CH"/>
      </w:rPr>
      <w:drawing>
        <wp:anchor distT="0" distB="0" distL="114300" distR="114300" simplePos="0" relativeHeight="251660301" behindDoc="0" locked="0" layoutInCell="1" allowOverlap="1" wp14:anchorId="44840DE7" wp14:editId="19162080">
          <wp:simplePos x="0" y="0"/>
          <wp:positionH relativeFrom="margin">
            <wp:posOffset>-68580</wp:posOffset>
          </wp:positionH>
          <wp:positionV relativeFrom="paragraph">
            <wp:posOffset>-457200</wp:posOffset>
          </wp:positionV>
          <wp:extent cx="685800" cy="685800"/>
          <wp:effectExtent l="0" t="0" r="0" b="0"/>
          <wp:wrapSquare wrapText="bothSides"/>
          <wp:docPr id="30509525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3553206C" w14:textId="3D5F0133" w:rsidR="005C6148" w:rsidRPr="00CA703E" w:rsidRDefault="005C6148" w:rsidP="00CC222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6A38" w14:textId="2CC55D7D" w:rsidR="00B745B6" w:rsidRPr="00CA703E" w:rsidRDefault="001F2916" w:rsidP="00D220C5">
    <w:pPr>
      <w:rPr>
        <w:sz w:val="16"/>
        <w:szCs w:val="16"/>
      </w:rPr>
    </w:pPr>
    <w:r w:rsidRPr="00CA703E">
      <w:rPr>
        <w:noProof/>
        <w:lang w:eastAsia="de-CH"/>
      </w:rPr>
      <w:drawing>
        <wp:anchor distT="0" distB="0" distL="114300" distR="114300" simplePos="0" relativeHeight="251658250" behindDoc="0" locked="0" layoutInCell="1" allowOverlap="1" wp14:anchorId="172EB76E" wp14:editId="45C127C8">
          <wp:simplePos x="0" y="0"/>
          <wp:positionH relativeFrom="margin">
            <wp:posOffset>23495</wp:posOffset>
          </wp:positionH>
          <wp:positionV relativeFrom="paragraph">
            <wp:posOffset>-240665</wp:posOffset>
          </wp:positionV>
          <wp:extent cx="685800" cy="685800"/>
          <wp:effectExtent l="0" t="0" r="0" b="0"/>
          <wp:wrapSquare wrapText="bothSides"/>
          <wp:docPr id="118758427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rPr>
        <w:noProof/>
        <w:lang w:eastAsia="de-CH"/>
      </w:rPr>
      <mc:AlternateContent>
        <mc:Choice Requires="wps">
          <w:drawing>
            <wp:anchor distT="0" distB="0" distL="114300" distR="114300" simplePos="0" relativeHeight="251658251" behindDoc="0" locked="0" layoutInCell="1" allowOverlap="1" wp14:anchorId="29D3B625" wp14:editId="283649FD">
              <wp:simplePos x="0" y="0"/>
              <wp:positionH relativeFrom="column">
                <wp:posOffset>5912485</wp:posOffset>
              </wp:positionH>
              <wp:positionV relativeFrom="paragraph">
                <wp:posOffset>211768</wp:posOffset>
              </wp:positionV>
              <wp:extent cx="3302000" cy="445770"/>
              <wp:effectExtent l="0" t="0" r="12700" b="11430"/>
              <wp:wrapNone/>
              <wp:docPr id="204" name="Textfeld 1"/>
              <wp:cNvGraphicFramePr/>
              <a:graphic xmlns:a="http://schemas.openxmlformats.org/drawingml/2006/main">
                <a:graphicData uri="http://schemas.microsoft.com/office/word/2010/wordprocessingShape">
                  <wps:wsp>
                    <wps:cNvSpPr txBox="1"/>
                    <wps:spPr>
                      <a:xfrm>
                        <a:off x="0" y="0"/>
                        <a:ext cx="3302000"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7718F" w14:textId="5CB0520C" w:rsidR="00B745B6" w:rsidRPr="00CA703E" w:rsidRDefault="00B745B6" w:rsidP="00E25610">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04</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w:t>
                          </w:r>
                          <w:r w:rsidR="00D41B15" w:rsidRPr="00CA703E">
                            <w:rPr>
                              <w:sz w:val="16"/>
                              <w:szCs w:val="16"/>
                            </w:rPr>
                            <w:t>NAME</w:t>
                          </w:r>
                          <w:r w:rsidR="00955B98" w:rsidRPr="00CA703E">
                            <w:rPr>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D3B625" id="_x0000_t202" coordsize="21600,21600" o:spt="202" path="m,l,21600r21600,l21600,xe">
              <v:stroke joinstyle="miter"/>
              <v:path gradientshapeok="t" o:connecttype="rect"/>
            </v:shapetype>
            <v:shape id="_x0000_s1030" type="#_x0000_t202" style="position:absolute;margin-left:465.55pt;margin-top:16.65pt;width:260pt;height:35.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" filled="f" stroked="f" strokeweight=".5pt">
              <v:textbox inset="0,0,0,0">
                <w:txbxContent>
                  <w:p w14:paraId="6CB7718F" w14:textId="5CB0520C" w:rsidR="00B745B6" w:rsidRPr="00CA703E" w:rsidRDefault="00B745B6" w:rsidP="00E25610">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04</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w:t>
                    </w:r>
                    <w:r w:rsidR="00D41B15" w:rsidRPr="00CA703E">
                      <w:rPr>
                        <w:sz w:val="16"/>
                        <w:szCs w:val="16"/>
                      </w:rPr>
                      <w:t>NAME</w:t>
                    </w:r>
                    <w:r w:rsidR="00955B98" w:rsidRPr="00CA703E">
                      <w:rPr>
                        <w:sz w:val="16"/>
                        <w:szCs w:val="16"/>
                      </w:rPr>
                      <w:t>}</w:t>
                    </w:r>
                  </w:p>
                </w:txbxContent>
              </v:textbox>
            </v:shape>
          </w:pict>
        </mc:Fallback>
      </mc:AlternateContent>
    </w:r>
    <w:r w:rsidR="00B745B6" w:rsidRPr="00CA703E">
      <w:tab/>
    </w:r>
    <w:r w:rsidR="00B745B6" w:rsidRPr="00CA703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D58D" w14:textId="45F56B02" w:rsidR="00B745B6" w:rsidRPr="00CA703E" w:rsidRDefault="00B745B6" w:rsidP="00B745B6">
    <w:pPr>
      <w:rPr>
        <w:sz w:val="16"/>
        <w:szCs w:val="16"/>
      </w:rPr>
    </w:pPr>
    <w:r w:rsidRPr="00CA703E">
      <w:rPr>
        <w:noProof/>
        <w:lang w:eastAsia="de-CH"/>
      </w:rPr>
      <mc:AlternateContent>
        <mc:Choice Requires="wps">
          <w:drawing>
            <wp:anchor distT="0" distB="0" distL="114300" distR="114300" simplePos="0" relativeHeight="251658249" behindDoc="0" locked="0" layoutInCell="1" allowOverlap="1" wp14:anchorId="60096DF8" wp14:editId="598046A0">
              <wp:simplePos x="0" y="0"/>
              <wp:positionH relativeFrom="column">
                <wp:posOffset>2703830</wp:posOffset>
              </wp:positionH>
              <wp:positionV relativeFrom="paragraph">
                <wp:posOffset>-9525</wp:posOffset>
              </wp:positionV>
              <wp:extent cx="3248025" cy="445770"/>
              <wp:effectExtent l="0" t="0" r="9525" b="11430"/>
              <wp:wrapNone/>
              <wp:docPr id="25"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E1880B" w14:textId="53AD473B" w:rsidR="00B745B6" w:rsidRPr="00CA703E" w:rsidRDefault="00B745B6" w:rsidP="00B745B6">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w:t>
                          </w:r>
                          <w:r w:rsidR="00A80BBE" w:rsidRPr="00CA703E">
                            <w:rPr>
                              <w:sz w:val="16"/>
                              <w:szCs w:val="16"/>
                            </w:rPr>
                            <w:t>2</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96DF8" id="_x0000_t202" coordsize="21600,21600" o:spt="202" path="m,l,21600r21600,l21600,xe">
              <v:stroke joinstyle="miter"/>
              <v:path gradientshapeok="t" o:connecttype="rect"/>
            </v:shapetype>
            <v:shape id="_x0000_s1034" type="#_x0000_t202" style="position:absolute;margin-left:212.9pt;margin-top:-.75pt;width:255.75pt;height:35.1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IkZAIAADQ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" filled="f" stroked="f" strokeweight=".5pt">
              <v:textbox inset="0,0,0,0">
                <w:txbxContent>
                  <w:p w14:paraId="12E1880B" w14:textId="53AD473B" w:rsidR="00B745B6" w:rsidRPr="00CA703E" w:rsidRDefault="00B745B6" w:rsidP="00B745B6">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w:t>
                    </w:r>
                    <w:r w:rsidR="00A80BBE" w:rsidRPr="00CA703E">
                      <w:rPr>
                        <w:sz w:val="16"/>
                        <w:szCs w:val="16"/>
                      </w:rPr>
                      <w:t>2</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{NAME}</w:t>
                    </w:r>
                  </w:p>
                </w:txbxContent>
              </v:textbox>
            </v:shape>
          </w:pict>
        </mc:Fallback>
      </mc:AlternateContent>
    </w:r>
    <w:r w:rsidRPr="00CA703E">
      <w:rPr>
        <w:noProof/>
        <w:lang w:eastAsia="de-CH"/>
      </w:rPr>
      <w:drawing>
        <wp:anchor distT="0" distB="0" distL="114300" distR="114300" simplePos="0" relativeHeight="251658248" behindDoc="0" locked="0" layoutInCell="1" allowOverlap="1" wp14:anchorId="19D8410C" wp14:editId="29224DA8">
          <wp:simplePos x="0" y="0"/>
          <wp:positionH relativeFrom="margin">
            <wp:posOffset>-68580</wp:posOffset>
          </wp:positionH>
          <wp:positionV relativeFrom="paragraph">
            <wp:posOffset>-457200</wp:posOffset>
          </wp:positionV>
          <wp:extent cx="685800" cy="685800"/>
          <wp:effectExtent l="0" t="0" r="0" b="0"/>
          <wp:wrapSquare wrapText="bothSides"/>
          <wp:docPr id="20773502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52408D24" w14:textId="673CB80E" w:rsidR="00E346B4" w:rsidRPr="00CA703E" w:rsidRDefault="00E346B4" w:rsidP="00E346B4">
    <w:pPr>
      <w:rPr>
        <w:sz w:val="16"/>
        <w:szCs w:val="16"/>
      </w:rPr>
    </w:pPr>
    <w:r w:rsidRPr="00CA703E">
      <w:rPr>
        <w:noProof/>
        <w:lang w:eastAsia="de-CH"/>
      </w:rPr>
      <w:drawing>
        <wp:anchor distT="0" distB="0" distL="114300" distR="114300" simplePos="0" relativeHeight="251658247" behindDoc="0" locked="0" layoutInCell="1" allowOverlap="1" wp14:anchorId="11739225" wp14:editId="2409DE3B">
          <wp:simplePos x="0" y="0"/>
          <wp:positionH relativeFrom="margin">
            <wp:posOffset>7552055</wp:posOffset>
          </wp:positionH>
          <wp:positionV relativeFrom="paragraph">
            <wp:posOffset>495300</wp:posOffset>
          </wp:positionV>
          <wp:extent cx="685800" cy="685800"/>
          <wp:effectExtent l="0" t="0" r="0" b="0"/>
          <wp:wrapSquare wrapText="bothSides"/>
          <wp:docPr id="1235120195" name="Grafik 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4"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2FC2F0A7" w14:textId="30021397" w:rsidR="00D25548" w:rsidRPr="00CA703E" w:rsidRDefault="00D25548" w:rsidP="00D220C5">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049"/>
    <w:multiLevelType w:val="multilevel"/>
    <w:tmpl w:val="D71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72E1"/>
    <w:multiLevelType w:val="multilevel"/>
    <w:tmpl w:val="C76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7C66"/>
    <w:multiLevelType w:val="multilevel"/>
    <w:tmpl w:val="385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1A8F"/>
    <w:multiLevelType w:val="multilevel"/>
    <w:tmpl w:val="51D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E0900"/>
    <w:multiLevelType w:val="multilevel"/>
    <w:tmpl w:val="DDD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23508"/>
    <w:multiLevelType w:val="hybridMultilevel"/>
    <w:tmpl w:val="B68EE9C0"/>
    <w:lvl w:ilvl="0" w:tplc="A88A3E98">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D35593"/>
    <w:multiLevelType w:val="hybridMultilevel"/>
    <w:tmpl w:val="83BC3270"/>
    <w:styleLink w:val="Nummeriert"/>
    <w:lvl w:ilvl="0" w:tplc="7F369B0E">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FA425F00">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D988D562">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C50C10E6">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A39C31C0">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00BEE266">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1AB86A34">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A580CBCE">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28E653C4">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F0F2935"/>
    <w:multiLevelType w:val="hybridMultilevel"/>
    <w:tmpl w:val="22DCDD22"/>
    <w:styleLink w:val="ImportierterStil10"/>
    <w:lvl w:ilvl="0" w:tplc="09961FF8">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A64DD1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CC0706">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E5128B1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DDB64A04">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40C53D2">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04E7302">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74FC818A">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F848724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0DE0A9C"/>
    <w:multiLevelType w:val="hybridMultilevel"/>
    <w:tmpl w:val="DCFE7AA4"/>
    <w:lvl w:ilvl="0" w:tplc="4826360C">
      <w:start w:val="5"/>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16557A6"/>
    <w:multiLevelType w:val="multilevel"/>
    <w:tmpl w:val="64E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76D2B21"/>
    <w:multiLevelType w:val="hybridMultilevel"/>
    <w:tmpl w:val="84BA4BF4"/>
    <w:styleLink w:val="ImportierterStil3"/>
    <w:lvl w:ilvl="0" w:tplc="30988E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18D3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8D014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AC64D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063B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9881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80F9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3698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BADF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7C444F8"/>
    <w:multiLevelType w:val="hybridMultilevel"/>
    <w:tmpl w:val="4F2CDAA4"/>
    <w:styleLink w:val="ImportierterStil5"/>
    <w:lvl w:ilvl="0" w:tplc="3E082B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28032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60CF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19CDA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82C5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1ADA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78063C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2E02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9251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9A8521F"/>
    <w:multiLevelType w:val="hybridMultilevel"/>
    <w:tmpl w:val="6784BE6E"/>
    <w:lvl w:ilvl="0" w:tplc="7DD4D490">
      <w:start w:val="1"/>
      <w:numFmt w:val="bullet"/>
      <w:pStyle w:val="Aufzhlung1"/>
      <w:lvlText w:val="–"/>
      <w:lvlJc w:val="left"/>
      <w:pPr>
        <w:ind w:left="720" w:hanging="360"/>
      </w:pPr>
      <w:rPr>
        <w:rFonts w:ascii="Object Sans" w:hAnsi="Object Sans" w:hint="default"/>
      </w:rPr>
    </w:lvl>
    <w:lvl w:ilvl="1" w:tplc="B20ADD8A">
      <w:start w:val="1"/>
      <w:numFmt w:val="bullet"/>
      <w:pStyle w:val="Aufzhlung2"/>
      <w:lvlText w:val="–"/>
      <w:lvlJc w:val="left"/>
      <w:pPr>
        <w:ind w:left="1440" w:hanging="360"/>
      </w:pPr>
      <w:rPr>
        <w:rFonts w:ascii="Object Sans" w:hAnsi="Object Sans" w:hint="default"/>
      </w:rPr>
    </w:lvl>
    <w:lvl w:ilvl="2" w:tplc="35DCC3E0">
      <w:start w:val="1"/>
      <w:numFmt w:val="bullet"/>
      <w:pStyle w:val="Aufzhlung3"/>
      <w:lvlText w:val="–"/>
      <w:lvlJc w:val="left"/>
      <w:pPr>
        <w:ind w:left="2160" w:hanging="360"/>
      </w:pPr>
      <w:rPr>
        <w:rFonts w:ascii="Object Sans" w:hAnsi="Object San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979160E"/>
    <w:multiLevelType w:val="hybridMultilevel"/>
    <w:tmpl w:val="74DA65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28F22BF"/>
    <w:multiLevelType w:val="multilevel"/>
    <w:tmpl w:val="67D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0E4B"/>
    <w:multiLevelType w:val="hybridMultilevel"/>
    <w:tmpl w:val="1AA48F12"/>
    <w:styleLink w:val="ImportierterStil7"/>
    <w:lvl w:ilvl="0" w:tplc="28E67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8E379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7E47C5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850460A">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54547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38BA88A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3C0EC3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EBC70A2">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623C027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86A57B2"/>
    <w:multiLevelType w:val="hybridMultilevel"/>
    <w:tmpl w:val="0A26A330"/>
    <w:lvl w:ilvl="0" w:tplc="A1745F44">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8ED7B59"/>
    <w:multiLevelType w:val="hybridMultilevel"/>
    <w:tmpl w:val="E2D45CFE"/>
    <w:lvl w:ilvl="0" w:tplc="9F1EE6A4">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B292BFA"/>
    <w:multiLevelType w:val="multilevel"/>
    <w:tmpl w:val="BEE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D46FD"/>
    <w:multiLevelType w:val="multilevel"/>
    <w:tmpl w:val="0E820038"/>
    <w:lvl w:ilvl="0">
      <w:start w:val="1"/>
      <w:numFmt w:val="decimal"/>
      <w:lvlText w:val="%1."/>
      <w:lvlJc w:val="left"/>
      <w:pPr>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decimal"/>
      <w:pStyle w:val="berschrift5nummeriert"/>
      <w:lvlText w:val="%1.%2.%3.%4.%5"/>
      <w:lvlJc w:val="left"/>
      <w:pPr>
        <w:ind w:left="1134" w:hanging="1134"/>
      </w:pPr>
      <w:rPr>
        <w:rFonts w:hint="default"/>
      </w:rPr>
    </w:lvl>
    <w:lvl w:ilvl="5">
      <w:start w:val="1"/>
      <w:numFmt w:val="decimal"/>
      <w:pStyle w:val="Nummerierung1"/>
      <w:lvlText w:val="%6."/>
      <w:lvlJc w:val="left"/>
      <w:pPr>
        <w:ind w:left="425" w:hanging="425"/>
      </w:pPr>
      <w:rPr>
        <w:rFonts w:hint="default"/>
      </w:rPr>
    </w:lvl>
    <w:lvl w:ilvl="6">
      <w:start w:val="1"/>
      <w:numFmt w:val="decimal"/>
      <w:pStyle w:val="Nummerierung2"/>
      <w:lvlText w:val="%6.%7"/>
      <w:lvlJc w:val="left"/>
      <w:pPr>
        <w:ind w:left="851" w:hanging="426"/>
      </w:pPr>
      <w:rPr>
        <w:rFonts w:hint="default"/>
      </w:rPr>
    </w:lvl>
    <w:lvl w:ilvl="7">
      <w:start w:val="1"/>
      <w:numFmt w:val="decimal"/>
      <w:pStyle w:val="Nummerierung3"/>
      <w:lvlText w:val="%6.%7.%8"/>
      <w:lvlJc w:val="left"/>
      <w:pPr>
        <w:tabs>
          <w:tab w:val="num" w:pos="851"/>
        </w:tabs>
        <w:ind w:left="1418" w:hanging="567"/>
      </w:pPr>
      <w:rPr>
        <w:rFonts w:hint="default"/>
      </w:rPr>
    </w:lvl>
    <w:lvl w:ilvl="8">
      <w:start w:val="1"/>
      <w:numFmt w:val="lowerLetter"/>
      <w:pStyle w:val="Nummerierungabc"/>
      <w:lvlText w:val="%9."/>
      <w:lvlJc w:val="left"/>
      <w:pPr>
        <w:ind w:left="425" w:hanging="425"/>
      </w:pPr>
      <w:rPr>
        <w:rFonts w:hint="default"/>
      </w:rPr>
    </w:lvl>
  </w:abstractNum>
  <w:abstractNum w:abstractNumId="21" w15:restartNumberingAfterBreak="0">
    <w:nsid w:val="502E3589"/>
    <w:multiLevelType w:val="hybridMultilevel"/>
    <w:tmpl w:val="1D34BECC"/>
    <w:styleLink w:val="ImportierterStil6"/>
    <w:lvl w:ilvl="0" w:tplc="0D721C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7093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5324E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B42D5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A9231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98336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8A8F9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B70D9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1417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27D4C63"/>
    <w:multiLevelType w:val="multilevel"/>
    <w:tmpl w:val="850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E024B2D"/>
    <w:multiLevelType w:val="multilevel"/>
    <w:tmpl w:val="D6482884"/>
    <w:lvl w:ilvl="0">
      <w:start w:val="1"/>
      <w:numFmt w:val="decimal"/>
      <w:pStyle w:val="Titel"/>
      <w:lvlText w:val="%1"/>
      <w:lvlJc w:val="left"/>
      <w:pPr>
        <w:ind w:left="907" w:hanging="907"/>
      </w:pPr>
      <w:rPr>
        <w:rFonts w:hint="default"/>
      </w:rPr>
    </w:lvl>
    <w:lvl w:ilvl="1">
      <w:start w:val="1"/>
      <w:numFmt w:val="decimal"/>
      <w:pStyle w:val="berschrift1"/>
      <w:lvlText w:val="%1.%2"/>
      <w:lvlJc w:val="left"/>
      <w:pPr>
        <w:ind w:left="907" w:hanging="907"/>
      </w:pPr>
      <w:rPr>
        <w:rFonts w:hint="default"/>
      </w:rPr>
    </w:lvl>
    <w:lvl w:ilvl="2">
      <w:start w:val="1"/>
      <w:numFmt w:val="decimal"/>
      <w:pStyle w:val="berschrift2"/>
      <w:lvlText w:val="%1.%2.%3"/>
      <w:lvlJc w:val="left"/>
      <w:pPr>
        <w:ind w:left="907" w:hanging="907"/>
      </w:pPr>
      <w:rPr>
        <w:rFonts w:hint="default"/>
      </w:rPr>
    </w:lvl>
    <w:lvl w:ilvl="3">
      <w:start w:val="1"/>
      <w:numFmt w:val="decimal"/>
      <w:pStyle w:val="berschrift3"/>
      <w:lvlText w:val="%1.%2.%3.%4"/>
      <w:lvlJc w:val="left"/>
      <w:pPr>
        <w:ind w:left="907" w:hanging="907"/>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5" w15:restartNumberingAfterBreak="0">
    <w:nsid w:val="60487494"/>
    <w:multiLevelType w:val="hybridMultilevel"/>
    <w:tmpl w:val="CA20A8BC"/>
    <w:lvl w:ilvl="0" w:tplc="051E94E6">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AEB197C"/>
    <w:multiLevelType w:val="multilevel"/>
    <w:tmpl w:val="DF72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F6DD2"/>
    <w:multiLevelType w:val="multilevel"/>
    <w:tmpl w:val="E61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B463E"/>
    <w:multiLevelType w:val="hybridMultilevel"/>
    <w:tmpl w:val="DAC44BCC"/>
    <w:styleLink w:val="ImportierterStil8"/>
    <w:lvl w:ilvl="0" w:tplc="527EFF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ACC20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E3696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329C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A47CB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4098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1075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4DAA9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02CD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896649D"/>
    <w:multiLevelType w:val="hybridMultilevel"/>
    <w:tmpl w:val="423A1B6A"/>
    <w:lvl w:ilvl="0" w:tplc="3544BB26">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B7B006D"/>
    <w:multiLevelType w:val="hybridMultilevel"/>
    <w:tmpl w:val="0316E67A"/>
    <w:styleLink w:val="ImportierterStil2"/>
    <w:lvl w:ilvl="0" w:tplc="54B633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24E9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B6DC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BE2263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6A53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1CC8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4AFF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5D46B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F8D1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C2B5CDE"/>
    <w:multiLevelType w:val="multilevel"/>
    <w:tmpl w:val="D13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A3BA0"/>
    <w:multiLevelType w:val="hybridMultilevel"/>
    <w:tmpl w:val="71D0C26E"/>
    <w:styleLink w:val="ImportierterStil9"/>
    <w:lvl w:ilvl="0" w:tplc="A07C5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DEE0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876E9E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E21D2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72DB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E4C6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176512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689B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3C90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05404025">
    <w:abstractNumId w:val="23"/>
  </w:num>
  <w:num w:numId="2" w16cid:durableId="1801145489">
    <w:abstractNumId w:val="10"/>
  </w:num>
  <w:num w:numId="3" w16cid:durableId="1189873093">
    <w:abstractNumId w:val="20"/>
  </w:num>
  <w:num w:numId="4" w16cid:durableId="1911579797">
    <w:abstractNumId w:val="13"/>
  </w:num>
  <w:num w:numId="5" w16cid:durableId="1265530639">
    <w:abstractNumId w:val="30"/>
  </w:num>
  <w:num w:numId="6" w16cid:durableId="1477867893">
    <w:abstractNumId w:val="11"/>
  </w:num>
  <w:num w:numId="7" w16cid:durableId="1907455526">
    <w:abstractNumId w:val="6"/>
  </w:num>
  <w:num w:numId="8" w16cid:durableId="1093235628">
    <w:abstractNumId w:val="12"/>
  </w:num>
  <w:num w:numId="9" w16cid:durableId="176581619">
    <w:abstractNumId w:val="21"/>
  </w:num>
  <w:num w:numId="10" w16cid:durableId="2090350023">
    <w:abstractNumId w:val="16"/>
  </w:num>
  <w:num w:numId="11" w16cid:durableId="221720330">
    <w:abstractNumId w:val="28"/>
  </w:num>
  <w:num w:numId="12" w16cid:durableId="1551184222">
    <w:abstractNumId w:val="32"/>
  </w:num>
  <w:num w:numId="13" w16cid:durableId="363333935">
    <w:abstractNumId w:val="7"/>
  </w:num>
  <w:num w:numId="14" w16cid:durableId="589854534">
    <w:abstractNumId w:val="0"/>
  </w:num>
  <w:num w:numId="15" w16cid:durableId="1705448163">
    <w:abstractNumId w:val="4"/>
  </w:num>
  <w:num w:numId="16" w16cid:durableId="1583375168">
    <w:abstractNumId w:val="19"/>
  </w:num>
  <w:num w:numId="17" w16cid:durableId="1034504867">
    <w:abstractNumId w:val="26"/>
  </w:num>
  <w:num w:numId="18" w16cid:durableId="480923269">
    <w:abstractNumId w:val="1"/>
  </w:num>
  <w:num w:numId="19" w16cid:durableId="1912471598">
    <w:abstractNumId w:val="2"/>
  </w:num>
  <w:num w:numId="20" w16cid:durableId="1594699664">
    <w:abstractNumId w:val="22"/>
  </w:num>
  <w:num w:numId="21" w16cid:durableId="1063062640">
    <w:abstractNumId w:val="27"/>
  </w:num>
  <w:num w:numId="22" w16cid:durableId="263078577">
    <w:abstractNumId w:val="14"/>
  </w:num>
  <w:num w:numId="23" w16cid:durableId="2132018348">
    <w:abstractNumId w:val="24"/>
  </w:num>
  <w:num w:numId="24" w16cid:durableId="450828482">
    <w:abstractNumId w:val="31"/>
  </w:num>
  <w:num w:numId="25" w16cid:durableId="223150260">
    <w:abstractNumId w:val="3"/>
  </w:num>
  <w:num w:numId="26" w16cid:durableId="228418280">
    <w:abstractNumId w:val="8"/>
  </w:num>
  <w:num w:numId="27" w16cid:durableId="1606618891">
    <w:abstractNumId w:val="18"/>
  </w:num>
  <w:num w:numId="28" w16cid:durableId="1759673584">
    <w:abstractNumId w:val="5"/>
  </w:num>
  <w:num w:numId="29" w16cid:durableId="1572276051">
    <w:abstractNumId w:val="29"/>
  </w:num>
  <w:num w:numId="30" w16cid:durableId="522398609">
    <w:abstractNumId w:val="25"/>
  </w:num>
  <w:num w:numId="31" w16cid:durableId="631057831">
    <w:abstractNumId w:val="15"/>
  </w:num>
  <w:num w:numId="32" w16cid:durableId="507257822">
    <w:abstractNumId w:val="9"/>
  </w:num>
  <w:num w:numId="33" w16cid:durableId="1334604052">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activeWritingStyle w:appName="MSWord" w:lang="es-ES" w:vendorID="64" w:dllVersion="0" w:nlCheck="1" w:checkStyle="0"/>
  <w:activeWritingStyle w:appName="MSWord" w:lang="de-CH" w:vendorID="64" w:dllVersion="0" w:nlCheck="1" w:checkStyle="0"/>
  <w:activeWritingStyle w:appName="MSWord" w:lang="en-US" w:vendorID="64" w:dllVersion="0" w:nlCheck="1" w:checkStyle="0"/>
  <w:activeWritingStyle w:appName="MSWord" w:lang="fr-CH" w:vendorID="64" w:dllVersion="0" w:nlCheck="1" w:checkStyle="0"/>
  <w:activeWritingStyle w:appName="MSWord" w:lang="de-DE" w:vendorID="64" w:dllVersion="0" w:nlCheck="1" w:checkStyle="0"/>
  <w:proofState w:spelling="clean"/>
  <w:defaultTabStop w:val="709"/>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46"/>
    <w:rsid w:val="000017C9"/>
    <w:rsid w:val="00002978"/>
    <w:rsid w:val="00002E10"/>
    <w:rsid w:val="00006B78"/>
    <w:rsid w:val="000100D7"/>
    <w:rsid w:val="0001010F"/>
    <w:rsid w:val="0001239F"/>
    <w:rsid w:val="00013BAB"/>
    <w:rsid w:val="00013F19"/>
    <w:rsid w:val="00014912"/>
    <w:rsid w:val="00014A09"/>
    <w:rsid w:val="00017B6A"/>
    <w:rsid w:val="00020A8F"/>
    <w:rsid w:val="00022248"/>
    <w:rsid w:val="00023066"/>
    <w:rsid w:val="00025CEC"/>
    <w:rsid w:val="000266B7"/>
    <w:rsid w:val="00027642"/>
    <w:rsid w:val="00032B92"/>
    <w:rsid w:val="00032F04"/>
    <w:rsid w:val="00034CEC"/>
    <w:rsid w:val="00035A25"/>
    <w:rsid w:val="00037F99"/>
    <w:rsid w:val="00040018"/>
    <w:rsid w:val="000409C8"/>
    <w:rsid w:val="00041700"/>
    <w:rsid w:val="000419B4"/>
    <w:rsid w:val="000464E0"/>
    <w:rsid w:val="000502EA"/>
    <w:rsid w:val="00050556"/>
    <w:rsid w:val="0005413B"/>
    <w:rsid w:val="00055349"/>
    <w:rsid w:val="000576A3"/>
    <w:rsid w:val="00061677"/>
    <w:rsid w:val="00061F9D"/>
    <w:rsid w:val="00063280"/>
    <w:rsid w:val="00063598"/>
    <w:rsid w:val="00063BC2"/>
    <w:rsid w:val="0006606E"/>
    <w:rsid w:val="00067D55"/>
    <w:rsid w:val="000701F1"/>
    <w:rsid w:val="00070E60"/>
    <w:rsid w:val="00071780"/>
    <w:rsid w:val="00072CBC"/>
    <w:rsid w:val="0007451D"/>
    <w:rsid w:val="00074FDE"/>
    <w:rsid w:val="0008058B"/>
    <w:rsid w:val="000818B2"/>
    <w:rsid w:val="00084891"/>
    <w:rsid w:val="00084DE2"/>
    <w:rsid w:val="000867B4"/>
    <w:rsid w:val="0008750F"/>
    <w:rsid w:val="00087620"/>
    <w:rsid w:val="00092F35"/>
    <w:rsid w:val="00093140"/>
    <w:rsid w:val="000933E9"/>
    <w:rsid w:val="00095111"/>
    <w:rsid w:val="00095F05"/>
    <w:rsid w:val="00096DEF"/>
    <w:rsid w:val="00096E8E"/>
    <w:rsid w:val="000A00E1"/>
    <w:rsid w:val="000A0B54"/>
    <w:rsid w:val="000A1884"/>
    <w:rsid w:val="000A2109"/>
    <w:rsid w:val="000A28C0"/>
    <w:rsid w:val="000A4137"/>
    <w:rsid w:val="000A4B43"/>
    <w:rsid w:val="000B37EA"/>
    <w:rsid w:val="000B3F6A"/>
    <w:rsid w:val="000B41E4"/>
    <w:rsid w:val="000B595D"/>
    <w:rsid w:val="000B5C22"/>
    <w:rsid w:val="000B6510"/>
    <w:rsid w:val="000C1CA0"/>
    <w:rsid w:val="000C49C1"/>
    <w:rsid w:val="000C6FCE"/>
    <w:rsid w:val="000D1650"/>
    <w:rsid w:val="000D1743"/>
    <w:rsid w:val="000D1BB6"/>
    <w:rsid w:val="000D1F15"/>
    <w:rsid w:val="000D47E0"/>
    <w:rsid w:val="000D4A48"/>
    <w:rsid w:val="000D542D"/>
    <w:rsid w:val="000E0DE5"/>
    <w:rsid w:val="000E214F"/>
    <w:rsid w:val="000E41A9"/>
    <w:rsid w:val="000E474A"/>
    <w:rsid w:val="000E4DB0"/>
    <w:rsid w:val="000E756F"/>
    <w:rsid w:val="000E7E5E"/>
    <w:rsid w:val="000F0395"/>
    <w:rsid w:val="000F3A1C"/>
    <w:rsid w:val="000F52BD"/>
    <w:rsid w:val="000F6FB9"/>
    <w:rsid w:val="000F7CDD"/>
    <w:rsid w:val="0010021F"/>
    <w:rsid w:val="0010124F"/>
    <w:rsid w:val="00102345"/>
    <w:rsid w:val="00103CAB"/>
    <w:rsid w:val="00106688"/>
    <w:rsid w:val="00107F09"/>
    <w:rsid w:val="00111236"/>
    <w:rsid w:val="00111C8F"/>
    <w:rsid w:val="001134C7"/>
    <w:rsid w:val="00113CB8"/>
    <w:rsid w:val="001142FF"/>
    <w:rsid w:val="00115CFB"/>
    <w:rsid w:val="00116DD6"/>
    <w:rsid w:val="0012151C"/>
    <w:rsid w:val="00121F05"/>
    <w:rsid w:val="00122F25"/>
    <w:rsid w:val="00125C50"/>
    <w:rsid w:val="00126426"/>
    <w:rsid w:val="00131C3B"/>
    <w:rsid w:val="00135075"/>
    <w:rsid w:val="00135776"/>
    <w:rsid w:val="0013681E"/>
    <w:rsid w:val="001372B0"/>
    <w:rsid w:val="001375AB"/>
    <w:rsid w:val="001408E2"/>
    <w:rsid w:val="00141897"/>
    <w:rsid w:val="00143CDC"/>
    <w:rsid w:val="00144122"/>
    <w:rsid w:val="0014452E"/>
    <w:rsid w:val="00146A3D"/>
    <w:rsid w:val="001512A9"/>
    <w:rsid w:val="00151362"/>
    <w:rsid w:val="00151513"/>
    <w:rsid w:val="001520E4"/>
    <w:rsid w:val="0015214F"/>
    <w:rsid w:val="001525E1"/>
    <w:rsid w:val="00154677"/>
    <w:rsid w:val="00157EBD"/>
    <w:rsid w:val="0015CD6C"/>
    <w:rsid w:val="00161E4E"/>
    <w:rsid w:val="00162146"/>
    <w:rsid w:val="001623F8"/>
    <w:rsid w:val="00163C65"/>
    <w:rsid w:val="0016415F"/>
    <w:rsid w:val="001641D7"/>
    <w:rsid w:val="001646F9"/>
    <w:rsid w:val="00165404"/>
    <w:rsid w:val="001659BB"/>
    <w:rsid w:val="00166807"/>
    <w:rsid w:val="00167916"/>
    <w:rsid w:val="0017176D"/>
    <w:rsid w:val="00171870"/>
    <w:rsid w:val="00172B45"/>
    <w:rsid w:val="00180634"/>
    <w:rsid w:val="00180FB6"/>
    <w:rsid w:val="00181C05"/>
    <w:rsid w:val="00181E39"/>
    <w:rsid w:val="001833E8"/>
    <w:rsid w:val="001860CA"/>
    <w:rsid w:val="00187FC3"/>
    <w:rsid w:val="00190825"/>
    <w:rsid w:val="00191026"/>
    <w:rsid w:val="00191A15"/>
    <w:rsid w:val="00195718"/>
    <w:rsid w:val="001A1317"/>
    <w:rsid w:val="001A1A04"/>
    <w:rsid w:val="001A7EDD"/>
    <w:rsid w:val="001B5A7E"/>
    <w:rsid w:val="001C5FD2"/>
    <w:rsid w:val="001C66B9"/>
    <w:rsid w:val="001C7E9A"/>
    <w:rsid w:val="001D29AD"/>
    <w:rsid w:val="001D429C"/>
    <w:rsid w:val="001D4B94"/>
    <w:rsid w:val="001D5A08"/>
    <w:rsid w:val="001E52D2"/>
    <w:rsid w:val="001E7CFD"/>
    <w:rsid w:val="001F0A77"/>
    <w:rsid w:val="001F2916"/>
    <w:rsid w:val="001F2FDB"/>
    <w:rsid w:val="001F4A7E"/>
    <w:rsid w:val="001F4B8C"/>
    <w:rsid w:val="001F4C69"/>
    <w:rsid w:val="001F68A5"/>
    <w:rsid w:val="00200C18"/>
    <w:rsid w:val="00200E62"/>
    <w:rsid w:val="0020184F"/>
    <w:rsid w:val="002062B0"/>
    <w:rsid w:val="00206B86"/>
    <w:rsid w:val="0020737B"/>
    <w:rsid w:val="002108D9"/>
    <w:rsid w:val="00210E3E"/>
    <w:rsid w:val="00212A43"/>
    <w:rsid w:val="00217113"/>
    <w:rsid w:val="00220B9E"/>
    <w:rsid w:val="00223935"/>
    <w:rsid w:val="00224DBE"/>
    <w:rsid w:val="0022685B"/>
    <w:rsid w:val="0023205B"/>
    <w:rsid w:val="002329E8"/>
    <w:rsid w:val="00233FA0"/>
    <w:rsid w:val="0023581B"/>
    <w:rsid w:val="0024060C"/>
    <w:rsid w:val="002408FC"/>
    <w:rsid w:val="00243328"/>
    <w:rsid w:val="002445D9"/>
    <w:rsid w:val="0024562A"/>
    <w:rsid w:val="00250B1B"/>
    <w:rsid w:val="00251B7B"/>
    <w:rsid w:val="00253B7C"/>
    <w:rsid w:val="0025534A"/>
    <w:rsid w:val="00255809"/>
    <w:rsid w:val="002561D2"/>
    <w:rsid w:val="0025644A"/>
    <w:rsid w:val="0025689B"/>
    <w:rsid w:val="00257024"/>
    <w:rsid w:val="00257B4D"/>
    <w:rsid w:val="002601F7"/>
    <w:rsid w:val="00261170"/>
    <w:rsid w:val="00262808"/>
    <w:rsid w:val="00263BFD"/>
    <w:rsid w:val="00263CA3"/>
    <w:rsid w:val="0026796F"/>
    <w:rsid w:val="00267C9A"/>
    <w:rsid w:val="00267F71"/>
    <w:rsid w:val="00271AF8"/>
    <w:rsid w:val="002726D9"/>
    <w:rsid w:val="00274163"/>
    <w:rsid w:val="0027451C"/>
    <w:rsid w:val="00282480"/>
    <w:rsid w:val="00282804"/>
    <w:rsid w:val="00283A42"/>
    <w:rsid w:val="00290C86"/>
    <w:rsid w:val="00290E37"/>
    <w:rsid w:val="00291699"/>
    <w:rsid w:val="00292358"/>
    <w:rsid w:val="00292F9B"/>
    <w:rsid w:val="0029382E"/>
    <w:rsid w:val="00296B6A"/>
    <w:rsid w:val="002A229F"/>
    <w:rsid w:val="002A344E"/>
    <w:rsid w:val="002A5100"/>
    <w:rsid w:val="002A6B14"/>
    <w:rsid w:val="002B1F84"/>
    <w:rsid w:val="002C04D0"/>
    <w:rsid w:val="002C112F"/>
    <w:rsid w:val="002C7A29"/>
    <w:rsid w:val="002C7F46"/>
    <w:rsid w:val="002D0593"/>
    <w:rsid w:val="002D0C58"/>
    <w:rsid w:val="002D272F"/>
    <w:rsid w:val="002D38AE"/>
    <w:rsid w:val="002D4449"/>
    <w:rsid w:val="002D4D2E"/>
    <w:rsid w:val="002D6070"/>
    <w:rsid w:val="002E2978"/>
    <w:rsid w:val="002E43BC"/>
    <w:rsid w:val="002E6D2A"/>
    <w:rsid w:val="002E742A"/>
    <w:rsid w:val="002E7C5A"/>
    <w:rsid w:val="002E7DF1"/>
    <w:rsid w:val="002F06AA"/>
    <w:rsid w:val="002F2BF1"/>
    <w:rsid w:val="002F4F90"/>
    <w:rsid w:val="002F68A2"/>
    <w:rsid w:val="002F7A6B"/>
    <w:rsid w:val="0030245A"/>
    <w:rsid w:val="00303A52"/>
    <w:rsid w:val="00303B73"/>
    <w:rsid w:val="003077AA"/>
    <w:rsid w:val="003117B9"/>
    <w:rsid w:val="00314FFB"/>
    <w:rsid w:val="003154B3"/>
    <w:rsid w:val="00316D06"/>
    <w:rsid w:val="00323308"/>
    <w:rsid w:val="0032330D"/>
    <w:rsid w:val="003301FF"/>
    <w:rsid w:val="00333A1B"/>
    <w:rsid w:val="00334B75"/>
    <w:rsid w:val="00343F6E"/>
    <w:rsid w:val="00345046"/>
    <w:rsid w:val="0034712B"/>
    <w:rsid w:val="003509CE"/>
    <w:rsid w:val="00351190"/>
    <w:rsid w:val="003514EE"/>
    <w:rsid w:val="00352517"/>
    <w:rsid w:val="0035276D"/>
    <w:rsid w:val="00353B93"/>
    <w:rsid w:val="003562EC"/>
    <w:rsid w:val="00356406"/>
    <w:rsid w:val="00363671"/>
    <w:rsid w:val="00364EE3"/>
    <w:rsid w:val="0037162A"/>
    <w:rsid w:val="003716B8"/>
    <w:rsid w:val="00371D97"/>
    <w:rsid w:val="00371F0C"/>
    <w:rsid w:val="003730C3"/>
    <w:rsid w:val="003757E4"/>
    <w:rsid w:val="00375834"/>
    <w:rsid w:val="00380C6A"/>
    <w:rsid w:val="003816F6"/>
    <w:rsid w:val="00384591"/>
    <w:rsid w:val="003857D0"/>
    <w:rsid w:val="00391F39"/>
    <w:rsid w:val="003951A6"/>
    <w:rsid w:val="00397C5F"/>
    <w:rsid w:val="003A2D26"/>
    <w:rsid w:val="003A424E"/>
    <w:rsid w:val="003A4E55"/>
    <w:rsid w:val="003A56F6"/>
    <w:rsid w:val="003A6913"/>
    <w:rsid w:val="003A6D08"/>
    <w:rsid w:val="003A7784"/>
    <w:rsid w:val="003B2C01"/>
    <w:rsid w:val="003B5865"/>
    <w:rsid w:val="003B5B77"/>
    <w:rsid w:val="003C01C3"/>
    <w:rsid w:val="003C2A0E"/>
    <w:rsid w:val="003C3D32"/>
    <w:rsid w:val="003D0FAA"/>
    <w:rsid w:val="003D1BE7"/>
    <w:rsid w:val="003D273D"/>
    <w:rsid w:val="003D2A82"/>
    <w:rsid w:val="003D3D35"/>
    <w:rsid w:val="003D5BA9"/>
    <w:rsid w:val="003D7348"/>
    <w:rsid w:val="003E2CA8"/>
    <w:rsid w:val="003E7CB9"/>
    <w:rsid w:val="003F02F1"/>
    <w:rsid w:val="003F0922"/>
    <w:rsid w:val="003F1A56"/>
    <w:rsid w:val="003F3678"/>
    <w:rsid w:val="003F482C"/>
    <w:rsid w:val="003F48D9"/>
    <w:rsid w:val="003F6DFE"/>
    <w:rsid w:val="0040369F"/>
    <w:rsid w:val="00403C62"/>
    <w:rsid w:val="00405B37"/>
    <w:rsid w:val="00406F2E"/>
    <w:rsid w:val="00407296"/>
    <w:rsid w:val="00413C96"/>
    <w:rsid w:val="00414457"/>
    <w:rsid w:val="00414CB8"/>
    <w:rsid w:val="00415240"/>
    <w:rsid w:val="004170D1"/>
    <w:rsid w:val="00423012"/>
    <w:rsid w:val="00424A06"/>
    <w:rsid w:val="00432013"/>
    <w:rsid w:val="0043286C"/>
    <w:rsid w:val="00435188"/>
    <w:rsid w:val="0043597A"/>
    <w:rsid w:val="00436264"/>
    <w:rsid w:val="0044125B"/>
    <w:rsid w:val="00443EDD"/>
    <w:rsid w:val="00444330"/>
    <w:rsid w:val="00444992"/>
    <w:rsid w:val="00447376"/>
    <w:rsid w:val="004475DF"/>
    <w:rsid w:val="00452D49"/>
    <w:rsid w:val="0045330D"/>
    <w:rsid w:val="004553A5"/>
    <w:rsid w:val="004553E2"/>
    <w:rsid w:val="00456032"/>
    <w:rsid w:val="00457FCB"/>
    <w:rsid w:val="004604CA"/>
    <w:rsid w:val="00461008"/>
    <w:rsid w:val="00461D20"/>
    <w:rsid w:val="004630D1"/>
    <w:rsid w:val="00466486"/>
    <w:rsid w:val="0047126B"/>
    <w:rsid w:val="00471776"/>
    <w:rsid w:val="004736A3"/>
    <w:rsid w:val="0048039B"/>
    <w:rsid w:val="00481E01"/>
    <w:rsid w:val="00483955"/>
    <w:rsid w:val="004845BC"/>
    <w:rsid w:val="00484AA8"/>
    <w:rsid w:val="00484AD8"/>
    <w:rsid w:val="00486DBB"/>
    <w:rsid w:val="0048711F"/>
    <w:rsid w:val="00494CED"/>
    <w:rsid w:val="00494FD7"/>
    <w:rsid w:val="00495075"/>
    <w:rsid w:val="00495F83"/>
    <w:rsid w:val="00496754"/>
    <w:rsid w:val="00497C63"/>
    <w:rsid w:val="004A039B"/>
    <w:rsid w:val="004A1CA7"/>
    <w:rsid w:val="004A3D15"/>
    <w:rsid w:val="004A6B15"/>
    <w:rsid w:val="004A7A4F"/>
    <w:rsid w:val="004B0FDB"/>
    <w:rsid w:val="004B12BA"/>
    <w:rsid w:val="004B4E77"/>
    <w:rsid w:val="004B6F42"/>
    <w:rsid w:val="004C010A"/>
    <w:rsid w:val="004C1329"/>
    <w:rsid w:val="004C1F0A"/>
    <w:rsid w:val="004C3745"/>
    <w:rsid w:val="004C3880"/>
    <w:rsid w:val="004C5177"/>
    <w:rsid w:val="004D015F"/>
    <w:rsid w:val="004D0F2F"/>
    <w:rsid w:val="004D126B"/>
    <w:rsid w:val="004D179F"/>
    <w:rsid w:val="004D5B31"/>
    <w:rsid w:val="004D5BED"/>
    <w:rsid w:val="004E22BD"/>
    <w:rsid w:val="004E316C"/>
    <w:rsid w:val="004E3420"/>
    <w:rsid w:val="004E7B9B"/>
    <w:rsid w:val="004F0F90"/>
    <w:rsid w:val="004F1600"/>
    <w:rsid w:val="004F3C11"/>
    <w:rsid w:val="004F56FA"/>
    <w:rsid w:val="00500294"/>
    <w:rsid w:val="005004E2"/>
    <w:rsid w:val="00506A3F"/>
    <w:rsid w:val="00510CF2"/>
    <w:rsid w:val="005130F1"/>
    <w:rsid w:val="00513D38"/>
    <w:rsid w:val="00517A4F"/>
    <w:rsid w:val="00522C7A"/>
    <w:rsid w:val="0052554E"/>
    <w:rsid w:val="00526C93"/>
    <w:rsid w:val="005303B0"/>
    <w:rsid w:val="00530751"/>
    <w:rsid w:val="00533193"/>
    <w:rsid w:val="00535976"/>
    <w:rsid w:val="00535EA2"/>
    <w:rsid w:val="00537410"/>
    <w:rsid w:val="00540DD8"/>
    <w:rsid w:val="005416CE"/>
    <w:rsid w:val="00541E4B"/>
    <w:rsid w:val="005445B7"/>
    <w:rsid w:val="00547154"/>
    <w:rsid w:val="00547F9C"/>
    <w:rsid w:val="00550787"/>
    <w:rsid w:val="00550E0B"/>
    <w:rsid w:val="00551902"/>
    <w:rsid w:val="0055250C"/>
    <w:rsid w:val="00554C4F"/>
    <w:rsid w:val="0056665D"/>
    <w:rsid w:val="00570C38"/>
    <w:rsid w:val="00572A78"/>
    <w:rsid w:val="00572BD3"/>
    <w:rsid w:val="005765CC"/>
    <w:rsid w:val="005807F7"/>
    <w:rsid w:val="00582704"/>
    <w:rsid w:val="00585480"/>
    <w:rsid w:val="00587049"/>
    <w:rsid w:val="00591832"/>
    <w:rsid w:val="00592005"/>
    <w:rsid w:val="005924BC"/>
    <w:rsid w:val="00592841"/>
    <w:rsid w:val="00593F04"/>
    <w:rsid w:val="00594B2E"/>
    <w:rsid w:val="005A3553"/>
    <w:rsid w:val="005A357F"/>
    <w:rsid w:val="005A54FA"/>
    <w:rsid w:val="005A5F1F"/>
    <w:rsid w:val="005A79DD"/>
    <w:rsid w:val="005B4DEC"/>
    <w:rsid w:val="005B6FD0"/>
    <w:rsid w:val="005C32EB"/>
    <w:rsid w:val="005C3A93"/>
    <w:rsid w:val="005C46D9"/>
    <w:rsid w:val="005C49E9"/>
    <w:rsid w:val="005C6148"/>
    <w:rsid w:val="005C633E"/>
    <w:rsid w:val="005C6419"/>
    <w:rsid w:val="005C7C33"/>
    <w:rsid w:val="005D20E4"/>
    <w:rsid w:val="005D2ABD"/>
    <w:rsid w:val="005D39A4"/>
    <w:rsid w:val="005D3FA0"/>
    <w:rsid w:val="005D5C8A"/>
    <w:rsid w:val="005E01FF"/>
    <w:rsid w:val="005E09B2"/>
    <w:rsid w:val="005E42AF"/>
    <w:rsid w:val="005E6923"/>
    <w:rsid w:val="005E6AF0"/>
    <w:rsid w:val="005F3D46"/>
    <w:rsid w:val="005F44C4"/>
    <w:rsid w:val="005F541B"/>
    <w:rsid w:val="005F5D75"/>
    <w:rsid w:val="006044D5"/>
    <w:rsid w:val="00611D97"/>
    <w:rsid w:val="006130DB"/>
    <w:rsid w:val="00617A7E"/>
    <w:rsid w:val="00620F76"/>
    <w:rsid w:val="0062154C"/>
    <w:rsid w:val="00622895"/>
    <w:rsid w:val="00622A86"/>
    <w:rsid w:val="00622FDC"/>
    <w:rsid w:val="00625020"/>
    <w:rsid w:val="00625F38"/>
    <w:rsid w:val="00632A93"/>
    <w:rsid w:val="00633555"/>
    <w:rsid w:val="00633F6C"/>
    <w:rsid w:val="0064209C"/>
    <w:rsid w:val="00642F26"/>
    <w:rsid w:val="00643CDE"/>
    <w:rsid w:val="0064623E"/>
    <w:rsid w:val="00651A61"/>
    <w:rsid w:val="00651EB3"/>
    <w:rsid w:val="00651FC5"/>
    <w:rsid w:val="0065274C"/>
    <w:rsid w:val="00652C6A"/>
    <w:rsid w:val="00655645"/>
    <w:rsid w:val="006558CB"/>
    <w:rsid w:val="006578E8"/>
    <w:rsid w:val="00657EE9"/>
    <w:rsid w:val="0066114E"/>
    <w:rsid w:val="00661BA0"/>
    <w:rsid w:val="006621CD"/>
    <w:rsid w:val="00664EB6"/>
    <w:rsid w:val="0066783A"/>
    <w:rsid w:val="00667A4C"/>
    <w:rsid w:val="006705BB"/>
    <w:rsid w:val="00673DFB"/>
    <w:rsid w:val="00675F27"/>
    <w:rsid w:val="00676B67"/>
    <w:rsid w:val="00677B7A"/>
    <w:rsid w:val="0068148A"/>
    <w:rsid w:val="00681EE7"/>
    <w:rsid w:val="006850C8"/>
    <w:rsid w:val="00686629"/>
    <w:rsid w:val="00686D14"/>
    <w:rsid w:val="00687ED7"/>
    <w:rsid w:val="00690F26"/>
    <w:rsid w:val="006915EA"/>
    <w:rsid w:val="0069739F"/>
    <w:rsid w:val="006A2A32"/>
    <w:rsid w:val="006A3F5B"/>
    <w:rsid w:val="006A64E9"/>
    <w:rsid w:val="006A769A"/>
    <w:rsid w:val="006B048D"/>
    <w:rsid w:val="006B1195"/>
    <w:rsid w:val="006B2C6C"/>
    <w:rsid w:val="006B3DEE"/>
    <w:rsid w:val="006B5925"/>
    <w:rsid w:val="006C05F4"/>
    <w:rsid w:val="006C0950"/>
    <w:rsid w:val="006C144C"/>
    <w:rsid w:val="006C3E8D"/>
    <w:rsid w:val="006C6B3F"/>
    <w:rsid w:val="006D1A43"/>
    <w:rsid w:val="006D74F7"/>
    <w:rsid w:val="006E0F4E"/>
    <w:rsid w:val="006E1462"/>
    <w:rsid w:val="006E3A98"/>
    <w:rsid w:val="006E3E17"/>
    <w:rsid w:val="006E42EB"/>
    <w:rsid w:val="006E430A"/>
    <w:rsid w:val="006E4AF1"/>
    <w:rsid w:val="006E4DA1"/>
    <w:rsid w:val="006E6ABF"/>
    <w:rsid w:val="006F0345"/>
    <w:rsid w:val="006F0469"/>
    <w:rsid w:val="006F19AB"/>
    <w:rsid w:val="006F5D23"/>
    <w:rsid w:val="006F65FE"/>
    <w:rsid w:val="006F68B1"/>
    <w:rsid w:val="006F71B9"/>
    <w:rsid w:val="00700353"/>
    <w:rsid w:val="00702CC9"/>
    <w:rsid w:val="00702D85"/>
    <w:rsid w:val="007040B6"/>
    <w:rsid w:val="007042B6"/>
    <w:rsid w:val="00704761"/>
    <w:rsid w:val="00705076"/>
    <w:rsid w:val="0071059A"/>
    <w:rsid w:val="00710795"/>
    <w:rsid w:val="00711147"/>
    <w:rsid w:val="00713883"/>
    <w:rsid w:val="00713E3A"/>
    <w:rsid w:val="00715B48"/>
    <w:rsid w:val="00715BF8"/>
    <w:rsid w:val="007216F4"/>
    <w:rsid w:val="0072212A"/>
    <w:rsid w:val="00722D7F"/>
    <w:rsid w:val="007247C5"/>
    <w:rsid w:val="007259E5"/>
    <w:rsid w:val="00726388"/>
    <w:rsid w:val="00726390"/>
    <w:rsid w:val="00726B0E"/>
    <w:rsid w:val="007277E3"/>
    <w:rsid w:val="00730500"/>
    <w:rsid w:val="00731A17"/>
    <w:rsid w:val="00734458"/>
    <w:rsid w:val="00735F50"/>
    <w:rsid w:val="00736640"/>
    <w:rsid w:val="0073793D"/>
    <w:rsid w:val="007408BF"/>
    <w:rsid w:val="00741344"/>
    <w:rsid w:val="007419CF"/>
    <w:rsid w:val="007423C9"/>
    <w:rsid w:val="0074241C"/>
    <w:rsid w:val="007430C6"/>
    <w:rsid w:val="0074487E"/>
    <w:rsid w:val="00744CFA"/>
    <w:rsid w:val="00745E32"/>
    <w:rsid w:val="00746273"/>
    <w:rsid w:val="00747723"/>
    <w:rsid w:val="00747F00"/>
    <w:rsid w:val="00751AB3"/>
    <w:rsid w:val="007526A0"/>
    <w:rsid w:val="00752F45"/>
    <w:rsid w:val="00757BA8"/>
    <w:rsid w:val="00760852"/>
    <w:rsid w:val="00761212"/>
    <w:rsid w:val="007615AE"/>
    <w:rsid w:val="00762D44"/>
    <w:rsid w:val="0076327E"/>
    <w:rsid w:val="00764103"/>
    <w:rsid w:val="00767E3D"/>
    <w:rsid w:val="00767E5E"/>
    <w:rsid w:val="007721BF"/>
    <w:rsid w:val="00774E70"/>
    <w:rsid w:val="0078181E"/>
    <w:rsid w:val="00782E13"/>
    <w:rsid w:val="007838C7"/>
    <w:rsid w:val="0078401E"/>
    <w:rsid w:val="007858D8"/>
    <w:rsid w:val="00785FA4"/>
    <w:rsid w:val="00787340"/>
    <w:rsid w:val="00791D0C"/>
    <w:rsid w:val="00792B3A"/>
    <w:rsid w:val="00795F4D"/>
    <w:rsid w:val="007969F8"/>
    <w:rsid w:val="00796CEE"/>
    <w:rsid w:val="007A1140"/>
    <w:rsid w:val="007A5D31"/>
    <w:rsid w:val="007A6945"/>
    <w:rsid w:val="007B069F"/>
    <w:rsid w:val="007B2425"/>
    <w:rsid w:val="007B326D"/>
    <w:rsid w:val="007B3A4A"/>
    <w:rsid w:val="007B3AFD"/>
    <w:rsid w:val="007B3B16"/>
    <w:rsid w:val="007B6417"/>
    <w:rsid w:val="007C0B2A"/>
    <w:rsid w:val="007C1F46"/>
    <w:rsid w:val="007C1F5D"/>
    <w:rsid w:val="007C207A"/>
    <w:rsid w:val="007C50DB"/>
    <w:rsid w:val="007C55B5"/>
    <w:rsid w:val="007D1D80"/>
    <w:rsid w:val="007D23B2"/>
    <w:rsid w:val="007D497A"/>
    <w:rsid w:val="007E0460"/>
    <w:rsid w:val="007E0840"/>
    <w:rsid w:val="007E16CE"/>
    <w:rsid w:val="007E2B3B"/>
    <w:rsid w:val="007E3CF7"/>
    <w:rsid w:val="007E433A"/>
    <w:rsid w:val="007E5B73"/>
    <w:rsid w:val="007F2082"/>
    <w:rsid w:val="007F21C2"/>
    <w:rsid w:val="007F48AC"/>
    <w:rsid w:val="00801717"/>
    <w:rsid w:val="008030C9"/>
    <w:rsid w:val="00803753"/>
    <w:rsid w:val="00803DD9"/>
    <w:rsid w:val="008047FD"/>
    <w:rsid w:val="00805A06"/>
    <w:rsid w:val="008066C6"/>
    <w:rsid w:val="00807066"/>
    <w:rsid w:val="00811DF7"/>
    <w:rsid w:val="00816102"/>
    <w:rsid w:val="00816BA8"/>
    <w:rsid w:val="00816F47"/>
    <w:rsid w:val="00820357"/>
    <w:rsid w:val="00822C75"/>
    <w:rsid w:val="00834248"/>
    <w:rsid w:val="00836D55"/>
    <w:rsid w:val="008400FB"/>
    <w:rsid w:val="00840E0C"/>
    <w:rsid w:val="0084132F"/>
    <w:rsid w:val="00841B44"/>
    <w:rsid w:val="00842FCD"/>
    <w:rsid w:val="00844AA8"/>
    <w:rsid w:val="0085545D"/>
    <w:rsid w:val="008558F0"/>
    <w:rsid w:val="00855ED4"/>
    <w:rsid w:val="008575B6"/>
    <w:rsid w:val="00857D8A"/>
    <w:rsid w:val="00857EFF"/>
    <w:rsid w:val="008604D6"/>
    <w:rsid w:val="00860B2C"/>
    <w:rsid w:val="008624DA"/>
    <w:rsid w:val="00865291"/>
    <w:rsid w:val="00867CED"/>
    <w:rsid w:val="00870017"/>
    <w:rsid w:val="008729C7"/>
    <w:rsid w:val="008729DC"/>
    <w:rsid w:val="00873768"/>
    <w:rsid w:val="00874CA0"/>
    <w:rsid w:val="00876206"/>
    <w:rsid w:val="00877393"/>
    <w:rsid w:val="00880C31"/>
    <w:rsid w:val="0088231C"/>
    <w:rsid w:val="00882C03"/>
    <w:rsid w:val="00883CC4"/>
    <w:rsid w:val="008852B0"/>
    <w:rsid w:val="008A0C00"/>
    <w:rsid w:val="008A1408"/>
    <w:rsid w:val="008A15B1"/>
    <w:rsid w:val="008A2D81"/>
    <w:rsid w:val="008A37FD"/>
    <w:rsid w:val="008A4476"/>
    <w:rsid w:val="008A50D7"/>
    <w:rsid w:val="008A5A8D"/>
    <w:rsid w:val="008B1CAC"/>
    <w:rsid w:val="008B221F"/>
    <w:rsid w:val="008B592C"/>
    <w:rsid w:val="008B623E"/>
    <w:rsid w:val="008C20D0"/>
    <w:rsid w:val="008C6FEB"/>
    <w:rsid w:val="008C700B"/>
    <w:rsid w:val="008D00C4"/>
    <w:rsid w:val="008D02AF"/>
    <w:rsid w:val="008D086D"/>
    <w:rsid w:val="008D4236"/>
    <w:rsid w:val="008D60DB"/>
    <w:rsid w:val="008E073D"/>
    <w:rsid w:val="008E43A4"/>
    <w:rsid w:val="008E4F5B"/>
    <w:rsid w:val="008E67F8"/>
    <w:rsid w:val="008F06E2"/>
    <w:rsid w:val="008F1EA8"/>
    <w:rsid w:val="008F31FC"/>
    <w:rsid w:val="008F574C"/>
    <w:rsid w:val="008F5F55"/>
    <w:rsid w:val="00900571"/>
    <w:rsid w:val="00900FD9"/>
    <w:rsid w:val="009027E7"/>
    <w:rsid w:val="009034FD"/>
    <w:rsid w:val="00912196"/>
    <w:rsid w:val="009215F6"/>
    <w:rsid w:val="00921D19"/>
    <w:rsid w:val="00926923"/>
    <w:rsid w:val="0092726E"/>
    <w:rsid w:val="00930B3B"/>
    <w:rsid w:val="009319BB"/>
    <w:rsid w:val="00933477"/>
    <w:rsid w:val="00933E99"/>
    <w:rsid w:val="00934A45"/>
    <w:rsid w:val="00934CC6"/>
    <w:rsid w:val="00934D94"/>
    <w:rsid w:val="00935E5E"/>
    <w:rsid w:val="0093619F"/>
    <w:rsid w:val="00937230"/>
    <w:rsid w:val="00940919"/>
    <w:rsid w:val="009427E5"/>
    <w:rsid w:val="00942CF2"/>
    <w:rsid w:val="00943FCD"/>
    <w:rsid w:val="009454B7"/>
    <w:rsid w:val="00951B13"/>
    <w:rsid w:val="009542E2"/>
    <w:rsid w:val="00955B98"/>
    <w:rsid w:val="009613D8"/>
    <w:rsid w:val="00962473"/>
    <w:rsid w:val="00967CB5"/>
    <w:rsid w:val="00970197"/>
    <w:rsid w:val="009722C9"/>
    <w:rsid w:val="00974275"/>
    <w:rsid w:val="00977776"/>
    <w:rsid w:val="009804FC"/>
    <w:rsid w:val="0098188F"/>
    <w:rsid w:val="00982D6E"/>
    <w:rsid w:val="0098474B"/>
    <w:rsid w:val="009864B0"/>
    <w:rsid w:val="00987FEE"/>
    <w:rsid w:val="009918AF"/>
    <w:rsid w:val="00995CBA"/>
    <w:rsid w:val="0099678C"/>
    <w:rsid w:val="00996A59"/>
    <w:rsid w:val="009A06C2"/>
    <w:rsid w:val="009A2782"/>
    <w:rsid w:val="009B0C96"/>
    <w:rsid w:val="009B0FC4"/>
    <w:rsid w:val="009B3A29"/>
    <w:rsid w:val="009B4B29"/>
    <w:rsid w:val="009B6E45"/>
    <w:rsid w:val="009C0753"/>
    <w:rsid w:val="009C0F5C"/>
    <w:rsid w:val="009C13DF"/>
    <w:rsid w:val="009C1C07"/>
    <w:rsid w:val="009C2066"/>
    <w:rsid w:val="009C222B"/>
    <w:rsid w:val="009C2454"/>
    <w:rsid w:val="009C35FA"/>
    <w:rsid w:val="009C3F68"/>
    <w:rsid w:val="009C4E47"/>
    <w:rsid w:val="009C67A8"/>
    <w:rsid w:val="009D201B"/>
    <w:rsid w:val="009D5D9C"/>
    <w:rsid w:val="009D6A21"/>
    <w:rsid w:val="009E0D24"/>
    <w:rsid w:val="009E1A0A"/>
    <w:rsid w:val="009E2171"/>
    <w:rsid w:val="009E6624"/>
    <w:rsid w:val="009E67D2"/>
    <w:rsid w:val="009F0F2A"/>
    <w:rsid w:val="009F23FD"/>
    <w:rsid w:val="009F3A64"/>
    <w:rsid w:val="00A00550"/>
    <w:rsid w:val="00A00560"/>
    <w:rsid w:val="00A01CC0"/>
    <w:rsid w:val="00A0278C"/>
    <w:rsid w:val="00A040DF"/>
    <w:rsid w:val="00A050AE"/>
    <w:rsid w:val="00A05A7D"/>
    <w:rsid w:val="00A067D6"/>
    <w:rsid w:val="00A068B6"/>
    <w:rsid w:val="00A06F53"/>
    <w:rsid w:val="00A074E9"/>
    <w:rsid w:val="00A077C7"/>
    <w:rsid w:val="00A07F72"/>
    <w:rsid w:val="00A10332"/>
    <w:rsid w:val="00A10DE6"/>
    <w:rsid w:val="00A1492B"/>
    <w:rsid w:val="00A211F7"/>
    <w:rsid w:val="00A22391"/>
    <w:rsid w:val="00A22CDD"/>
    <w:rsid w:val="00A24DB8"/>
    <w:rsid w:val="00A26484"/>
    <w:rsid w:val="00A30F07"/>
    <w:rsid w:val="00A317B9"/>
    <w:rsid w:val="00A37B48"/>
    <w:rsid w:val="00A40ED9"/>
    <w:rsid w:val="00A42476"/>
    <w:rsid w:val="00A43EDD"/>
    <w:rsid w:val="00A44B35"/>
    <w:rsid w:val="00A453ED"/>
    <w:rsid w:val="00A47AB6"/>
    <w:rsid w:val="00A52751"/>
    <w:rsid w:val="00A5293A"/>
    <w:rsid w:val="00A5451D"/>
    <w:rsid w:val="00A55C83"/>
    <w:rsid w:val="00A57815"/>
    <w:rsid w:val="00A62F82"/>
    <w:rsid w:val="00A62FAD"/>
    <w:rsid w:val="00A649A5"/>
    <w:rsid w:val="00A6705A"/>
    <w:rsid w:val="00A67AF9"/>
    <w:rsid w:val="00A70CDC"/>
    <w:rsid w:val="00A7133D"/>
    <w:rsid w:val="00A73020"/>
    <w:rsid w:val="00A743C2"/>
    <w:rsid w:val="00A77BC6"/>
    <w:rsid w:val="00A80BBE"/>
    <w:rsid w:val="00A832F1"/>
    <w:rsid w:val="00A8584A"/>
    <w:rsid w:val="00A9093D"/>
    <w:rsid w:val="00A90A6B"/>
    <w:rsid w:val="00A92016"/>
    <w:rsid w:val="00AA037A"/>
    <w:rsid w:val="00AA4D6C"/>
    <w:rsid w:val="00AA6FDE"/>
    <w:rsid w:val="00AB16B1"/>
    <w:rsid w:val="00AB54E5"/>
    <w:rsid w:val="00AC112C"/>
    <w:rsid w:val="00AC2D5B"/>
    <w:rsid w:val="00AC38FC"/>
    <w:rsid w:val="00AC606C"/>
    <w:rsid w:val="00AD089A"/>
    <w:rsid w:val="00AD35F3"/>
    <w:rsid w:val="00AD36B2"/>
    <w:rsid w:val="00AD42AE"/>
    <w:rsid w:val="00AD52A6"/>
    <w:rsid w:val="00AD5DFD"/>
    <w:rsid w:val="00AE1F7B"/>
    <w:rsid w:val="00AE4563"/>
    <w:rsid w:val="00AF0906"/>
    <w:rsid w:val="00AF14C1"/>
    <w:rsid w:val="00AF34B5"/>
    <w:rsid w:val="00AF42AA"/>
    <w:rsid w:val="00AF47AE"/>
    <w:rsid w:val="00AF61B1"/>
    <w:rsid w:val="00AF7CA8"/>
    <w:rsid w:val="00B0206F"/>
    <w:rsid w:val="00B03E45"/>
    <w:rsid w:val="00B0508F"/>
    <w:rsid w:val="00B06516"/>
    <w:rsid w:val="00B0787C"/>
    <w:rsid w:val="00B0787D"/>
    <w:rsid w:val="00B10B45"/>
    <w:rsid w:val="00B11A9B"/>
    <w:rsid w:val="00B11F7B"/>
    <w:rsid w:val="00B1591D"/>
    <w:rsid w:val="00B1685B"/>
    <w:rsid w:val="00B16CBD"/>
    <w:rsid w:val="00B21192"/>
    <w:rsid w:val="00B22EDC"/>
    <w:rsid w:val="00B24B2A"/>
    <w:rsid w:val="00B31E01"/>
    <w:rsid w:val="00B32498"/>
    <w:rsid w:val="00B32ABB"/>
    <w:rsid w:val="00B33378"/>
    <w:rsid w:val="00B3428B"/>
    <w:rsid w:val="00B3579F"/>
    <w:rsid w:val="00B37416"/>
    <w:rsid w:val="00B4163C"/>
    <w:rsid w:val="00B41EE7"/>
    <w:rsid w:val="00B41FD3"/>
    <w:rsid w:val="00B426D3"/>
    <w:rsid w:val="00B431DE"/>
    <w:rsid w:val="00B447B9"/>
    <w:rsid w:val="00B452C0"/>
    <w:rsid w:val="00B502A7"/>
    <w:rsid w:val="00B54370"/>
    <w:rsid w:val="00B55D1C"/>
    <w:rsid w:val="00B576DD"/>
    <w:rsid w:val="00B6129B"/>
    <w:rsid w:val="00B62625"/>
    <w:rsid w:val="00B651A7"/>
    <w:rsid w:val="00B70D03"/>
    <w:rsid w:val="00B717B2"/>
    <w:rsid w:val="00B744E1"/>
    <w:rsid w:val="00B745B6"/>
    <w:rsid w:val="00B74669"/>
    <w:rsid w:val="00B7471F"/>
    <w:rsid w:val="00B769D8"/>
    <w:rsid w:val="00B803E7"/>
    <w:rsid w:val="00B805C7"/>
    <w:rsid w:val="00B810BB"/>
    <w:rsid w:val="00B8234C"/>
    <w:rsid w:val="00B823D3"/>
    <w:rsid w:val="00B82E14"/>
    <w:rsid w:val="00B861EF"/>
    <w:rsid w:val="00B87575"/>
    <w:rsid w:val="00B9739F"/>
    <w:rsid w:val="00BA144B"/>
    <w:rsid w:val="00BA3D32"/>
    <w:rsid w:val="00BA4DDE"/>
    <w:rsid w:val="00BA5A21"/>
    <w:rsid w:val="00BA64AF"/>
    <w:rsid w:val="00BA6F80"/>
    <w:rsid w:val="00BA7804"/>
    <w:rsid w:val="00BB12E2"/>
    <w:rsid w:val="00BB3631"/>
    <w:rsid w:val="00BB4ED0"/>
    <w:rsid w:val="00BB5188"/>
    <w:rsid w:val="00BB639C"/>
    <w:rsid w:val="00BC2529"/>
    <w:rsid w:val="00BC3010"/>
    <w:rsid w:val="00BC60BD"/>
    <w:rsid w:val="00BC655F"/>
    <w:rsid w:val="00BD06B7"/>
    <w:rsid w:val="00BD3798"/>
    <w:rsid w:val="00BE0EF1"/>
    <w:rsid w:val="00BE1E62"/>
    <w:rsid w:val="00BE295B"/>
    <w:rsid w:val="00BE6B77"/>
    <w:rsid w:val="00BE7C44"/>
    <w:rsid w:val="00BF0F7A"/>
    <w:rsid w:val="00BF2746"/>
    <w:rsid w:val="00BF7052"/>
    <w:rsid w:val="00BF72E7"/>
    <w:rsid w:val="00C01A79"/>
    <w:rsid w:val="00C035A0"/>
    <w:rsid w:val="00C05FAB"/>
    <w:rsid w:val="00C1062F"/>
    <w:rsid w:val="00C21C89"/>
    <w:rsid w:val="00C23F64"/>
    <w:rsid w:val="00C27B89"/>
    <w:rsid w:val="00C27F43"/>
    <w:rsid w:val="00C331FA"/>
    <w:rsid w:val="00C357CC"/>
    <w:rsid w:val="00C3674D"/>
    <w:rsid w:val="00C36911"/>
    <w:rsid w:val="00C42CBE"/>
    <w:rsid w:val="00C43EDE"/>
    <w:rsid w:val="00C46F60"/>
    <w:rsid w:val="00C5065E"/>
    <w:rsid w:val="00C51BD7"/>
    <w:rsid w:val="00C51D2F"/>
    <w:rsid w:val="00C54222"/>
    <w:rsid w:val="00C56F5A"/>
    <w:rsid w:val="00C62553"/>
    <w:rsid w:val="00C646C8"/>
    <w:rsid w:val="00C66E31"/>
    <w:rsid w:val="00C70445"/>
    <w:rsid w:val="00C70499"/>
    <w:rsid w:val="00C74630"/>
    <w:rsid w:val="00C75443"/>
    <w:rsid w:val="00C82990"/>
    <w:rsid w:val="00C83BF0"/>
    <w:rsid w:val="00C84D85"/>
    <w:rsid w:val="00C87162"/>
    <w:rsid w:val="00C87968"/>
    <w:rsid w:val="00C916A5"/>
    <w:rsid w:val="00C919D5"/>
    <w:rsid w:val="00C9375A"/>
    <w:rsid w:val="00C94054"/>
    <w:rsid w:val="00C95F37"/>
    <w:rsid w:val="00C97DC4"/>
    <w:rsid w:val="00CA067E"/>
    <w:rsid w:val="00CA348A"/>
    <w:rsid w:val="00CA35E3"/>
    <w:rsid w:val="00CA39C0"/>
    <w:rsid w:val="00CA4D55"/>
    <w:rsid w:val="00CA703E"/>
    <w:rsid w:val="00CB2CE6"/>
    <w:rsid w:val="00CB30EC"/>
    <w:rsid w:val="00CC070D"/>
    <w:rsid w:val="00CC222F"/>
    <w:rsid w:val="00CC75BA"/>
    <w:rsid w:val="00CD32DE"/>
    <w:rsid w:val="00CD4131"/>
    <w:rsid w:val="00CD50F7"/>
    <w:rsid w:val="00CD7664"/>
    <w:rsid w:val="00CD7EAA"/>
    <w:rsid w:val="00CE342C"/>
    <w:rsid w:val="00CE66F1"/>
    <w:rsid w:val="00CF08BB"/>
    <w:rsid w:val="00CF0C2F"/>
    <w:rsid w:val="00CF18E2"/>
    <w:rsid w:val="00CF1E53"/>
    <w:rsid w:val="00CF5967"/>
    <w:rsid w:val="00CF712B"/>
    <w:rsid w:val="00D00ABC"/>
    <w:rsid w:val="00D03D93"/>
    <w:rsid w:val="00D07C10"/>
    <w:rsid w:val="00D07C9C"/>
    <w:rsid w:val="00D12B34"/>
    <w:rsid w:val="00D14DD1"/>
    <w:rsid w:val="00D15D51"/>
    <w:rsid w:val="00D16604"/>
    <w:rsid w:val="00D176EA"/>
    <w:rsid w:val="00D21EE2"/>
    <w:rsid w:val="00D220C5"/>
    <w:rsid w:val="00D24322"/>
    <w:rsid w:val="00D25548"/>
    <w:rsid w:val="00D26E26"/>
    <w:rsid w:val="00D279F4"/>
    <w:rsid w:val="00D27A88"/>
    <w:rsid w:val="00D30E68"/>
    <w:rsid w:val="00D35A8D"/>
    <w:rsid w:val="00D35CE6"/>
    <w:rsid w:val="00D37AA9"/>
    <w:rsid w:val="00D40B2F"/>
    <w:rsid w:val="00D40B76"/>
    <w:rsid w:val="00D41B15"/>
    <w:rsid w:val="00D50B8A"/>
    <w:rsid w:val="00D52DAF"/>
    <w:rsid w:val="00D530B8"/>
    <w:rsid w:val="00D5603C"/>
    <w:rsid w:val="00D56EFA"/>
    <w:rsid w:val="00D57397"/>
    <w:rsid w:val="00D603CA"/>
    <w:rsid w:val="00D61869"/>
    <w:rsid w:val="00D618EB"/>
    <w:rsid w:val="00D61996"/>
    <w:rsid w:val="00D654CD"/>
    <w:rsid w:val="00D65712"/>
    <w:rsid w:val="00D66A7E"/>
    <w:rsid w:val="00D66E51"/>
    <w:rsid w:val="00D76380"/>
    <w:rsid w:val="00D76439"/>
    <w:rsid w:val="00D76E06"/>
    <w:rsid w:val="00D81C41"/>
    <w:rsid w:val="00D839C7"/>
    <w:rsid w:val="00D8536B"/>
    <w:rsid w:val="00D85E69"/>
    <w:rsid w:val="00D87E7B"/>
    <w:rsid w:val="00D9246C"/>
    <w:rsid w:val="00D93DBD"/>
    <w:rsid w:val="00D9415C"/>
    <w:rsid w:val="00DA06A1"/>
    <w:rsid w:val="00DA469E"/>
    <w:rsid w:val="00DA497A"/>
    <w:rsid w:val="00DA5201"/>
    <w:rsid w:val="00DB16A6"/>
    <w:rsid w:val="00DB7675"/>
    <w:rsid w:val="00DC7DCB"/>
    <w:rsid w:val="00DC7F42"/>
    <w:rsid w:val="00DD6215"/>
    <w:rsid w:val="00DD68E4"/>
    <w:rsid w:val="00DD726F"/>
    <w:rsid w:val="00DE0D8A"/>
    <w:rsid w:val="00DE1989"/>
    <w:rsid w:val="00DE56FE"/>
    <w:rsid w:val="00DF0820"/>
    <w:rsid w:val="00DF0937"/>
    <w:rsid w:val="00DF1C50"/>
    <w:rsid w:val="00DF5AE0"/>
    <w:rsid w:val="00DF6DC7"/>
    <w:rsid w:val="00DF6DDA"/>
    <w:rsid w:val="00DF780A"/>
    <w:rsid w:val="00E01729"/>
    <w:rsid w:val="00E030A9"/>
    <w:rsid w:val="00E04878"/>
    <w:rsid w:val="00E13724"/>
    <w:rsid w:val="00E156BF"/>
    <w:rsid w:val="00E25610"/>
    <w:rsid w:val="00E25DCD"/>
    <w:rsid w:val="00E269E1"/>
    <w:rsid w:val="00E31331"/>
    <w:rsid w:val="00E31EB3"/>
    <w:rsid w:val="00E320CD"/>
    <w:rsid w:val="00E346B4"/>
    <w:rsid w:val="00E359E0"/>
    <w:rsid w:val="00E36184"/>
    <w:rsid w:val="00E37F84"/>
    <w:rsid w:val="00E412AA"/>
    <w:rsid w:val="00E45F13"/>
    <w:rsid w:val="00E46258"/>
    <w:rsid w:val="00E503AF"/>
    <w:rsid w:val="00E50D59"/>
    <w:rsid w:val="00E510BC"/>
    <w:rsid w:val="00E5133F"/>
    <w:rsid w:val="00E52BA4"/>
    <w:rsid w:val="00E53BE0"/>
    <w:rsid w:val="00E5465A"/>
    <w:rsid w:val="00E61256"/>
    <w:rsid w:val="00E63D0A"/>
    <w:rsid w:val="00E6740E"/>
    <w:rsid w:val="00E73CB2"/>
    <w:rsid w:val="00E759BD"/>
    <w:rsid w:val="00E76F0B"/>
    <w:rsid w:val="00E76FE3"/>
    <w:rsid w:val="00E809A4"/>
    <w:rsid w:val="00E81328"/>
    <w:rsid w:val="00E839BA"/>
    <w:rsid w:val="00E8428A"/>
    <w:rsid w:val="00E87027"/>
    <w:rsid w:val="00E915D0"/>
    <w:rsid w:val="00E96101"/>
    <w:rsid w:val="00E974C2"/>
    <w:rsid w:val="00EA36FF"/>
    <w:rsid w:val="00EA59B8"/>
    <w:rsid w:val="00EA5A01"/>
    <w:rsid w:val="00EB0F76"/>
    <w:rsid w:val="00EB44CF"/>
    <w:rsid w:val="00EB5428"/>
    <w:rsid w:val="00EB5AF7"/>
    <w:rsid w:val="00EB5FB4"/>
    <w:rsid w:val="00EB60AC"/>
    <w:rsid w:val="00EB6CA0"/>
    <w:rsid w:val="00EB75F8"/>
    <w:rsid w:val="00EB7A8C"/>
    <w:rsid w:val="00EB7DD1"/>
    <w:rsid w:val="00EC2DF9"/>
    <w:rsid w:val="00EC3677"/>
    <w:rsid w:val="00ED49AA"/>
    <w:rsid w:val="00ED6A72"/>
    <w:rsid w:val="00EE0E67"/>
    <w:rsid w:val="00EE22D9"/>
    <w:rsid w:val="00EE3E48"/>
    <w:rsid w:val="00EE6E36"/>
    <w:rsid w:val="00EE7108"/>
    <w:rsid w:val="00EF0C3E"/>
    <w:rsid w:val="00EF58B7"/>
    <w:rsid w:val="00F016BC"/>
    <w:rsid w:val="00F04BE3"/>
    <w:rsid w:val="00F05836"/>
    <w:rsid w:val="00F05F2E"/>
    <w:rsid w:val="00F0658D"/>
    <w:rsid w:val="00F0660B"/>
    <w:rsid w:val="00F11104"/>
    <w:rsid w:val="00F111BA"/>
    <w:rsid w:val="00F123AE"/>
    <w:rsid w:val="00F12484"/>
    <w:rsid w:val="00F12D67"/>
    <w:rsid w:val="00F16C91"/>
    <w:rsid w:val="00F177FE"/>
    <w:rsid w:val="00F20BAE"/>
    <w:rsid w:val="00F221AE"/>
    <w:rsid w:val="00F22F49"/>
    <w:rsid w:val="00F2522B"/>
    <w:rsid w:val="00F2700C"/>
    <w:rsid w:val="00F31425"/>
    <w:rsid w:val="00F3236A"/>
    <w:rsid w:val="00F32B93"/>
    <w:rsid w:val="00F32DEC"/>
    <w:rsid w:val="00F331FA"/>
    <w:rsid w:val="00F35AF7"/>
    <w:rsid w:val="00F35B89"/>
    <w:rsid w:val="00F37FA7"/>
    <w:rsid w:val="00F405F8"/>
    <w:rsid w:val="00F40956"/>
    <w:rsid w:val="00F40BCD"/>
    <w:rsid w:val="00F4167F"/>
    <w:rsid w:val="00F43E03"/>
    <w:rsid w:val="00F43ED7"/>
    <w:rsid w:val="00F51E17"/>
    <w:rsid w:val="00F524C7"/>
    <w:rsid w:val="00F531EA"/>
    <w:rsid w:val="00F5551A"/>
    <w:rsid w:val="00F55E58"/>
    <w:rsid w:val="00F60119"/>
    <w:rsid w:val="00F61027"/>
    <w:rsid w:val="00F611B2"/>
    <w:rsid w:val="00F6166C"/>
    <w:rsid w:val="00F65E44"/>
    <w:rsid w:val="00F65F3C"/>
    <w:rsid w:val="00F6629A"/>
    <w:rsid w:val="00F67445"/>
    <w:rsid w:val="00F67D4F"/>
    <w:rsid w:val="00F70CC7"/>
    <w:rsid w:val="00F72062"/>
    <w:rsid w:val="00F73331"/>
    <w:rsid w:val="00F74845"/>
    <w:rsid w:val="00F74FD7"/>
    <w:rsid w:val="00F76F30"/>
    <w:rsid w:val="00F8078D"/>
    <w:rsid w:val="00F839BB"/>
    <w:rsid w:val="00F87174"/>
    <w:rsid w:val="00F873C5"/>
    <w:rsid w:val="00F9042E"/>
    <w:rsid w:val="00F91D37"/>
    <w:rsid w:val="00F93BAA"/>
    <w:rsid w:val="00F93C68"/>
    <w:rsid w:val="00F94600"/>
    <w:rsid w:val="00F95CA3"/>
    <w:rsid w:val="00F9610D"/>
    <w:rsid w:val="00F96574"/>
    <w:rsid w:val="00FA2064"/>
    <w:rsid w:val="00FA72C5"/>
    <w:rsid w:val="00FB037B"/>
    <w:rsid w:val="00FB1756"/>
    <w:rsid w:val="00FB1ABA"/>
    <w:rsid w:val="00FB2F26"/>
    <w:rsid w:val="00FB5A94"/>
    <w:rsid w:val="00FB657F"/>
    <w:rsid w:val="00FC209E"/>
    <w:rsid w:val="00FC2B77"/>
    <w:rsid w:val="00FC4DFC"/>
    <w:rsid w:val="00FC57C0"/>
    <w:rsid w:val="00FD1CAE"/>
    <w:rsid w:val="00FD23B2"/>
    <w:rsid w:val="00FD3622"/>
    <w:rsid w:val="00FD60CC"/>
    <w:rsid w:val="00FD656D"/>
    <w:rsid w:val="00FE62F6"/>
    <w:rsid w:val="00FE6FC9"/>
    <w:rsid w:val="00FE7D09"/>
    <w:rsid w:val="00FF2711"/>
    <w:rsid w:val="00FF4834"/>
    <w:rsid w:val="01F4DEB5"/>
    <w:rsid w:val="02ACF214"/>
    <w:rsid w:val="046AAF69"/>
    <w:rsid w:val="04B7415A"/>
    <w:rsid w:val="05151C13"/>
    <w:rsid w:val="06D593F2"/>
    <w:rsid w:val="0760E768"/>
    <w:rsid w:val="0796DE0E"/>
    <w:rsid w:val="07E55375"/>
    <w:rsid w:val="08277FA6"/>
    <w:rsid w:val="08DD12FB"/>
    <w:rsid w:val="0AACA0F6"/>
    <w:rsid w:val="0C2547C8"/>
    <w:rsid w:val="0D570B97"/>
    <w:rsid w:val="0D63F5F7"/>
    <w:rsid w:val="0EBE5C39"/>
    <w:rsid w:val="0EE50C10"/>
    <w:rsid w:val="0F4484F0"/>
    <w:rsid w:val="10194E3B"/>
    <w:rsid w:val="140FA4AD"/>
    <w:rsid w:val="168F0595"/>
    <w:rsid w:val="18C7F057"/>
    <w:rsid w:val="1AE58E3F"/>
    <w:rsid w:val="1BC43FEE"/>
    <w:rsid w:val="1D554CD1"/>
    <w:rsid w:val="1D6464A3"/>
    <w:rsid w:val="1DE0C9D6"/>
    <w:rsid w:val="1ED5974B"/>
    <w:rsid w:val="22CD6018"/>
    <w:rsid w:val="235DEA36"/>
    <w:rsid w:val="2394586F"/>
    <w:rsid w:val="258E35D8"/>
    <w:rsid w:val="25C7B636"/>
    <w:rsid w:val="267BDE58"/>
    <w:rsid w:val="26B14EB1"/>
    <w:rsid w:val="28C89D97"/>
    <w:rsid w:val="2C65B527"/>
    <w:rsid w:val="2C6607AC"/>
    <w:rsid w:val="2C8D9DA1"/>
    <w:rsid w:val="2D44AE5D"/>
    <w:rsid w:val="2D886AAB"/>
    <w:rsid w:val="2E6D680C"/>
    <w:rsid w:val="2FCC960F"/>
    <w:rsid w:val="315D964A"/>
    <w:rsid w:val="31613776"/>
    <w:rsid w:val="3317FA7C"/>
    <w:rsid w:val="337B4910"/>
    <w:rsid w:val="35E9C681"/>
    <w:rsid w:val="363C2D61"/>
    <w:rsid w:val="36423919"/>
    <w:rsid w:val="36EE0FF3"/>
    <w:rsid w:val="3725E4FA"/>
    <w:rsid w:val="372842DA"/>
    <w:rsid w:val="384EBA33"/>
    <w:rsid w:val="397CCF91"/>
    <w:rsid w:val="39F1540D"/>
    <w:rsid w:val="39F2C899"/>
    <w:rsid w:val="3AD1C5C6"/>
    <w:rsid w:val="3AF45853"/>
    <w:rsid w:val="3B7C84BB"/>
    <w:rsid w:val="3FF542D4"/>
    <w:rsid w:val="408DE9CF"/>
    <w:rsid w:val="40C3077B"/>
    <w:rsid w:val="415838B9"/>
    <w:rsid w:val="42C6CF78"/>
    <w:rsid w:val="4668441E"/>
    <w:rsid w:val="472EBE0B"/>
    <w:rsid w:val="48F02925"/>
    <w:rsid w:val="4919B1E9"/>
    <w:rsid w:val="495C04B1"/>
    <w:rsid w:val="4B0A7C1D"/>
    <w:rsid w:val="4CFAC82B"/>
    <w:rsid w:val="4DDB4D15"/>
    <w:rsid w:val="4F0FE5E6"/>
    <w:rsid w:val="4FB35A4B"/>
    <w:rsid w:val="515C2F09"/>
    <w:rsid w:val="53A2371E"/>
    <w:rsid w:val="553AF382"/>
    <w:rsid w:val="56C11575"/>
    <w:rsid w:val="58477CEB"/>
    <w:rsid w:val="598CBD0C"/>
    <w:rsid w:val="5B44BD2B"/>
    <w:rsid w:val="5BB146CB"/>
    <w:rsid w:val="5CC45DCE"/>
    <w:rsid w:val="5D810012"/>
    <w:rsid w:val="5E0FE523"/>
    <w:rsid w:val="6197CEF1"/>
    <w:rsid w:val="619BA531"/>
    <w:rsid w:val="6270C50C"/>
    <w:rsid w:val="62EAC08C"/>
    <w:rsid w:val="65A628AB"/>
    <w:rsid w:val="669A5925"/>
    <w:rsid w:val="673257C0"/>
    <w:rsid w:val="67A28086"/>
    <w:rsid w:val="6A5F2565"/>
    <w:rsid w:val="6A9AEEAB"/>
    <w:rsid w:val="6AC718D7"/>
    <w:rsid w:val="6B63FC20"/>
    <w:rsid w:val="6B827936"/>
    <w:rsid w:val="6D0721E8"/>
    <w:rsid w:val="6E2DF673"/>
    <w:rsid w:val="6F32348C"/>
    <w:rsid w:val="6F38140F"/>
    <w:rsid w:val="6F50EC8F"/>
    <w:rsid w:val="6F5F3613"/>
    <w:rsid w:val="6F5FB3CC"/>
    <w:rsid w:val="6F656D0C"/>
    <w:rsid w:val="715A3429"/>
    <w:rsid w:val="74245DB2"/>
    <w:rsid w:val="74585B40"/>
    <w:rsid w:val="74F92654"/>
    <w:rsid w:val="7510331F"/>
    <w:rsid w:val="7897ADCA"/>
    <w:rsid w:val="78CBEA6C"/>
    <w:rsid w:val="791016F8"/>
    <w:rsid w:val="7A7CCD4E"/>
    <w:rsid w:val="7BA98E62"/>
    <w:rsid w:val="7C16473A"/>
    <w:rsid w:val="7CBDDFF7"/>
    <w:rsid w:val="7F17A23D"/>
    <w:rsid w:val="7FF13EFA"/>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41E53"/>
  <w15:docId w15:val="{2AE6653A-4E48-4F12-AA05-36D473D9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8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C222F"/>
  </w:style>
  <w:style w:type="paragraph" w:styleId="berschrift1">
    <w:name w:val="heading 1"/>
    <w:basedOn w:val="Standard"/>
    <w:next w:val="Standard"/>
    <w:link w:val="berschrift1Zchn"/>
    <w:autoRedefine/>
    <w:uiPriority w:val="9"/>
    <w:qFormat/>
    <w:rsid w:val="000D4A48"/>
    <w:pPr>
      <w:keepNext/>
      <w:keepLines/>
      <w:numPr>
        <w:ilvl w:val="1"/>
        <w:numId w:val="23"/>
      </w:numPr>
      <w:spacing w:before="480"/>
      <w:outlineLvl w:val="0"/>
    </w:pPr>
    <w:rPr>
      <w:rFonts w:asciiTheme="majorHAnsi" w:eastAsiaTheme="majorEastAsia" w:hAnsiTheme="majorHAnsi" w:cstheme="majorBidi"/>
      <w:b/>
      <w:bCs/>
      <w:sz w:val="24"/>
    </w:rPr>
  </w:style>
  <w:style w:type="paragraph" w:styleId="berschrift2">
    <w:name w:val="heading 2"/>
    <w:basedOn w:val="Standard"/>
    <w:next w:val="Standard"/>
    <w:link w:val="berschrift2Zchn"/>
    <w:uiPriority w:val="9"/>
    <w:unhideWhenUsed/>
    <w:qFormat/>
    <w:rsid w:val="006850C8"/>
    <w:pPr>
      <w:keepNext/>
      <w:keepLines/>
      <w:numPr>
        <w:ilvl w:val="2"/>
        <w:numId w:val="23"/>
      </w:numPr>
      <w:spacing w:before="240"/>
      <w:outlineLvl w:val="1"/>
    </w:pPr>
    <w:rPr>
      <w:rFonts w:asciiTheme="majorHAnsi" w:eastAsiaTheme="majorEastAsia" w:hAnsiTheme="majorHAnsi" w:cstheme="majorBidi"/>
      <w:b/>
      <w:bCs/>
      <w:szCs w:val="26"/>
    </w:rPr>
  </w:style>
  <w:style w:type="paragraph" w:styleId="berschrift3">
    <w:name w:val="heading 3"/>
    <w:basedOn w:val="Standard"/>
    <w:next w:val="Standard"/>
    <w:link w:val="berschrift3Zchn"/>
    <w:uiPriority w:val="9"/>
    <w:unhideWhenUsed/>
    <w:qFormat/>
    <w:rsid w:val="00002E10"/>
    <w:pPr>
      <w:keepNext/>
      <w:keepLines/>
      <w:numPr>
        <w:ilvl w:val="3"/>
        <w:numId w:val="23"/>
      </w:numPr>
      <w:spacing w:before="24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B426D3"/>
    <w:pPr>
      <w:keepNext/>
      <w:keepLines/>
      <w:spacing w:before="120"/>
      <w:outlineLvl w:val="3"/>
    </w:pPr>
    <w:rPr>
      <w:rFonts w:asciiTheme="majorHAnsi" w:eastAsiaTheme="majorEastAsia" w:hAnsiTheme="majorHAnsi" w:cstheme="majorBidi"/>
      <w:i/>
      <w:iCs/>
    </w:rPr>
  </w:style>
  <w:style w:type="paragraph" w:styleId="berschrift5">
    <w:name w:val="heading 5"/>
    <w:basedOn w:val="Standard"/>
    <w:next w:val="Standard"/>
    <w:link w:val="berschrift5Zchn"/>
    <w:uiPriority w:val="9"/>
    <w:semiHidden/>
    <w:rsid w:val="00B426D3"/>
    <w:pPr>
      <w:keepNext/>
      <w:keepLines/>
      <w:spacing w:before="120"/>
      <w:outlineLvl w:val="4"/>
    </w:pPr>
    <w:rPr>
      <w:rFonts w:asciiTheme="majorHAnsi" w:eastAsiaTheme="majorEastAsia" w:hAnsiTheme="majorHAnsi" w:cstheme="majorBidi"/>
    </w:rPr>
  </w:style>
  <w:style w:type="paragraph" w:styleId="berschrift6">
    <w:name w:val="heading 6"/>
    <w:basedOn w:val="Standard"/>
    <w:next w:val="Standard"/>
    <w:link w:val="berschrift6Zchn"/>
    <w:uiPriority w:val="9"/>
    <w:semiHidden/>
    <w:rsid w:val="00E510BC"/>
    <w:pPr>
      <w:keepNext/>
      <w:keepLines/>
      <w:spacing w:before="4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rsid w:val="00E510BC"/>
    <w:pPr>
      <w:keepNext/>
      <w:keepLines/>
      <w:spacing w:before="4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7E0460"/>
    <w:rPr>
      <w:color w:val="auto"/>
      <w:u w:val="single"/>
    </w:rPr>
  </w:style>
  <w:style w:type="paragraph" w:styleId="Kopfzeile">
    <w:name w:val="header"/>
    <w:basedOn w:val="Standard"/>
    <w:link w:val="KopfzeileZchn"/>
    <w:uiPriority w:val="99"/>
    <w:rsid w:val="00530751"/>
    <w:pPr>
      <w:tabs>
        <w:tab w:val="center" w:pos="4536"/>
        <w:tab w:val="right" w:pos="9072"/>
      </w:tabs>
      <w:spacing w:line="220" w:lineRule="atLeast"/>
    </w:pPr>
    <w:rPr>
      <w:b/>
      <w:spacing w:val="3"/>
      <w:sz w:val="15"/>
    </w:rPr>
  </w:style>
  <w:style w:type="character" w:customStyle="1" w:styleId="KopfzeileZchn">
    <w:name w:val="Kopfzeile Zchn"/>
    <w:basedOn w:val="Absatz-Standardschriftart"/>
    <w:link w:val="Kopfzeile"/>
    <w:uiPriority w:val="99"/>
    <w:rsid w:val="00271AF8"/>
    <w:rPr>
      <w:b/>
      <w:spacing w:val="3"/>
      <w:sz w:val="15"/>
    </w:rPr>
  </w:style>
  <w:style w:type="paragraph" w:styleId="Fuzeile">
    <w:name w:val="footer"/>
    <w:basedOn w:val="Standard"/>
    <w:link w:val="FuzeileZchn"/>
    <w:uiPriority w:val="80"/>
    <w:semiHidden/>
    <w:rsid w:val="00530751"/>
    <w:pPr>
      <w:spacing w:line="240" w:lineRule="auto"/>
    </w:pPr>
    <w:rPr>
      <w:spacing w:val="8"/>
      <w:sz w:val="16"/>
    </w:rPr>
  </w:style>
  <w:style w:type="character" w:customStyle="1" w:styleId="FuzeileZchn">
    <w:name w:val="Fußzeile Zchn"/>
    <w:basedOn w:val="Absatz-Standardschriftart"/>
    <w:link w:val="Fuzeile"/>
    <w:uiPriority w:val="80"/>
    <w:semiHidden/>
    <w:rsid w:val="00A040DF"/>
    <w:rPr>
      <w:spacing w:val="8"/>
      <w:sz w:val="16"/>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rsid w:val="009C67A8"/>
    <w:pPr>
      <w:ind w:left="720"/>
      <w:contextualSpacing/>
    </w:pPr>
  </w:style>
  <w:style w:type="paragraph" w:styleId="Aufzhlungszeichen">
    <w:name w:val="List Bullet"/>
    <w:basedOn w:val="Listenabsatz"/>
    <w:uiPriority w:val="99"/>
    <w:semiHidden/>
    <w:rsid w:val="009C67A8"/>
    <w:pPr>
      <w:numPr>
        <w:numId w:val="1"/>
      </w:numPr>
    </w:pPr>
  </w:style>
  <w:style w:type="paragraph" w:styleId="Aufzhlungszeichen2">
    <w:name w:val="List Bullet 2"/>
    <w:basedOn w:val="Listenabsatz"/>
    <w:uiPriority w:val="99"/>
    <w:semiHidden/>
    <w:rsid w:val="009C67A8"/>
    <w:pPr>
      <w:numPr>
        <w:ilvl w:val="1"/>
        <w:numId w:val="1"/>
      </w:numPr>
    </w:pPr>
  </w:style>
  <w:style w:type="paragraph" w:styleId="Aufzhlungszeichen3">
    <w:name w:val="List Bullet 3"/>
    <w:basedOn w:val="Listenabsatz"/>
    <w:uiPriority w:val="99"/>
    <w:semiHidden/>
    <w:rsid w:val="009C67A8"/>
    <w:pPr>
      <w:numPr>
        <w:ilvl w:val="2"/>
        <w:numId w:val="1"/>
      </w:numPr>
    </w:pPr>
  </w:style>
  <w:style w:type="table" w:styleId="Tabellenraster">
    <w:name w:val="Table Grid"/>
    <w:basedOn w:val="NormaleTabelle"/>
    <w:uiPriority w:val="39"/>
    <w:rsid w:val="00364E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0D4A48"/>
    <w:rPr>
      <w:rFonts w:asciiTheme="majorHAnsi" w:eastAsiaTheme="majorEastAsia" w:hAnsiTheme="majorHAnsi" w:cstheme="majorBidi"/>
      <w:b/>
      <w:bCs/>
      <w:sz w:val="24"/>
    </w:rPr>
  </w:style>
  <w:style w:type="character" w:customStyle="1" w:styleId="berschrift2Zchn">
    <w:name w:val="Überschrift 2 Zchn"/>
    <w:basedOn w:val="Absatz-Standardschriftart"/>
    <w:link w:val="berschrift2"/>
    <w:uiPriority w:val="9"/>
    <w:rsid w:val="006850C8"/>
    <w:rPr>
      <w:rFonts w:asciiTheme="majorHAnsi" w:eastAsiaTheme="majorEastAsia" w:hAnsiTheme="majorHAnsi" w:cstheme="majorBidi"/>
      <w:b/>
      <w:bCs/>
      <w:szCs w:val="26"/>
    </w:rPr>
  </w:style>
  <w:style w:type="paragraph" w:styleId="Titel">
    <w:name w:val="Title"/>
    <w:basedOn w:val="Standard"/>
    <w:next w:val="Standard"/>
    <w:link w:val="TitelZchn"/>
    <w:autoRedefine/>
    <w:uiPriority w:val="10"/>
    <w:qFormat/>
    <w:rsid w:val="00BC2529"/>
    <w:pPr>
      <w:numPr>
        <w:numId w:val="23"/>
      </w:numPr>
      <w:spacing w:after="300" w:line="240" w:lineRule="auto"/>
      <w:contextualSpacing/>
    </w:pPr>
    <w:rPr>
      <w:rFonts w:asciiTheme="majorHAnsi" w:eastAsiaTheme="majorEastAsia" w:hAnsiTheme="majorHAnsi" w:cstheme="majorBidi"/>
      <w:kern w:val="28"/>
      <w:sz w:val="32"/>
      <w:szCs w:val="52"/>
    </w:rPr>
  </w:style>
  <w:style w:type="character" w:customStyle="1" w:styleId="TitelZchn">
    <w:name w:val="Titel Zchn"/>
    <w:basedOn w:val="Absatz-Standardschriftart"/>
    <w:link w:val="Titel"/>
    <w:uiPriority w:val="10"/>
    <w:rsid w:val="00BC2529"/>
    <w:rPr>
      <w:rFonts w:asciiTheme="majorHAnsi" w:eastAsiaTheme="majorEastAsia" w:hAnsiTheme="majorHAnsi" w:cstheme="majorBidi"/>
      <w:kern w:val="28"/>
      <w:sz w:val="32"/>
      <w:szCs w:val="52"/>
    </w:rPr>
  </w:style>
  <w:style w:type="paragraph" w:customStyle="1" w:styleId="Brieftitel">
    <w:name w:val="Brieftitel"/>
    <w:basedOn w:val="Standard"/>
    <w:link w:val="BrieftitelZchn"/>
    <w:uiPriority w:val="14"/>
    <w:semiHidden/>
    <w:rsid w:val="00D618EB"/>
    <w:pPr>
      <w:spacing w:after="900"/>
      <w:contextualSpacing/>
    </w:pPr>
    <w:rPr>
      <w:rFonts w:asciiTheme="majorHAnsi" w:hAnsiTheme="majorHAnsi"/>
      <w:b/>
      <w:spacing w:val="-5"/>
      <w:sz w:val="22"/>
    </w:rPr>
  </w:style>
  <w:style w:type="character" w:customStyle="1" w:styleId="BrieftitelZchn">
    <w:name w:val="Brieftitel Zchn"/>
    <w:basedOn w:val="Absatz-Standardschriftart"/>
    <w:link w:val="Brieftitel"/>
    <w:uiPriority w:val="14"/>
    <w:semiHidden/>
    <w:rsid w:val="00F04BE3"/>
    <w:rPr>
      <w:rFonts w:asciiTheme="majorHAnsi" w:hAnsiTheme="majorHAnsi"/>
      <w:b/>
      <w:spacing w:val="-5"/>
      <w:sz w:val="22"/>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table" w:customStyle="1" w:styleId="Tabellenraster1">
    <w:name w:val="Tabellenraster1"/>
    <w:basedOn w:val="NormaleTabelle"/>
    <w:next w:val="Tabellenraster"/>
    <w:uiPriority w:val="59"/>
    <w:rsid w:val="00E73C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002E10"/>
    <w:rPr>
      <w:rFonts w:asciiTheme="majorHAnsi" w:eastAsiaTheme="majorEastAsia" w:hAnsiTheme="majorHAnsi" w:cstheme="majorBidi"/>
      <w:b/>
      <w:szCs w:val="24"/>
    </w:rPr>
  </w:style>
  <w:style w:type="character" w:customStyle="1" w:styleId="berschrift4Zchn">
    <w:name w:val="Überschrift 4 Zchn"/>
    <w:basedOn w:val="Absatz-Standardschriftart"/>
    <w:link w:val="berschrift4"/>
    <w:uiPriority w:val="9"/>
    <w:semiHidden/>
    <w:rsid w:val="00F04BE3"/>
    <w:rPr>
      <w:rFonts w:asciiTheme="majorHAnsi" w:eastAsiaTheme="majorEastAsia" w:hAnsiTheme="majorHAnsi" w:cstheme="majorBidi"/>
      <w:i/>
      <w:iCs/>
    </w:rPr>
  </w:style>
  <w:style w:type="character" w:customStyle="1" w:styleId="berschrift5Zchn">
    <w:name w:val="Überschrift 5 Zchn"/>
    <w:basedOn w:val="Absatz-Standardschriftart"/>
    <w:link w:val="berschrift5"/>
    <w:uiPriority w:val="9"/>
    <w:semiHidden/>
    <w:rsid w:val="00A62FAD"/>
    <w:rPr>
      <w:rFonts w:asciiTheme="majorHAnsi" w:eastAsiaTheme="majorEastAsia" w:hAnsiTheme="majorHAnsi" w:cstheme="majorBidi"/>
    </w:rPr>
  </w:style>
  <w:style w:type="character" w:customStyle="1" w:styleId="berschrift6Zchn">
    <w:name w:val="Überschrift 6 Zchn"/>
    <w:basedOn w:val="Absatz-Standardschriftart"/>
    <w:link w:val="berschrift6"/>
    <w:uiPriority w:val="9"/>
    <w:semiHidden/>
    <w:rsid w:val="00D61996"/>
    <w:rPr>
      <w:rFonts w:asciiTheme="majorHAnsi" w:eastAsiaTheme="majorEastAsia" w:hAnsiTheme="majorHAnsi" w:cstheme="majorBidi"/>
    </w:rPr>
  </w:style>
  <w:style w:type="character" w:customStyle="1" w:styleId="berschrift7Zchn">
    <w:name w:val="Überschrift 7 Zchn"/>
    <w:basedOn w:val="Absatz-Standardschriftart"/>
    <w:link w:val="berschrift7"/>
    <w:uiPriority w:val="9"/>
    <w:semiHidden/>
    <w:rsid w:val="00D61996"/>
    <w:rPr>
      <w:rFonts w:asciiTheme="majorHAnsi" w:eastAsiaTheme="majorEastAsia" w:hAnsiTheme="majorHAnsi" w:cstheme="majorBidi"/>
      <w:i/>
      <w:iCs/>
    </w:rPr>
  </w:style>
  <w:style w:type="character" w:customStyle="1" w:styleId="berschrift8Zchn">
    <w:name w:val="Überschrift 8 Zchn"/>
    <w:basedOn w:val="Absatz-Standardschriftart"/>
    <w:link w:val="berschrift8"/>
    <w:uiPriority w:val="9"/>
    <w:semiHidden/>
    <w:rsid w:val="00D6199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61996"/>
    <w:rPr>
      <w:rFonts w:asciiTheme="majorHAnsi" w:eastAsiaTheme="majorEastAsia" w:hAnsiTheme="majorHAnsi" w:cstheme="majorBidi"/>
      <w:i/>
      <w:iCs/>
      <w:color w:val="272727" w:themeColor="text1" w:themeTint="D8"/>
      <w:sz w:val="21"/>
      <w:szCs w:val="21"/>
    </w:rPr>
  </w:style>
  <w:style w:type="paragraph" w:customStyle="1" w:styleId="Aufzhlung1">
    <w:name w:val="Aufzählung 1"/>
    <w:basedOn w:val="Listenabsatz"/>
    <w:uiPriority w:val="2"/>
    <w:qFormat/>
    <w:rsid w:val="008066C6"/>
    <w:pPr>
      <w:numPr>
        <w:numId w:val="4"/>
      </w:numPr>
      <w:ind w:left="182" w:hanging="182"/>
    </w:pPr>
  </w:style>
  <w:style w:type="paragraph" w:customStyle="1" w:styleId="Traktandum-Text">
    <w:name w:val="Traktandum-Text"/>
    <w:basedOn w:val="Aufzhlung1"/>
    <w:uiPriority w:val="18"/>
    <w:semiHidden/>
    <w:rsid w:val="00E269E1"/>
    <w:pPr>
      <w:numPr>
        <w:numId w:val="0"/>
      </w:numPr>
      <w:tabs>
        <w:tab w:val="left" w:pos="7938"/>
      </w:tabs>
      <w:ind w:left="426" w:right="848"/>
    </w:pPr>
  </w:style>
  <w:style w:type="paragraph" w:customStyle="1" w:styleId="Traktandum-Titel">
    <w:name w:val="Traktandum-Titel"/>
    <w:basedOn w:val="Aufzhlung1"/>
    <w:next w:val="Traktandum-Text"/>
    <w:uiPriority w:val="18"/>
    <w:semiHidden/>
    <w:rsid w:val="00E269E1"/>
    <w:pPr>
      <w:numPr>
        <w:numId w:val="2"/>
      </w:numPr>
      <w:tabs>
        <w:tab w:val="left" w:pos="7938"/>
      </w:tabs>
      <w:ind w:left="426" w:hanging="426"/>
    </w:pPr>
    <w:rPr>
      <w:rFonts w:asciiTheme="majorHAnsi" w:hAnsiTheme="majorHAnsi"/>
    </w:rPr>
  </w:style>
  <w:style w:type="paragraph" w:customStyle="1" w:styleId="Anleitung">
    <w:name w:val="Anleitung"/>
    <w:basedOn w:val="Standard"/>
    <w:uiPriority w:val="98"/>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7E0460"/>
    <w:rPr>
      <w:color w:val="auto"/>
      <w:u w:val="single"/>
    </w:rPr>
  </w:style>
  <w:style w:type="paragraph" w:styleId="Untertitel">
    <w:name w:val="Subtitle"/>
    <w:basedOn w:val="Standard"/>
    <w:next w:val="Standard"/>
    <w:link w:val="UntertitelZchn"/>
    <w:uiPriority w:val="12"/>
    <w:semiHidden/>
    <w:rsid w:val="00E839BA"/>
    <w:pPr>
      <w:numPr>
        <w:ilvl w:val="1"/>
      </w:numPr>
    </w:pPr>
    <w:rPr>
      <w:rFonts w:eastAsiaTheme="minorEastAsia"/>
      <w:color w:val="000000" w:themeColor="text1"/>
    </w:rPr>
  </w:style>
  <w:style w:type="character" w:customStyle="1" w:styleId="UntertitelZchn">
    <w:name w:val="Untertitel Zchn"/>
    <w:basedOn w:val="Absatz-Standardschriftart"/>
    <w:link w:val="Untertitel"/>
    <w:uiPriority w:val="12"/>
    <w:semiHidden/>
    <w:rsid w:val="00F04BE3"/>
    <w:rPr>
      <w:rFonts w:eastAsiaTheme="minorEastAsia"/>
      <w:color w:val="000000" w:themeColor="text1"/>
    </w:rPr>
  </w:style>
  <w:style w:type="paragraph" w:styleId="Datum">
    <w:name w:val="Date"/>
    <w:basedOn w:val="Standard"/>
    <w:next w:val="Standard"/>
    <w:link w:val="DatumZchn"/>
    <w:uiPriority w:val="15"/>
    <w:semiHidden/>
    <w:rsid w:val="00D618EB"/>
    <w:pPr>
      <w:spacing w:before="1740" w:after="44"/>
    </w:pPr>
    <w:rPr>
      <w:noProof/>
      <w:spacing w:val="3"/>
      <w:sz w:val="16"/>
    </w:rPr>
  </w:style>
  <w:style w:type="character" w:customStyle="1" w:styleId="DatumZchn">
    <w:name w:val="Datum Zchn"/>
    <w:basedOn w:val="Absatz-Standardschriftart"/>
    <w:link w:val="Datum"/>
    <w:uiPriority w:val="15"/>
    <w:semiHidden/>
    <w:rsid w:val="00F04BE3"/>
    <w:rPr>
      <w:noProof/>
      <w:spacing w:val="3"/>
      <w:sz w:val="16"/>
    </w:rPr>
  </w:style>
  <w:style w:type="paragraph" w:styleId="Funotentext">
    <w:name w:val="footnote text"/>
    <w:basedOn w:val="Standard"/>
    <w:link w:val="FunotentextZchn"/>
    <w:uiPriority w:val="99"/>
    <w:semiHidden/>
    <w:unhideWhenUsed/>
    <w:rsid w:val="00494FD7"/>
    <w:pPr>
      <w:spacing w:line="240" w:lineRule="auto"/>
    </w:pPr>
    <w:rPr>
      <w:sz w:val="16"/>
    </w:rPr>
  </w:style>
  <w:style w:type="character" w:customStyle="1" w:styleId="FunotentextZchn">
    <w:name w:val="Fußnotentext Zchn"/>
    <w:basedOn w:val="Absatz-Standardschriftart"/>
    <w:link w:val="Funotentext"/>
    <w:uiPriority w:val="99"/>
    <w:semiHidden/>
    <w:rsid w:val="00494FD7"/>
    <w:rPr>
      <w:sz w:val="16"/>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751AB3"/>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Aufzhlung2">
    <w:name w:val="Aufzählung 2"/>
    <w:basedOn w:val="Aufzhlung1"/>
    <w:uiPriority w:val="2"/>
    <w:rsid w:val="008066C6"/>
    <w:pPr>
      <w:numPr>
        <w:ilvl w:val="1"/>
      </w:numPr>
      <w:ind w:left="362" w:hanging="181"/>
    </w:pPr>
  </w:style>
  <w:style w:type="paragraph" w:customStyle="1" w:styleId="Aufzhlung3">
    <w:name w:val="Aufzählung 3"/>
    <w:basedOn w:val="Aufzhlung1"/>
    <w:uiPriority w:val="2"/>
    <w:semiHidden/>
    <w:rsid w:val="008066C6"/>
    <w:pPr>
      <w:numPr>
        <w:ilvl w:val="2"/>
      </w:numPr>
      <w:ind w:left="544" w:hanging="181"/>
    </w:pPr>
  </w:style>
  <w:style w:type="paragraph" w:styleId="Beschriftung">
    <w:name w:val="caption"/>
    <w:basedOn w:val="Standard"/>
    <w:next w:val="Standard"/>
    <w:uiPriority w:val="35"/>
    <w:qFormat/>
    <w:rsid w:val="002F68A2"/>
    <w:pPr>
      <w:spacing w:before="120" w:after="240" w:line="240" w:lineRule="auto"/>
    </w:pPr>
    <w:rPr>
      <w:b/>
      <w:iCs/>
      <w:sz w:val="18"/>
      <w:szCs w:val="18"/>
    </w:rPr>
  </w:style>
  <w:style w:type="paragraph" w:styleId="Inhaltsverzeichnisberschrift">
    <w:name w:val="TOC Heading"/>
    <w:basedOn w:val="berschrift1"/>
    <w:next w:val="Standard"/>
    <w:uiPriority w:val="39"/>
    <w:semiHidden/>
    <w:qFormat/>
    <w:rsid w:val="00DB7675"/>
    <w:pPr>
      <w:spacing w:before="240"/>
      <w:outlineLvl w:val="9"/>
    </w:pPr>
    <w:rPr>
      <w:bCs w:val="0"/>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qFormat/>
    <w:rsid w:val="006A3F5B"/>
    <w:pPr>
      <w:jc w:val="right"/>
    </w:pPr>
    <w:rPr>
      <w:spacing w:val="7"/>
    </w:rPr>
  </w:style>
  <w:style w:type="paragraph" w:customStyle="1" w:styleId="berschrift1nummeriert">
    <w:name w:val="Überschrift 1 nummeriert"/>
    <w:basedOn w:val="berschrift1"/>
    <w:next w:val="Standard"/>
    <w:uiPriority w:val="10"/>
    <w:qFormat/>
    <w:rsid w:val="00F32B93"/>
    <w:pPr>
      <w:numPr>
        <w:ilvl w:val="0"/>
        <w:numId w:val="0"/>
      </w:numPr>
      <w:ind w:left="567" w:hanging="567"/>
    </w:pPr>
  </w:style>
  <w:style w:type="paragraph" w:customStyle="1" w:styleId="berschrift2nummeriert">
    <w:name w:val="Überschrift 2 nummeriert"/>
    <w:basedOn w:val="berschrift2"/>
    <w:next w:val="Standard"/>
    <w:uiPriority w:val="10"/>
    <w:qFormat/>
    <w:rsid w:val="00F32B93"/>
    <w:pPr>
      <w:numPr>
        <w:ilvl w:val="1"/>
        <w:numId w:val="3"/>
      </w:numPr>
    </w:pPr>
  </w:style>
  <w:style w:type="paragraph" w:customStyle="1" w:styleId="berschrift3nummeriert">
    <w:name w:val="Überschrift 3 nummeriert"/>
    <w:basedOn w:val="berschrift3"/>
    <w:next w:val="Standard"/>
    <w:uiPriority w:val="10"/>
    <w:qFormat/>
    <w:rsid w:val="00B426D3"/>
    <w:pPr>
      <w:numPr>
        <w:ilvl w:val="2"/>
        <w:numId w:val="3"/>
      </w:numPr>
      <w:tabs>
        <w:tab w:val="left" w:pos="851"/>
      </w:tabs>
    </w:pPr>
  </w:style>
  <w:style w:type="paragraph" w:customStyle="1" w:styleId="berschrift4nummeriert">
    <w:name w:val="Überschrift 4 nummeriert"/>
    <w:basedOn w:val="berschrift4"/>
    <w:next w:val="Standard"/>
    <w:uiPriority w:val="10"/>
    <w:semiHidden/>
    <w:qFormat/>
    <w:rsid w:val="00B426D3"/>
    <w:pPr>
      <w:numPr>
        <w:ilvl w:val="3"/>
        <w:numId w:val="3"/>
      </w:numPr>
      <w:tabs>
        <w:tab w:val="left" w:pos="1134"/>
      </w:tabs>
    </w:pPr>
  </w:style>
  <w:style w:type="paragraph" w:styleId="Verzeichnis1">
    <w:name w:val="toc 1"/>
    <w:basedOn w:val="Standard"/>
    <w:next w:val="Standard"/>
    <w:autoRedefine/>
    <w:uiPriority w:val="39"/>
    <w:rsid w:val="00EE0E67"/>
    <w:pPr>
      <w:tabs>
        <w:tab w:val="right" w:leader="dot" w:pos="9356"/>
      </w:tabs>
      <w:spacing w:after="100"/>
      <w:ind w:left="567" w:hanging="567"/>
    </w:pPr>
  </w:style>
  <w:style w:type="paragraph" w:styleId="Verzeichnis2">
    <w:name w:val="toc 2"/>
    <w:basedOn w:val="Standard"/>
    <w:next w:val="Standard"/>
    <w:autoRedefine/>
    <w:uiPriority w:val="39"/>
    <w:rsid w:val="00B6129B"/>
    <w:pPr>
      <w:tabs>
        <w:tab w:val="right" w:leader="dot" w:pos="9356"/>
      </w:tabs>
      <w:spacing w:after="100"/>
      <w:ind w:left="1134" w:hanging="567"/>
    </w:pPr>
  </w:style>
  <w:style w:type="paragraph" w:styleId="Verzeichnis3">
    <w:name w:val="toc 3"/>
    <w:basedOn w:val="Standard"/>
    <w:next w:val="Standard"/>
    <w:autoRedefine/>
    <w:uiPriority w:val="39"/>
    <w:rsid w:val="00B6129B"/>
    <w:pPr>
      <w:tabs>
        <w:tab w:val="right" w:leader="dot" w:pos="9356"/>
      </w:tabs>
      <w:spacing w:after="100"/>
      <w:ind w:left="1871" w:hanging="737"/>
    </w:p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99"/>
    <w:rsid w:val="00857D8A"/>
  </w:style>
  <w:style w:type="paragraph" w:customStyle="1" w:styleId="Absenderzeile">
    <w:name w:val="Absenderzeile"/>
    <w:basedOn w:val="Standard"/>
    <w:uiPriority w:val="84"/>
    <w:semiHidden/>
    <w:qFormat/>
    <w:rsid w:val="00E52BA4"/>
    <w:pPr>
      <w:pBdr>
        <w:bottom w:val="single" w:sz="2" w:space="1" w:color="auto"/>
      </w:pBdr>
    </w:pPr>
    <w:rPr>
      <w:sz w:val="12"/>
    </w:rPr>
  </w:style>
  <w:style w:type="paragraph" w:customStyle="1" w:styleId="Nummerierung1">
    <w:name w:val="Nummerierung 1"/>
    <w:basedOn w:val="Standard"/>
    <w:uiPriority w:val="3"/>
    <w:qFormat/>
    <w:rsid w:val="009804FC"/>
    <w:pPr>
      <w:numPr>
        <w:ilvl w:val="5"/>
        <w:numId w:val="3"/>
      </w:numPr>
    </w:pPr>
  </w:style>
  <w:style w:type="paragraph" w:customStyle="1" w:styleId="Nummerierung2">
    <w:name w:val="Nummerierung 2"/>
    <w:basedOn w:val="Nummerierung1"/>
    <w:uiPriority w:val="3"/>
    <w:qFormat/>
    <w:rsid w:val="009804FC"/>
    <w:pPr>
      <w:numPr>
        <w:ilvl w:val="6"/>
      </w:numPr>
    </w:pPr>
  </w:style>
  <w:style w:type="character" w:styleId="Seitenzahl">
    <w:name w:val="page number"/>
    <w:basedOn w:val="Absatz-Standardschriftart"/>
    <w:uiPriority w:val="99"/>
    <w:semiHidden/>
    <w:rsid w:val="00E8428A"/>
  </w:style>
  <w:style w:type="paragraph" w:customStyle="1" w:styleId="Nummerierungabc">
    <w:name w:val="Nummerierung abc"/>
    <w:basedOn w:val="Listenabsatz"/>
    <w:uiPriority w:val="4"/>
    <w:qFormat/>
    <w:rsid w:val="00CF1E53"/>
    <w:pPr>
      <w:numPr>
        <w:ilvl w:val="8"/>
        <w:numId w:val="3"/>
      </w:numPr>
    </w:pPr>
  </w:style>
  <w:style w:type="paragraph" w:customStyle="1" w:styleId="Nummerierung3">
    <w:name w:val="Nummerierung 3"/>
    <w:basedOn w:val="Nummerierung2"/>
    <w:uiPriority w:val="3"/>
    <w:semiHidden/>
    <w:qFormat/>
    <w:rsid w:val="005A357F"/>
    <w:pPr>
      <w:numPr>
        <w:ilvl w:val="7"/>
      </w:numPr>
    </w:pPr>
  </w:style>
  <w:style w:type="paragraph" w:customStyle="1" w:styleId="berschrift5nummeriert">
    <w:name w:val="Überschrift 5 nummeriert"/>
    <w:basedOn w:val="berschrift5"/>
    <w:next w:val="Standard"/>
    <w:uiPriority w:val="10"/>
    <w:semiHidden/>
    <w:qFormat/>
    <w:rsid w:val="005A357F"/>
    <w:pPr>
      <w:numPr>
        <w:ilvl w:val="4"/>
        <w:numId w:val="3"/>
      </w:numPr>
    </w:pPr>
  </w:style>
  <w:style w:type="paragraph" w:customStyle="1" w:styleId="Empfngeradresse">
    <w:name w:val="Empfängeradresse"/>
    <w:basedOn w:val="Standard"/>
    <w:uiPriority w:val="1"/>
    <w:semiHidden/>
    <w:qFormat/>
    <w:rsid w:val="009A06C2"/>
    <w:rPr>
      <w:spacing w:val="4"/>
    </w:rPr>
  </w:style>
  <w:style w:type="numbering" w:customStyle="1" w:styleId="ImportierterStil2">
    <w:name w:val="Importierter Stil: 2"/>
    <w:rsid w:val="00B55D1C"/>
    <w:pPr>
      <w:numPr>
        <w:numId w:val="5"/>
      </w:numPr>
    </w:pPr>
  </w:style>
  <w:style w:type="numbering" w:customStyle="1" w:styleId="ImportierterStil3">
    <w:name w:val="Importierter Stil: 3"/>
    <w:rsid w:val="00B55D1C"/>
    <w:pPr>
      <w:numPr>
        <w:numId w:val="6"/>
      </w:numPr>
    </w:pPr>
  </w:style>
  <w:style w:type="numbering" w:customStyle="1" w:styleId="Nummeriert">
    <w:name w:val="Nummeriert"/>
    <w:rsid w:val="00B55D1C"/>
    <w:pPr>
      <w:numPr>
        <w:numId w:val="7"/>
      </w:numPr>
    </w:pPr>
  </w:style>
  <w:style w:type="numbering" w:customStyle="1" w:styleId="ImportierterStil5">
    <w:name w:val="Importierter Stil: 5"/>
    <w:rsid w:val="00B55D1C"/>
    <w:pPr>
      <w:numPr>
        <w:numId w:val="8"/>
      </w:numPr>
    </w:pPr>
  </w:style>
  <w:style w:type="numbering" w:customStyle="1" w:styleId="ImportierterStil6">
    <w:name w:val="Importierter Stil: 6"/>
    <w:rsid w:val="00B55D1C"/>
    <w:pPr>
      <w:numPr>
        <w:numId w:val="9"/>
      </w:numPr>
    </w:pPr>
  </w:style>
  <w:style w:type="numbering" w:customStyle="1" w:styleId="ImportierterStil7">
    <w:name w:val="Importierter Stil: 7"/>
    <w:rsid w:val="00B55D1C"/>
    <w:pPr>
      <w:numPr>
        <w:numId w:val="10"/>
      </w:numPr>
    </w:pPr>
  </w:style>
  <w:style w:type="numbering" w:customStyle="1" w:styleId="ImportierterStil8">
    <w:name w:val="Importierter Stil: 8"/>
    <w:rsid w:val="00B55D1C"/>
    <w:pPr>
      <w:numPr>
        <w:numId w:val="11"/>
      </w:numPr>
    </w:pPr>
  </w:style>
  <w:style w:type="numbering" w:customStyle="1" w:styleId="ImportierterStil9">
    <w:name w:val="Importierter Stil: 9"/>
    <w:rsid w:val="00B55D1C"/>
    <w:pPr>
      <w:numPr>
        <w:numId w:val="12"/>
      </w:numPr>
    </w:pPr>
  </w:style>
  <w:style w:type="numbering" w:customStyle="1" w:styleId="ImportierterStil10">
    <w:name w:val="Importierter Stil: 10"/>
    <w:rsid w:val="00B55D1C"/>
    <w:pPr>
      <w:numPr>
        <w:numId w:val="13"/>
      </w:numPr>
    </w:pPr>
  </w:style>
  <w:style w:type="character" w:styleId="Kommentarzeichen">
    <w:name w:val="annotation reference"/>
    <w:basedOn w:val="Absatz-Standardschriftart"/>
    <w:uiPriority w:val="99"/>
    <w:semiHidden/>
    <w:unhideWhenUsed/>
    <w:rsid w:val="00622895"/>
    <w:rPr>
      <w:sz w:val="16"/>
      <w:szCs w:val="16"/>
    </w:rPr>
  </w:style>
  <w:style w:type="paragraph" w:styleId="Kommentartext">
    <w:name w:val="annotation text"/>
    <w:basedOn w:val="Standard"/>
    <w:link w:val="KommentartextZchn"/>
    <w:uiPriority w:val="99"/>
    <w:semiHidden/>
    <w:unhideWhenUsed/>
    <w:rsid w:val="00622895"/>
    <w:pPr>
      <w:spacing w:line="240" w:lineRule="auto"/>
    </w:pPr>
  </w:style>
  <w:style w:type="character" w:customStyle="1" w:styleId="KommentartextZchn">
    <w:name w:val="Kommentartext Zchn"/>
    <w:basedOn w:val="Absatz-Standardschriftart"/>
    <w:link w:val="Kommentartext"/>
    <w:uiPriority w:val="99"/>
    <w:semiHidden/>
    <w:rsid w:val="00622895"/>
  </w:style>
  <w:style w:type="paragraph" w:styleId="Kommentarthema">
    <w:name w:val="annotation subject"/>
    <w:basedOn w:val="Kommentartext"/>
    <w:next w:val="Kommentartext"/>
    <w:link w:val="KommentarthemaZchn"/>
    <w:uiPriority w:val="99"/>
    <w:semiHidden/>
    <w:unhideWhenUsed/>
    <w:rsid w:val="00622895"/>
    <w:rPr>
      <w:b/>
      <w:bCs/>
    </w:rPr>
  </w:style>
  <w:style w:type="character" w:customStyle="1" w:styleId="KommentarthemaZchn">
    <w:name w:val="Kommentarthema Zchn"/>
    <w:basedOn w:val="KommentartextZchn"/>
    <w:link w:val="Kommentarthema"/>
    <w:uiPriority w:val="99"/>
    <w:semiHidden/>
    <w:rsid w:val="00622895"/>
    <w:rPr>
      <w:b/>
      <w:bCs/>
    </w:rPr>
  </w:style>
  <w:style w:type="numbering" w:customStyle="1" w:styleId="ImportierterStil51">
    <w:name w:val="Importierter Stil: 51"/>
    <w:rsid w:val="00785FA4"/>
  </w:style>
  <w:style w:type="numbering" w:customStyle="1" w:styleId="ImportierterStil61">
    <w:name w:val="Importierter Stil: 61"/>
    <w:rsid w:val="00785FA4"/>
  </w:style>
  <w:style w:type="numbering" w:customStyle="1" w:styleId="ImportierterStil71">
    <w:name w:val="Importierter Stil: 71"/>
    <w:rsid w:val="00785FA4"/>
  </w:style>
  <w:style w:type="character" w:customStyle="1" w:styleId="fontstyle01">
    <w:name w:val="fontstyle01"/>
    <w:basedOn w:val="Absatz-Standardschriftart"/>
    <w:rsid w:val="007247C5"/>
    <w:rPr>
      <w:rFonts w:ascii="NeusaNextStd-Light" w:hAnsi="NeusaNextStd-Light" w:hint="default"/>
      <w:b w:val="0"/>
      <w:bCs w:val="0"/>
      <w:i w:val="0"/>
      <w:iCs w:val="0"/>
      <w:color w:val="242021"/>
      <w:sz w:val="20"/>
      <w:szCs w:val="20"/>
    </w:rPr>
  </w:style>
  <w:style w:type="character" w:styleId="NichtaufgelsteErwhnung">
    <w:name w:val="Unresolved Mention"/>
    <w:basedOn w:val="Absatz-Standardschriftart"/>
    <w:uiPriority w:val="99"/>
    <w:semiHidden/>
    <w:unhideWhenUsed/>
    <w:rsid w:val="00CD7EAA"/>
    <w:rPr>
      <w:color w:val="605E5C"/>
      <w:shd w:val="clear" w:color="auto" w:fill="E1DFDD"/>
    </w:rPr>
  </w:style>
  <w:style w:type="paragraph" w:customStyle="1" w:styleId="Lauftext">
    <w:name w:val="Lauftext"/>
    <w:link w:val="LauftextZchn"/>
    <w:qFormat/>
    <w:rsid w:val="00187FC3"/>
    <w:pPr>
      <w:spacing w:line="280" w:lineRule="exact"/>
    </w:pPr>
    <w:rPr>
      <w:rFonts w:asciiTheme="majorHAnsi" w:hAnsiTheme="majorHAnsi"/>
      <w:sz w:val="21"/>
      <w:szCs w:val="22"/>
    </w:rPr>
  </w:style>
  <w:style w:type="character" w:customStyle="1" w:styleId="LauftextZchn">
    <w:name w:val="Lauftext Zchn"/>
    <w:basedOn w:val="Absatz-Standardschriftart"/>
    <w:link w:val="Lauftext"/>
    <w:rsid w:val="00187FC3"/>
    <w:rPr>
      <w:rFonts w:asciiTheme="majorHAnsi" w:hAnsiTheme="majorHAnsi"/>
      <w:sz w:val="21"/>
      <w:szCs w:val="22"/>
    </w:rPr>
  </w:style>
  <w:style w:type="paragraph" w:customStyle="1" w:styleId="H2-ohneImpactaufInhaltsverzeichnis">
    <w:name w:val="H2 - ohne Impact auf Inhaltsverzeichnis"/>
    <w:basedOn w:val="berschrift2"/>
    <w:link w:val="H2-ohneImpactaufInhaltsverzeichnisChar"/>
    <w:autoRedefine/>
    <w:qFormat/>
    <w:rsid w:val="00E87027"/>
    <w:pPr>
      <w:numPr>
        <w:ilvl w:val="0"/>
        <w:numId w:val="0"/>
      </w:numPr>
      <w:spacing w:before="0" w:line="360" w:lineRule="exact"/>
      <w:ind w:left="360" w:hanging="360"/>
    </w:pPr>
    <w:rPr>
      <w:bCs w:val="0"/>
      <w:color w:val="000000" w:themeColor="text1"/>
    </w:rPr>
  </w:style>
  <w:style w:type="character" w:customStyle="1" w:styleId="H2-ohneImpactaufInhaltsverzeichnisChar">
    <w:name w:val="H2 - ohne Impact auf Inhaltsverzeichnis Char"/>
    <w:basedOn w:val="berschrift2Zchn"/>
    <w:link w:val="H2-ohneImpactaufInhaltsverzeichnis"/>
    <w:rsid w:val="00E87027"/>
    <w:rPr>
      <w:rFonts w:asciiTheme="majorHAnsi" w:eastAsiaTheme="majorEastAsia" w:hAnsiTheme="majorHAnsi" w:cstheme="majorBidi"/>
      <w:b/>
      <w:bCs w:val="0"/>
      <w:color w:val="000000" w:themeColor="text1"/>
      <w:szCs w:val="26"/>
    </w:rPr>
  </w:style>
  <w:style w:type="paragraph" w:customStyle="1" w:styleId="H2frAnhang">
    <w:name w:val="H2 für Anhang"/>
    <w:basedOn w:val="berschrift2"/>
    <w:link w:val="H2frAnhangChar"/>
    <w:autoRedefine/>
    <w:qFormat/>
    <w:rsid w:val="00037F99"/>
    <w:pPr>
      <w:spacing w:before="0" w:line="360" w:lineRule="exact"/>
    </w:pPr>
    <w:rPr>
      <w:bCs w:val="0"/>
      <w:szCs w:val="20"/>
    </w:rPr>
  </w:style>
  <w:style w:type="paragraph" w:customStyle="1" w:styleId="H1frAnhang">
    <w:name w:val="H1 für Anhang"/>
    <w:basedOn w:val="berschrift1"/>
    <w:link w:val="H1frAnhangChar"/>
    <w:qFormat/>
    <w:rsid w:val="004D126B"/>
    <w:pPr>
      <w:spacing w:before="0" w:after="280" w:line="420" w:lineRule="exact"/>
      <w:contextualSpacing/>
    </w:pPr>
    <w:rPr>
      <w:rFonts w:ascii="Segoe UI" w:hAnsi="Segoe UI"/>
      <w:bCs w:val="0"/>
      <w:color w:val="000000" w:themeColor="text1"/>
      <w:sz w:val="32"/>
      <w:szCs w:val="32"/>
    </w:rPr>
  </w:style>
  <w:style w:type="character" w:customStyle="1" w:styleId="H2frAnhangChar">
    <w:name w:val="H2 für Anhang Char"/>
    <w:basedOn w:val="berschrift2Zchn"/>
    <w:link w:val="H2frAnhang"/>
    <w:rsid w:val="00037F99"/>
    <w:rPr>
      <w:rFonts w:asciiTheme="majorHAnsi" w:eastAsiaTheme="majorEastAsia" w:hAnsiTheme="majorHAnsi" w:cstheme="majorBidi"/>
      <w:b/>
      <w:bCs w:val="0"/>
      <w:szCs w:val="26"/>
    </w:rPr>
  </w:style>
  <w:style w:type="character" w:customStyle="1" w:styleId="H1frAnhangChar">
    <w:name w:val="H1 für Anhang Char"/>
    <w:basedOn w:val="berschrift1Zchn"/>
    <w:link w:val="H1frAnhang"/>
    <w:rsid w:val="004D126B"/>
    <w:rPr>
      <w:rFonts w:ascii="Segoe UI" w:eastAsiaTheme="majorEastAsia" w:hAnsi="Segoe UI" w:cstheme="majorBidi"/>
      <w:b/>
      <w:bCs w:val="0"/>
      <w:color w:val="000000" w:themeColor="text1"/>
      <w:sz w:val="32"/>
      <w:szCs w:val="32"/>
    </w:rPr>
  </w:style>
  <w:style w:type="paragraph" w:styleId="Verzeichnis4">
    <w:name w:val="toc 4"/>
    <w:basedOn w:val="Standard"/>
    <w:next w:val="Standard"/>
    <w:autoRedefine/>
    <w:uiPriority w:val="39"/>
    <w:unhideWhenUsed/>
    <w:rsid w:val="00EE0E67"/>
    <w:pPr>
      <w:spacing w:after="100"/>
      <w:ind w:left="2438" w:hanging="737"/>
    </w:pPr>
  </w:style>
  <w:style w:type="paragraph" w:styleId="Verzeichnis5">
    <w:name w:val="toc 5"/>
    <w:basedOn w:val="Standard"/>
    <w:next w:val="Standard"/>
    <w:autoRedefine/>
    <w:uiPriority w:val="39"/>
    <w:unhideWhenUsed/>
    <w:rsid w:val="00BC2529"/>
    <w:pPr>
      <w:spacing w:after="100" w:line="278" w:lineRule="auto"/>
      <w:ind w:left="960"/>
    </w:pPr>
    <w:rPr>
      <w:rFonts w:eastAsiaTheme="minorEastAsia"/>
      <w:kern w:val="2"/>
      <w:sz w:val="24"/>
      <w:szCs w:val="24"/>
      <w:lang w:eastAsia="de-CH"/>
      <w14:ligatures w14:val="standardContextual"/>
    </w:rPr>
  </w:style>
  <w:style w:type="paragraph" w:styleId="Verzeichnis6">
    <w:name w:val="toc 6"/>
    <w:basedOn w:val="Standard"/>
    <w:next w:val="Standard"/>
    <w:autoRedefine/>
    <w:uiPriority w:val="39"/>
    <w:unhideWhenUsed/>
    <w:rsid w:val="00BC2529"/>
    <w:pPr>
      <w:spacing w:after="100" w:line="278" w:lineRule="auto"/>
      <w:ind w:left="1200"/>
    </w:pPr>
    <w:rPr>
      <w:rFonts w:eastAsiaTheme="minorEastAsia"/>
      <w:kern w:val="2"/>
      <w:sz w:val="24"/>
      <w:szCs w:val="24"/>
      <w:lang w:eastAsia="de-CH"/>
      <w14:ligatures w14:val="standardContextual"/>
    </w:rPr>
  </w:style>
  <w:style w:type="paragraph" w:styleId="Verzeichnis7">
    <w:name w:val="toc 7"/>
    <w:basedOn w:val="Standard"/>
    <w:next w:val="Standard"/>
    <w:autoRedefine/>
    <w:uiPriority w:val="39"/>
    <w:unhideWhenUsed/>
    <w:rsid w:val="00BC2529"/>
    <w:pPr>
      <w:spacing w:after="100" w:line="278" w:lineRule="auto"/>
      <w:ind w:left="1440"/>
    </w:pPr>
    <w:rPr>
      <w:rFonts w:eastAsiaTheme="minorEastAsia"/>
      <w:kern w:val="2"/>
      <w:sz w:val="24"/>
      <w:szCs w:val="24"/>
      <w:lang w:eastAsia="de-CH"/>
      <w14:ligatures w14:val="standardContextual"/>
    </w:rPr>
  </w:style>
  <w:style w:type="paragraph" w:styleId="Verzeichnis8">
    <w:name w:val="toc 8"/>
    <w:basedOn w:val="Standard"/>
    <w:next w:val="Standard"/>
    <w:autoRedefine/>
    <w:uiPriority w:val="39"/>
    <w:unhideWhenUsed/>
    <w:rsid w:val="00BC2529"/>
    <w:pPr>
      <w:spacing w:after="100" w:line="278" w:lineRule="auto"/>
      <w:ind w:left="1680"/>
    </w:pPr>
    <w:rPr>
      <w:rFonts w:eastAsiaTheme="minorEastAsia"/>
      <w:kern w:val="2"/>
      <w:sz w:val="24"/>
      <w:szCs w:val="24"/>
      <w:lang w:eastAsia="de-CH"/>
      <w14:ligatures w14:val="standardContextual"/>
    </w:rPr>
  </w:style>
  <w:style w:type="paragraph" w:styleId="Verzeichnis9">
    <w:name w:val="toc 9"/>
    <w:basedOn w:val="Standard"/>
    <w:next w:val="Standard"/>
    <w:autoRedefine/>
    <w:uiPriority w:val="39"/>
    <w:unhideWhenUsed/>
    <w:rsid w:val="00BC2529"/>
    <w:pPr>
      <w:spacing w:after="100" w:line="278" w:lineRule="auto"/>
      <w:ind w:left="1920"/>
    </w:pPr>
    <w:rPr>
      <w:rFonts w:eastAsiaTheme="minorEastAsia"/>
      <w:kern w:val="2"/>
      <w:sz w:val="24"/>
      <w:szCs w:val="24"/>
      <w:lang w:eastAsia="de-CH"/>
      <w14:ligatures w14:val="standardContextual"/>
    </w:rPr>
  </w:style>
  <w:style w:type="paragraph" w:styleId="berarbeitung">
    <w:name w:val="Revision"/>
    <w:hidden/>
    <w:uiPriority w:val="99"/>
    <w:semiHidden/>
    <w:rsid w:val="00F05836"/>
    <w:pPr>
      <w:spacing w:line="240" w:lineRule="auto"/>
    </w:pPr>
  </w:style>
  <w:style w:type="character" w:styleId="Platzhaltertext">
    <w:name w:val="Placeholder Text"/>
    <w:basedOn w:val="Absatz-Standardschriftart"/>
    <w:uiPriority w:val="99"/>
    <w:semiHidden/>
    <w:rsid w:val="00EA36FF"/>
    <w:rPr>
      <w:color w:val="666666"/>
    </w:rPr>
  </w:style>
  <w:style w:type="table" w:styleId="Listentabelle3">
    <w:name w:val="List Table 3"/>
    <w:basedOn w:val="NormaleTabelle"/>
    <w:uiPriority w:val="48"/>
    <w:rsid w:val="00D85E69"/>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tblBorders>
    </w:tblPr>
    <w:tcPr>
      <w:shd w:val="clear" w:color="auto" w:fill="auto"/>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1775831257">
      <w:bodyDiv w:val="1"/>
      <w:marLeft w:val="0"/>
      <w:marRight w:val="0"/>
      <w:marTop w:val="0"/>
      <w:marBottom w:val="0"/>
      <w:divBdr>
        <w:top w:val="none" w:sz="0" w:space="0" w:color="auto"/>
        <w:left w:val="none" w:sz="0" w:space="0" w:color="auto"/>
        <w:bottom w:val="none" w:sz="0" w:space="0" w:color="auto"/>
        <w:right w:val="none" w:sz="0" w:space="0" w:color="auto"/>
      </w:divBdr>
    </w:div>
    <w:div w:id="181259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Benutzerdefiniert 1">
      <a:dk1>
        <a:sysClr val="windowText" lastClr="000000"/>
      </a:dk1>
      <a:lt1>
        <a:sysClr val="window" lastClr="FFFFFF"/>
      </a:lt1>
      <a:dk2>
        <a:srgbClr val="7F7F7F"/>
      </a:dk2>
      <a:lt2>
        <a:srgbClr val="F2F2F2"/>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wo fold asperger academy">
      <a:majorFont>
        <a:latin typeface="Object Sans"/>
        <a:ea typeface=""/>
        <a:cs typeface=""/>
      </a:majorFont>
      <a:minorFont>
        <a:latin typeface="Object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41A501F-5856-B74E-81EC-17AA832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7313</Words>
  <Characters>46077</Characters>
  <Application>Microsoft Office Word</Application>
  <DocSecurity>0</DocSecurity>
  <Lines>383</Lines>
  <Paragraphs>106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linda.keller@twofold.swiss</dc:creator>
  <cp:keywords/>
  <dc:description/>
  <cp:lastModifiedBy>Nikola Manojlovic</cp:lastModifiedBy>
  <cp:revision>4</cp:revision>
  <dcterms:created xsi:type="dcterms:W3CDTF">2026-10-08T06:44:00Z</dcterms:created>
  <dcterms:modified xsi:type="dcterms:W3CDTF">2026-10-08T15:20:00Z</dcterms:modified>
</cp:coreProperties>
</file>